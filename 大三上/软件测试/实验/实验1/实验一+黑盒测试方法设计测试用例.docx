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5"/>
        <w:rPr>
          <w:rFonts w:ascii="Times New Roman"/>
          <w:sz w:val="12"/>
        </w:rPr>
      </w:pPr>
    </w:p>
    <w:p>
      <w:pPr>
        <w:pStyle w:val="2"/>
        <w:spacing w:line="548" w:lineRule="exact"/>
      </w:pPr>
      <w:r>
        <w:rPr>
          <w:w w:val="95"/>
        </w:rPr>
        <w:t>题目</w:t>
      </w:r>
      <w:r>
        <w:rPr>
          <w:spacing w:val="108"/>
        </w:rPr>
        <w:t xml:space="preserve">  </w:t>
      </w:r>
      <w:r>
        <w:rPr>
          <w:rFonts w:ascii="Times New Roman" w:eastAsia="Times New Roman"/>
          <w:w w:val="95"/>
        </w:rPr>
        <w:t>1</w:t>
      </w:r>
      <w:r>
        <w:rPr>
          <w:w w:val="95"/>
        </w:rPr>
        <w:t>：旅馆住宿系统注册页面测试用例设计</w:t>
      </w:r>
    </w:p>
    <w:p>
      <w:pPr>
        <w:pStyle w:val="3"/>
        <w:spacing w:before="1"/>
        <w:rPr>
          <w:rFonts w:ascii="Microsoft YaHei UI"/>
          <w:b/>
          <w:sz w:val="21"/>
        </w:rPr>
      </w:pPr>
    </w:p>
    <w:p>
      <w:pPr>
        <w:pStyle w:val="7"/>
        <w:numPr>
          <w:ilvl w:val="0"/>
          <w:numId w:val="1"/>
        </w:numPr>
        <w:tabs>
          <w:tab w:val="left" w:pos="640"/>
          <w:tab w:val="left" w:pos="641"/>
        </w:tabs>
        <w:spacing w:before="0" w:after="0" w:line="240" w:lineRule="auto"/>
        <w:ind w:left="640" w:right="0" w:hanging="421"/>
        <w:jc w:val="left"/>
        <w:rPr>
          <w:sz w:val="24"/>
        </w:rPr>
      </w:pPr>
      <w:r>
        <w:rPr>
          <w:sz w:val="24"/>
        </w:rPr>
        <w:t>需求：旅馆住宿系统的注册页面需符合如下需求。</w:t>
      </w:r>
    </w:p>
    <w:p>
      <w:pPr>
        <w:pStyle w:val="7"/>
        <w:numPr>
          <w:ilvl w:val="1"/>
          <w:numId w:val="1"/>
        </w:numPr>
        <w:tabs>
          <w:tab w:val="left" w:pos="1244"/>
        </w:tabs>
        <w:spacing w:before="160" w:after="0" w:line="240" w:lineRule="auto"/>
        <w:ind w:left="1243" w:right="0" w:hanging="604"/>
        <w:jc w:val="left"/>
        <w:rPr>
          <w:sz w:val="24"/>
        </w:rPr>
      </w:pPr>
      <w:r>
        <w:rPr>
          <w:spacing w:val="-8"/>
          <w:sz w:val="24"/>
        </w:rPr>
        <w:t xml:space="preserve">登录帐号：长度为 </w:t>
      </w:r>
      <w:r>
        <w:rPr>
          <w:rFonts w:ascii="Calibri" w:eastAsia="Calibri"/>
          <w:sz w:val="24"/>
        </w:rPr>
        <w:t>3~19</w:t>
      </w:r>
      <w:r>
        <w:rPr>
          <w:rFonts w:ascii="Calibri" w:eastAsia="Calibri"/>
          <w:spacing w:val="7"/>
          <w:sz w:val="24"/>
        </w:rPr>
        <w:t xml:space="preserve"> </w:t>
      </w:r>
      <w:r>
        <w:rPr>
          <w:sz w:val="24"/>
        </w:rPr>
        <w:t>位，且应以字母开头。</w:t>
      </w:r>
    </w:p>
    <w:p>
      <w:pPr>
        <w:pStyle w:val="7"/>
        <w:numPr>
          <w:ilvl w:val="1"/>
          <w:numId w:val="1"/>
        </w:numPr>
        <w:tabs>
          <w:tab w:val="left" w:pos="1244"/>
        </w:tabs>
        <w:spacing w:before="161" w:after="0" w:line="240" w:lineRule="auto"/>
        <w:ind w:left="1243" w:right="0" w:hanging="604"/>
        <w:jc w:val="left"/>
        <w:rPr>
          <w:sz w:val="24"/>
        </w:rPr>
      </w:pPr>
      <w:r>
        <w:rPr>
          <w:sz w:val="24"/>
        </w:rPr>
        <w:t>真实姓名：必填项。</w:t>
      </w:r>
    </w:p>
    <w:p>
      <w:pPr>
        <w:pStyle w:val="7"/>
        <w:numPr>
          <w:ilvl w:val="1"/>
          <w:numId w:val="1"/>
        </w:numPr>
        <w:tabs>
          <w:tab w:val="left" w:pos="1244"/>
        </w:tabs>
        <w:spacing w:before="160" w:after="0" w:line="240" w:lineRule="auto"/>
        <w:ind w:left="1243" w:right="0" w:hanging="604"/>
        <w:jc w:val="left"/>
        <w:rPr>
          <w:sz w:val="24"/>
        </w:rPr>
      </w:pPr>
      <w:r>
        <w:rPr>
          <w:sz w:val="24"/>
        </w:rPr>
        <w:t>登录密码：必填项，</w:t>
      </w:r>
      <w:r>
        <w:rPr>
          <w:rFonts w:ascii="Calibri" w:eastAsia="Calibri"/>
          <w:sz w:val="24"/>
        </w:rPr>
        <w:t>6-10</w:t>
      </w:r>
      <w:r>
        <w:rPr>
          <w:rFonts w:ascii="Calibri" w:eastAsia="Calibri"/>
          <w:spacing w:val="4"/>
          <w:sz w:val="24"/>
        </w:rPr>
        <w:t xml:space="preserve"> </w:t>
      </w:r>
      <w:r>
        <w:rPr>
          <w:sz w:val="24"/>
        </w:rPr>
        <w:t>位的字母或数字。</w:t>
      </w:r>
    </w:p>
    <w:p>
      <w:pPr>
        <w:pStyle w:val="7"/>
        <w:numPr>
          <w:ilvl w:val="1"/>
          <w:numId w:val="1"/>
        </w:numPr>
        <w:tabs>
          <w:tab w:val="left" w:pos="1244"/>
        </w:tabs>
        <w:spacing w:before="161" w:after="0" w:line="240" w:lineRule="auto"/>
        <w:ind w:left="1243" w:right="0" w:hanging="604"/>
        <w:jc w:val="left"/>
        <w:rPr>
          <w:sz w:val="24"/>
        </w:rPr>
      </w:pPr>
      <w:r>
        <w:rPr>
          <w:sz w:val="24"/>
        </w:rPr>
        <w:t>确认密码：确认密码应和登录密码完全一致。</w:t>
      </w:r>
    </w:p>
    <w:p>
      <w:pPr>
        <w:pStyle w:val="7"/>
        <w:numPr>
          <w:ilvl w:val="1"/>
          <w:numId w:val="1"/>
        </w:numPr>
        <w:tabs>
          <w:tab w:val="left" w:pos="1244"/>
        </w:tabs>
        <w:spacing w:before="160" w:after="0" w:line="240" w:lineRule="auto"/>
        <w:ind w:left="1243" w:right="0" w:hanging="604"/>
        <w:jc w:val="left"/>
        <w:rPr>
          <w:rFonts w:ascii="Calibri" w:eastAsia="Calibri"/>
          <w:sz w:val="24"/>
        </w:rPr>
      </w:pPr>
      <w:r>
        <w:rPr>
          <w:spacing w:val="-10"/>
          <w:sz w:val="24"/>
        </w:rPr>
        <w:t xml:space="preserve">出生日期：年份应为 </w:t>
      </w:r>
      <w:r>
        <w:rPr>
          <w:rFonts w:ascii="Calibri" w:eastAsia="Calibri"/>
          <w:spacing w:val="-3"/>
          <w:sz w:val="24"/>
        </w:rPr>
        <w:t>4</w:t>
      </w:r>
      <w:r>
        <w:rPr>
          <w:rFonts w:ascii="Calibri" w:eastAsia="Calibri"/>
          <w:spacing w:val="6"/>
          <w:sz w:val="24"/>
        </w:rPr>
        <w:t xml:space="preserve"> </w:t>
      </w:r>
      <w:r>
        <w:rPr>
          <w:spacing w:val="-10"/>
          <w:sz w:val="24"/>
        </w:rPr>
        <w:t xml:space="preserve">位数字，月份应在 </w:t>
      </w:r>
      <w:r>
        <w:rPr>
          <w:rFonts w:ascii="Calibri" w:eastAsia="Calibri"/>
          <w:spacing w:val="-3"/>
          <w:sz w:val="24"/>
        </w:rPr>
        <w:t>1~12</w:t>
      </w:r>
      <w:r>
        <w:rPr>
          <w:rFonts w:ascii="Calibri" w:eastAsia="Calibri"/>
          <w:spacing w:val="8"/>
          <w:sz w:val="24"/>
        </w:rPr>
        <w:t xml:space="preserve"> </w:t>
      </w:r>
      <w:r>
        <w:rPr>
          <w:spacing w:val="-10"/>
          <w:sz w:val="24"/>
        </w:rPr>
        <w:t xml:space="preserve">之间，日期应在 </w:t>
      </w:r>
      <w:r>
        <w:rPr>
          <w:rFonts w:ascii="Calibri" w:eastAsia="Calibri"/>
          <w:spacing w:val="-3"/>
          <w:sz w:val="24"/>
        </w:rPr>
        <w:t>1~31</w:t>
      </w:r>
    </w:p>
    <w:p>
      <w:pPr>
        <w:pStyle w:val="3"/>
        <w:spacing w:before="162"/>
        <w:ind w:left="1060"/>
      </w:pPr>
      <w:r>
        <w:t>之间。</w:t>
      </w:r>
    </w:p>
    <w:p>
      <w:pPr>
        <w:pStyle w:val="7"/>
        <w:numPr>
          <w:ilvl w:val="0"/>
          <w:numId w:val="1"/>
        </w:numPr>
        <w:tabs>
          <w:tab w:val="left" w:pos="640"/>
          <w:tab w:val="left" w:pos="641"/>
        </w:tabs>
        <w:spacing w:before="160" w:after="0" w:line="240" w:lineRule="auto"/>
        <w:ind w:left="640" w:right="0" w:hanging="421"/>
        <w:jc w:val="left"/>
        <w:rPr>
          <w:sz w:val="24"/>
        </w:rPr>
      </w:pPr>
      <w:r>
        <w:drawing>
          <wp:anchor distT="0" distB="0" distL="0" distR="0" simplePos="0" relativeHeight="251659264" behindDoc="0" locked="0" layoutInCell="1" allowOverlap="1">
            <wp:simplePos x="0" y="0"/>
            <wp:positionH relativeFrom="page">
              <wp:posOffset>2236470</wp:posOffset>
            </wp:positionH>
            <wp:positionV relativeFrom="paragraph">
              <wp:posOffset>350520</wp:posOffset>
            </wp:positionV>
            <wp:extent cx="3558540" cy="2186940"/>
            <wp:effectExtent l="0" t="0" r="0" b="0"/>
            <wp:wrapTopAndBottom/>
            <wp:docPr id="1" name="image1.jpeg" descr="C:\Users\maxn\Documents\Tencent Files\674611279\Image\Group\6}[~5P7JYEA7T$JQ2EP146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C:\Users\maxn\Documents\Tencent Files\674611279\Image\Group\6}[~5P7JYEA7T$JQ2EP146Y.jpg"/>
                    <pic:cNvPicPr>
                      <a:picLocks noChangeAspect="1"/>
                    </pic:cNvPicPr>
                  </pic:nvPicPr>
                  <pic:blipFill>
                    <a:blip r:embed="rId6" cstate="print"/>
                    <a:stretch>
                      <a:fillRect/>
                    </a:stretch>
                  </pic:blipFill>
                  <pic:spPr>
                    <a:xfrm>
                      <a:off x="0" y="0"/>
                      <a:ext cx="3558573" cy="2186940"/>
                    </a:xfrm>
                    <a:prstGeom prst="rect">
                      <a:avLst/>
                    </a:prstGeom>
                  </pic:spPr>
                </pic:pic>
              </a:graphicData>
            </a:graphic>
          </wp:anchor>
        </w:drawing>
      </w:r>
      <w:r>
        <w:rPr>
          <w:sz w:val="24"/>
        </w:rPr>
        <w:t>界面原型：</w:t>
      </w:r>
    </w:p>
    <w:p>
      <w:pPr>
        <w:pStyle w:val="7"/>
        <w:numPr>
          <w:ilvl w:val="0"/>
          <w:numId w:val="1"/>
        </w:numPr>
        <w:tabs>
          <w:tab w:val="left" w:pos="640"/>
          <w:tab w:val="left" w:pos="641"/>
        </w:tabs>
        <w:spacing w:before="34" w:after="0" w:line="364" w:lineRule="auto"/>
        <w:ind w:left="640" w:right="937" w:hanging="420"/>
        <w:jc w:val="left"/>
        <w:rPr>
          <w:sz w:val="24"/>
        </w:rPr>
      </w:pPr>
      <w:r>
        <w:rPr>
          <w:spacing w:val="-13"/>
          <w:sz w:val="24"/>
        </w:rPr>
        <w:t xml:space="preserve">问题 </w:t>
      </w:r>
      <w:r>
        <w:rPr>
          <w:rFonts w:ascii="Calibri" w:eastAsia="Calibri"/>
          <w:spacing w:val="-1"/>
          <w:sz w:val="24"/>
        </w:rPr>
        <w:t>1</w:t>
      </w:r>
      <w:r>
        <w:rPr>
          <w:spacing w:val="-1"/>
          <w:sz w:val="24"/>
        </w:rPr>
        <w:t>：采用等价类划分法进行测试用例设计，划分出等价类并设计测试用</w:t>
      </w:r>
      <w:r>
        <w:rPr>
          <w:sz w:val="24"/>
        </w:rPr>
        <w:t>例。</w:t>
      </w:r>
    </w:p>
    <w:p>
      <w:pPr>
        <w:pStyle w:val="3"/>
        <w:spacing w:before="1" w:line="364" w:lineRule="auto"/>
        <w:ind w:left="640" w:right="937"/>
      </w:pPr>
      <w:r>
        <w:rPr>
          <w:spacing w:val="-13"/>
        </w:rPr>
        <w:t xml:space="preserve">问题 </w:t>
      </w:r>
      <w:r>
        <w:rPr>
          <w:rFonts w:ascii="Calibri" w:eastAsia="Calibri"/>
          <w:spacing w:val="-1"/>
        </w:rPr>
        <w:t>2</w:t>
      </w:r>
      <w:r>
        <w:rPr>
          <w:spacing w:val="-1"/>
        </w:rPr>
        <w:t>：采用边界值分析法进行测试用例设计，根据划分的等价类找到边界</w:t>
      </w:r>
      <w:r>
        <w:t>值，并设计相关的测试用例。</w:t>
      </w:r>
    </w:p>
    <w:p>
      <w:pPr>
        <w:pStyle w:val="3"/>
        <w:spacing w:before="2" w:line="364" w:lineRule="auto"/>
        <w:ind w:left="700" w:right="4925" w:hanging="480"/>
      </w:pPr>
      <w:r>
        <w:t>采用等价类划分法进行测试用例设计：</w:t>
      </w:r>
      <w:r>
        <w:rPr>
          <w:spacing w:val="1"/>
        </w:rPr>
        <w:t xml:space="preserve"> </w:t>
      </w:r>
      <w:r>
        <w:rPr>
          <w:spacing w:val="-1"/>
        </w:rPr>
        <w:t>第一步：依据常用方法划分等价类。</w:t>
      </w:r>
    </w:p>
    <w:p>
      <w:pPr>
        <w:pStyle w:val="3"/>
        <w:spacing w:before="1" w:line="364" w:lineRule="auto"/>
        <w:ind w:left="700" w:right="1805"/>
      </w:pPr>
      <w:r>
        <w:rPr>
          <w:spacing w:val="-1"/>
        </w:rPr>
        <w:t>第二步：为等价类表中的每一个等价类分别规定一个唯一的编号。</w:t>
      </w:r>
      <w:r>
        <w:rPr>
          <w:color w:val="FF0000"/>
        </w:rPr>
        <w:t>注意：请大家根据下面给定的表格填写自己划分的等价类。</w:t>
      </w:r>
    </w:p>
    <w:p>
      <w:pPr>
        <w:spacing w:before="22"/>
        <w:ind w:left="3165" w:right="0" w:firstLine="0"/>
        <w:jc w:val="left"/>
        <w:rPr>
          <w:sz w:val="21"/>
        </w:rPr>
      </w:pPr>
      <w:r>
        <w:rPr>
          <w:spacing w:val="-27"/>
          <w:sz w:val="21"/>
        </w:rPr>
        <w:t xml:space="preserve">表 </w:t>
      </w:r>
      <w:r>
        <w:rPr>
          <w:rFonts w:ascii="Times New Roman" w:eastAsia="Times New Roman"/>
          <w:sz w:val="21"/>
        </w:rPr>
        <w:t>1.1</w:t>
      </w:r>
      <w:r>
        <w:rPr>
          <w:rFonts w:ascii="Times New Roman" w:eastAsia="Times New Roman"/>
          <w:spacing w:val="51"/>
          <w:sz w:val="21"/>
        </w:rPr>
        <w:t xml:space="preserve"> </w:t>
      </w:r>
      <w:r>
        <w:rPr>
          <w:sz w:val="21"/>
        </w:rPr>
        <w:t>注册</w:t>
      </w:r>
      <w:r>
        <w:rPr>
          <w:rFonts w:ascii="Times New Roman" w:eastAsia="Times New Roman"/>
          <w:sz w:val="21"/>
        </w:rPr>
        <w:t>_</w:t>
      </w:r>
      <w:r>
        <w:rPr>
          <w:sz w:val="21"/>
        </w:rPr>
        <w:t>等价类划分表</w:t>
      </w:r>
    </w:p>
    <w:p>
      <w:pPr>
        <w:pStyle w:val="3"/>
        <w:spacing w:before="9"/>
        <w:rPr>
          <w:sz w:val="7"/>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2"/>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40" w:type="dxa"/>
          </w:tcPr>
          <w:p>
            <w:pPr>
              <w:pStyle w:val="8"/>
              <w:spacing w:before="99"/>
              <w:ind w:left="665" w:right="654"/>
              <w:jc w:val="center"/>
              <w:rPr>
                <w:sz w:val="21"/>
              </w:rPr>
            </w:pPr>
            <w:r>
              <w:rPr>
                <w:sz w:val="21"/>
              </w:rPr>
              <w:t>输入</w:t>
            </w:r>
          </w:p>
        </w:tc>
        <w:tc>
          <w:tcPr>
            <w:tcW w:w="2842" w:type="dxa"/>
          </w:tcPr>
          <w:p>
            <w:pPr>
              <w:pStyle w:val="8"/>
              <w:spacing w:before="99"/>
              <w:ind w:left="894"/>
              <w:rPr>
                <w:sz w:val="21"/>
              </w:rPr>
            </w:pPr>
            <w:r>
              <w:rPr>
                <w:sz w:val="21"/>
              </w:rPr>
              <w:t>有效等价类</w:t>
            </w:r>
          </w:p>
        </w:tc>
        <w:tc>
          <w:tcPr>
            <w:tcW w:w="2843" w:type="dxa"/>
          </w:tcPr>
          <w:p>
            <w:pPr>
              <w:pStyle w:val="8"/>
              <w:spacing w:before="99"/>
              <w:ind w:left="895"/>
              <w:rPr>
                <w:sz w:val="21"/>
              </w:rPr>
            </w:pPr>
            <w:r>
              <w:rPr>
                <w:sz w:val="21"/>
              </w:rPr>
              <w:t>无效等价类</w:t>
            </w:r>
          </w:p>
        </w:tc>
      </w:tr>
    </w:tbl>
    <w:tbl>
      <w:tblPr>
        <w:tblStyle w:val="6"/>
        <w:tblW w:w="0" w:type="auto"/>
        <w:tblInd w:w="1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40"/>
        <w:gridCol w:w="2842"/>
        <w:gridCol w:w="284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trPr>
        <w:tc>
          <w:tcPr>
            <w:tcW w:w="2840" w:type="dxa"/>
            <w:vAlign w:val="top"/>
          </w:tcPr>
          <w:p>
            <w:pPr>
              <w:rPr>
                <w:rFonts w:ascii="Arial"/>
                <w:sz w:val="21"/>
              </w:rPr>
            </w:pPr>
          </w:p>
        </w:tc>
        <w:tc>
          <w:tcPr>
            <w:tcW w:w="2842" w:type="dxa"/>
            <w:vAlign w:val="top"/>
          </w:tcPr>
          <w:p>
            <w:pPr>
              <w:rPr>
                <w:rFonts w:hint="default" w:ascii="Arial" w:eastAsia="宋体"/>
                <w:sz w:val="21"/>
                <w:lang w:val="en-US" w:eastAsia="zh-CN"/>
              </w:rPr>
            </w:pPr>
            <w:r>
              <w:rPr>
                <w:rFonts w:hint="eastAsia" w:eastAsia="宋体"/>
                <w:sz w:val="21"/>
                <w:lang w:val="en-US" w:eastAsia="zh-CN"/>
              </w:rPr>
              <w:t>长度为3-19位（1）</w:t>
            </w:r>
          </w:p>
        </w:tc>
        <w:tc>
          <w:tcPr>
            <w:tcW w:w="2843" w:type="dxa"/>
            <w:vAlign w:val="top"/>
          </w:tcPr>
          <w:p>
            <w:pPr>
              <w:rPr>
                <w:rFonts w:hint="default" w:ascii="Arial" w:eastAsia="宋体"/>
                <w:sz w:val="21"/>
                <w:lang w:val="en-US" w:eastAsia="zh-CN"/>
              </w:rPr>
            </w:pPr>
            <w:r>
              <w:rPr>
                <w:rFonts w:hint="eastAsia" w:eastAsia="宋体"/>
                <w:sz w:val="21"/>
                <w:lang w:val="en-US" w:eastAsia="zh-CN"/>
              </w:rPr>
              <w:t>长度小于3位（1</w:t>
            </w:r>
            <w:r>
              <w:rPr>
                <w:rFonts w:hint="eastAsia"/>
                <w:sz w:val="21"/>
                <w:lang w:val="en-US" w:eastAsia="zh-CN"/>
              </w:rPr>
              <w:t>2</w:t>
            </w:r>
            <w:r>
              <w:rPr>
                <w:rFonts w:hint="eastAsia" w:eastAsia="宋体"/>
                <w:sz w:val="21"/>
                <w:lang w:val="en-US" w:eastAsia="zh-CN"/>
              </w:rPr>
              <w:t>）</w:t>
            </w:r>
          </w:p>
        </w:tc>
      </w:tr>
    </w:tbl>
    <w:p>
      <w:pPr>
        <w:rPr>
          <w:rFonts w:ascii="Arial"/>
          <w:sz w:val="21"/>
        </w:rPr>
      </w:pPr>
    </w:p>
    <w:p>
      <w:pPr>
        <w:rPr>
          <w:rFonts w:ascii="Arial" w:hAnsi="Arial" w:eastAsia="Arial" w:cs="Arial"/>
          <w:sz w:val="21"/>
          <w:szCs w:val="21"/>
        </w:rPr>
        <w:sectPr>
          <w:pgSz w:w="11907" w:h="16839"/>
          <w:pgMar w:top="1431" w:right="1684" w:bottom="0" w:left="1687" w:header="0" w:footer="0" w:gutter="0"/>
          <w:cols w:space="720" w:num="1"/>
        </w:sectPr>
      </w:pPr>
    </w:p>
    <w:p>
      <w:pPr>
        <w:spacing w:line="91" w:lineRule="auto"/>
        <w:rPr>
          <w:rFonts w:ascii="Arial"/>
          <w:sz w:val="2"/>
        </w:rPr>
      </w:pPr>
    </w:p>
    <w:tbl>
      <w:tblPr>
        <w:tblStyle w:val="6"/>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43"/>
        <w:gridCol w:w="2840"/>
        <w:gridCol w:w="284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2843" w:type="dxa"/>
            <w:vMerge w:val="restart"/>
            <w:tcBorders>
              <w:bottom w:val="nil"/>
            </w:tcBorders>
            <w:vAlign w:val="top"/>
          </w:tcPr>
          <w:p>
            <w:pPr>
              <w:spacing w:before="133" w:line="222" w:lineRule="auto"/>
              <w:ind w:left="1010"/>
              <w:rPr>
                <w:rFonts w:ascii="宋体" w:hAnsi="宋体" w:eastAsia="宋体" w:cs="宋体"/>
                <w:sz w:val="21"/>
                <w:szCs w:val="21"/>
              </w:rPr>
            </w:pPr>
            <w:r>
              <w:rPr>
                <w:rFonts w:ascii="宋体" w:hAnsi="宋体" w:eastAsia="宋体" w:cs="宋体"/>
                <w:spacing w:val="-3"/>
                <w:sz w:val="21"/>
                <w:szCs w:val="21"/>
              </w:rPr>
              <w:t>登录账号</w:t>
            </w:r>
          </w:p>
        </w:tc>
        <w:tc>
          <w:tcPr>
            <w:tcW w:w="2840" w:type="dxa"/>
            <w:vAlign w:val="top"/>
          </w:tcPr>
          <w:p>
            <w:pPr>
              <w:pStyle w:val="9"/>
              <w:rPr>
                <w:rFonts w:hint="default" w:eastAsia="宋体"/>
                <w:lang w:val="en-US" w:eastAsia="zh-CN"/>
              </w:rPr>
            </w:pPr>
          </w:p>
        </w:tc>
        <w:tc>
          <w:tcPr>
            <w:tcW w:w="2845" w:type="dxa"/>
            <w:vAlign w:val="top"/>
          </w:tcPr>
          <w:p>
            <w:pPr>
              <w:pStyle w:val="9"/>
              <w:rPr>
                <w:rFonts w:hint="default" w:eastAsia="宋体"/>
                <w:lang w:val="en-US" w:eastAsia="zh-CN"/>
              </w:rPr>
            </w:pPr>
            <w:r>
              <w:rPr>
                <w:rFonts w:hint="eastAsia" w:eastAsia="宋体"/>
                <w:lang w:val="en-US" w:eastAsia="zh-CN"/>
              </w:rPr>
              <w:t>长度大于19位（13）</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843" w:type="dxa"/>
            <w:vMerge w:val="continue"/>
            <w:tcBorders>
              <w:top w:val="nil"/>
            </w:tcBorders>
            <w:vAlign w:val="top"/>
          </w:tcPr>
          <w:p>
            <w:pPr>
              <w:pStyle w:val="9"/>
            </w:pPr>
          </w:p>
        </w:tc>
        <w:tc>
          <w:tcPr>
            <w:tcW w:w="2840" w:type="dxa"/>
            <w:vAlign w:val="top"/>
          </w:tcPr>
          <w:p>
            <w:pPr>
              <w:pStyle w:val="9"/>
            </w:pPr>
            <w:r>
              <w:rPr>
                <w:rFonts w:hint="eastAsia" w:eastAsia="宋体"/>
                <w:lang w:val="en-US" w:eastAsia="zh-CN"/>
              </w:rPr>
              <w:t>字母开头（2）</w:t>
            </w:r>
          </w:p>
        </w:tc>
        <w:tc>
          <w:tcPr>
            <w:tcW w:w="2845" w:type="dxa"/>
            <w:vAlign w:val="top"/>
          </w:tcPr>
          <w:p>
            <w:pPr>
              <w:pStyle w:val="9"/>
              <w:rPr>
                <w:rFonts w:hint="default" w:eastAsia="宋体"/>
                <w:lang w:val="en-US" w:eastAsia="zh-CN"/>
              </w:rPr>
            </w:pPr>
            <w:r>
              <w:rPr>
                <w:rFonts w:hint="eastAsia" w:eastAsia="宋体"/>
                <w:lang w:val="en-US" w:eastAsia="zh-CN"/>
              </w:rPr>
              <w:t>不以字母开头（14）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843" w:type="dxa"/>
            <w:vAlign w:val="top"/>
          </w:tcPr>
          <w:p>
            <w:pPr>
              <w:spacing w:before="127" w:line="221" w:lineRule="auto"/>
              <w:ind w:left="1008"/>
              <w:rPr>
                <w:rFonts w:ascii="宋体" w:hAnsi="宋体" w:eastAsia="宋体" w:cs="宋体"/>
                <w:sz w:val="21"/>
                <w:szCs w:val="21"/>
              </w:rPr>
            </w:pPr>
            <w:r>
              <w:rPr>
                <w:rFonts w:ascii="宋体" w:hAnsi="宋体" w:eastAsia="宋体" w:cs="宋体"/>
                <w:spacing w:val="-2"/>
                <w:sz w:val="21"/>
                <w:szCs w:val="21"/>
              </w:rPr>
              <w:t>真实姓名</w:t>
            </w:r>
          </w:p>
        </w:tc>
        <w:tc>
          <w:tcPr>
            <w:tcW w:w="2840" w:type="dxa"/>
            <w:vAlign w:val="top"/>
          </w:tcPr>
          <w:p>
            <w:pPr>
              <w:pStyle w:val="9"/>
              <w:rPr>
                <w:rFonts w:hint="default" w:eastAsia="宋体"/>
                <w:lang w:val="en-US" w:eastAsia="zh-CN"/>
              </w:rPr>
            </w:pPr>
            <w:r>
              <w:rPr>
                <w:rFonts w:hint="eastAsia" w:eastAsia="宋体"/>
                <w:lang w:val="en-US" w:eastAsia="zh-CN"/>
              </w:rPr>
              <w:t>不为空（3）</w:t>
            </w:r>
          </w:p>
        </w:tc>
        <w:tc>
          <w:tcPr>
            <w:tcW w:w="2845" w:type="dxa"/>
            <w:vAlign w:val="top"/>
          </w:tcPr>
          <w:p>
            <w:pPr>
              <w:pStyle w:val="9"/>
              <w:rPr>
                <w:rFonts w:hint="default" w:eastAsia="宋体"/>
                <w:lang w:val="en-US" w:eastAsia="zh-CN"/>
              </w:rPr>
            </w:pPr>
            <w:r>
              <w:rPr>
                <w:rFonts w:hint="eastAsia" w:eastAsia="宋体"/>
                <w:lang w:val="en-US" w:eastAsia="zh-CN"/>
              </w:rPr>
              <w:t>为空（15）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843" w:type="dxa"/>
            <w:vMerge w:val="restart"/>
            <w:vAlign w:val="top"/>
          </w:tcPr>
          <w:p>
            <w:pPr>
              <w:spacing w:before="131" w:line="223" w:lineRule="auto"/>
              <w:ind w:left="1010"/>
              <w:rPr>
                <w:rFonts w:ascii="宋体" w:hAnsi="宋体" w:eastAsia="宋体" w:cs="宋体"/>
                <w:sz w:val="21"/>
                <w:szCs w:val="21"/>
              </w:rPr>
            </w:pPr>
            <w:r>
              <w:rPr>
                <w:rFonts w:ascii="宋体" w:hAnsi="宋体" w:eastAsia="宋体" w:cs="宋体"/>
                <w:spacing w:val="-3"/>
                <w:sz w:val="21"/>
                <w:szCs w:val="21"/>
              </w:rPr>
              <w:t>登录密码</w:t>
            </w:r>
          </w:p>
        </w:tc>
        <w:tc>
          <w:tcPr>
            <w:tcW w:w="2840" w:type="dxa"/>
            <w:vAlign w:val="top"/>
          </w:tcPr>
          <w:p>
            <w:pPr>
              <w:pStyle w:val="9"/>
              <w:rPr>
                <w:rFonts w:hint="default" w:eastAsia="宋体"/>
                <w:lang w:val="en-US" w:eastAsia="zh-CN"/>
              </w:rPr>
            </w:pPr>
            <w:r>
              <w:rPr>
                <w:rFonts w:hint="eastAsia" w:eastAsia="宋体"/>
                <w:lang w:val="en-US" w:eastAsia="zh-CN"/>
              </w:rPr>
              <w:t>长度6-10位的数字或字母（4）</w:t>
            </w:r>
          </w:p>
        </w:tc>
        <w:tc>
          <w:tcPr>
            <w:tcW w:w="2845" w:type="dxa"/>
            <w:vAlign w:val="top"/>
          </w:tcPr>
          <w:p>
            <w:pPr>
              <w:pStyle w:val="9"/>
              <w:rPr>
                <w:rFonts w:hint="default" w:eastAsia="宋体"/>
                <w:lang w:val="en-US" w:eastAsia="zh-CN"/>
              </w:rPr>
            </w:pPr>
            <w:r>
              <w:rPr>
                <w:rFonts w:hint="eastAsia" w:eastAsia="宋体"/>
                <w:lang w:val="en-US" w:eastAsia="zh-CN"/>
              </w:rPr>
              <w:t>长度小于6位或大于10位（16）</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843" w:type="dxa"/>
            <w:vMerge w:val="continue"/>
            <w:vAlign w:val="top"/>
          </w:tcPr>
          <w:p>
            <w:pPr>
              <w:spacing w:before="131" w:line="223" w:lineRule="auto"/>
              <w:ind w:left="1010"/>
              <w:rPr>
                <w:rFonts w:ascii="宋体" w:hAnsi="宋体" w:eastAsia="宋体" w:cs="宋体"/>
                <w:spacing w:val="-3"/>
                <w:sz w:val="21"/>
                <w:szCs w:val="21"/>
              </w:rPr>
            </w:pPr>
          </w:p>
        </w:tc>
        <w:tc>
          <w:tcPr>
            <w:tcW w:w="2840" w:type="dxa"/>
            <w:vAlign w:val="top"/>
          </w:tcPr>
          <w:p>
            <w:pPr>
              <w:pStyle w:val="9"/>
              <w:rPr>
                <w:rFonts w:hint="default" w:eastAsia="宋体"/>
                <w:lang w:val="en-US" w:eastAsia="zh-CN"/>
              </w:rPr>
            </w:pPr>
            <w:r>
              <w:rPr>
                <w:rFonts w:hint="eastAsia" w:eastAsia="宋体"/>
                <w:lang w:val="en-US" w:eastAsia="zh-CN"/>
              </w:rPr>
              <w:t>非空（5）</w:t>
            </w:r>
          </w:p>
        </w:tc>
        <w:tc>
          <w:tcPr>
            <w:tcW w:w="2845" w:type="dxa"/>
            <w:vAlign w:val="top"/>
          </w:tcPr>
          <w:p>
            <w:pPr>
              <w:pStyle w:val="9"/>
              <w:rPr>
                <w:rFonts w:hint="default" w:eastAsia="宋体"/>
                <w:lang w:val="en-US" w:eastAsia="zh-CN"/>
              </w:rPr>
            </w:pPr>
            <w:r>
              <w:rPr>
                <w:rFonts w:hint="eastAsia" w:eastAsia="宋体"/>
                <w:lang w:val="en-US" w:eastAsia="zh-CN"/>
              </w:rPr>
              <w:t>空（17）</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843" w:type="dxa"/>
            <w:vAlign w:val="top"/>
          </w:tcPr>
          <w:p>
            <w:pPr>
              <w:spacing w:before="129" w:line="221" w:lineRule="auto"/>
              <w:ind w:left="1006"/>
              <w:rPr>
                <w:rFonts w:ascii="宋体" w:hAnsi="宋体" w:eastAsia="宋体" w:cs="宋体"/>
                <w:sz w:val="21"/>
                <w:szCs w:val="21"/>
              </w:rPr>
            </w:pPr>
            <w:r>
              <w:rPr>
                <w:rFonts w:ascii="宋体" w:hAnsi="宋体" w:eastAsia="宋体" w:cs="宋体"/>
                <w:spacing w:val="-2"/>
                <w:sz w:val="21"/>
                <w:szCs w:val="21"/>
              </w:rPr>
              <w:t>确认密码</w:t>
            </w:r>
          </w:p>
        </w:tc>
        <w:tc>
          <w:tcPr>
            <w:tcW w:w="2840" w:type="dxa"/>
            <w:vAlign w:val="top"/>
          </w:tcPr>
          <w:p>
            <w:pPr>
              <w:pStyle w:val="9"/>
              <w:rPr>
                <w:rFonts w:hint="default" w:eastAsia="宋体"/>
                <w:lang w:val="en-US" w:eastAsia="zh-CN"/>
              </w:rPr>
            </w:pPr>
            <w:r>
              <w:rPr>
                <w:rFonts w:hint="eastAsia" w:eastAsia="宋体"/>
                <w:lang w:val="en-US" w:eastAsia="zh-CN"/>
              </w:rPr>
              <w:t>确认密码与登录密码一致（6）</w:t>
            </w:r>
          </w:p>
        </w:tc>
        <w:tc>
          <w:tcPr>
            <w:tcW w:w="2845" w:type="dxa"/>
            <w:vAlign w:val="top"/>
          </w:tcPr>
          <w:p>
            <w:pPr>
              <w:pStyle w:val="9"/>
              <w:rPr>
                <w:rFonts w:hint="default" w:eastAsia="宋体"/>
                <w:lang w:val="en-US" w:eastAsia="zh-CN"/>
              </w:rPr>
            </w:pPr>
            <w:r>
              <w:rPr>
                <w:rFonts w:hint="eastAsia" w:eastAsia="宋体"/>
                <w:lang w:val="en-US" w:eastAsia="zh-CN"/>
              </w:rPr>
              <w:t>确认密码与登录密码不一致（18）</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8" w:hRule="atLeast"/>
        </w:trPr>
        <w:tc>
          <w:tcPr>
            <w:tcW w:w="2843" w:type="dxa"/>
            <w:vMerge w:val="restart"/>
            <w:tcBorders>
              <w:bottom w:val="nil"/>
            </w:tcBorders>
            <w:vAlign w:val="top"/>
          </w:tcPr>
          <w:p>
            <w:pPr>
              <w:pStyle w:val="9"/>
              <w:spacing w:line="262" w:lineRule="auto"/>
            </w:pPr>
          </w:p>
          <w:p>
            <w:pPr>
              <w:pStyle w:val="9"/>
              <w:spacing w:line="263" w:lineRule="auto"/>
            </w:pPr>
          </w:p>
          <w:p>
            <w:pPr>
              <w:spacing w:before="68" w:line="221" w:lineRule="auto"/>
              <w:ind w:left="710"/>
              <w:rPr>
                <w:rFonts w:ascii="宋体" w:hAnsi="宋体" w:eastAsia="宋体" w:cs="宋体"/>
                <w:sz w:val="21"/>
                <w:szCs w:val="21"/>
              </w:rPr>
            </w:pPr>
            <w:r>
              <w:rPr>
                <w:rFonts w:ascii="宋体" w:hAnsi="宋体" w:eastAsia="宋体" w:cs="宋体"/>
                <w:spacing w:val="-6"/>
                <w:sz w:val="21"/>
                <w:szCs w:val="21"/>
              </w:rPr>
              <w:t>出生日期（年）</w:t>
            </w:r>
          </w:p>
        </w:tc>
        <w:tc>
          <w:tcPr>
            <w:tcW w:w="2840" w:type="dxa"/>
            <w:vAlign w:val="top"/>
          </w:tcPr>
          <w:p>
            <w:pPr>
              <w:pStyle w:val="9"/>
              <w:rPr>
                <w:rFonts w:hint="default" w:eastAsia="宋体"/>
                <w:lang w:val="en-US" w:eastAsia="zh-CN"/>
              </w:rPr>
            </w:pPr>
            <w:r>
              <w:rPr>
                <w:rFonts w:hint="eastAsia" w:eastAsia="宋体"/>
                <w:lang w:val="en-US" w:eastAsia="zh-CN"/>
              </w:rPr>
              <w:t>长度4位</w:t>
            </w:r>
            <w:r>
              <w:rPr>
                <w:rFonts w:hint="eastAsia"/>
                <w:lang w:val="en-US" w:eastAsia="zh-CN"/>
              </w:rPr>
              <w:t>（7）</w:t>
            </w:r>
          </w:p>
        </w:tc>
        <w:tc>
          <w:tcPr>
            <w:tcW w:w="2845" w:type="dxa"/>
            <w:vAlign w:val="top"/>
          </w:tcPr>
          <w:p>
            <w:pPr>
              <w:pStyle w:val="9"/>
              <w:rPr>
                <w:rFonts w:hint="default" w:eastAsia="宋体"/>
                <w:lang w:val="en-US" w:eastAsia="zh-CN"/>
              </w:rPr>
            </w:pPr>
            <w:r>
              <w:rPr>
                <w:rFonts w:hint="eastAsia" w:eastAsia="宋体"/>
                <w:lang w:val="en-US" w:eastAsia="zh-CN"/>
              </w:rPr>
              <w:t>长度小于4位或大于4位（19）</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843" w:type="dxa"/>
            <w:vMerge w:val="continue"/>
            <w:tcBorders>
              <w:top w:val="nil"/>
              <w:bottom w:val="nil"/>
            </w:tcBorders>
            <w:vAlign w:val="top"/>
          </w:tcPr>
          <w:p>
            <w:pPr>
              <w:pStyle w:val="9"/>
            </w:pPr>
          </w:p>
        </w:tc>
        <w:tc>
          <w:tcPr>
            <w:tcW w:w="2840" w:type="dxa"/>
            <w:vAlign w:val="top"/>
          </w:tcPr>
          <w:p>
            <w:pPr>
              <w:pStyle w:val="9"/>
              <w:rPr>
                <w:rFonts w:hint="default"/>
                <w:lang w:val="en-US" w:eastAsia="zh-CN"/>
              </w:rPr>
            </w:pPr>
            <w:r>
              <w:rPr>
                <w:rFonts w:hint="eastAsia"/>
                <w:lang w:val="en-US" w:eastAsia="zh-CN"/>
              </w:rPr>
              <w:t>整数</w:t>
            </w:r>
            <w:r>
              <w:rPr>
                <w:rFonts w:hint="eastAsia" w:eastAsia="宋体"/>
                <w:lang w:val="en-US" w:eastAsia="zh-CN"/>
              </w:rPr>
              <w:t>（8）</w:t>
            </w:r>
          </w:p>
        </w:tc>
        <w:tc>
          <w:tcPr>
            <w:tcW w:w="2845" w:type="dxa"/>
            <w:vAlign w:val="top"/>
          </w:tcPr>
          <w:p>
            <w:pPr>
              <w:pStyle w:val="9"/>
              <w:rPr>
                <w:rFonts w:hint="default" w:eastAsia="宋体"/>
                <w:lang w:val="en-US" w:eastAsia="zh-CN"/>
              </w:rPr>
            </w:pPr>
            <w:r>
              <w:rPr>
                <w:rFonts w:hint="eastAsia" w:eastAsia="宋体"/>
                <w:lang w:val="en-US" w:eastAsia="zh-CN"/>
              </w:rPr>
              <w:t>小数（20）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trPr>
        <w:tc>
          <w:tcPr>
            <w:tcW w:w="2843" w:type="dxa"/>
            <w:vMerge w:val="continue"/>
            <w:tcBorders>
              <w:top w:val="nil"/>
            </w:tcBorders>
            <w:vAlign w:val="top"/>
          </w:tcPr>
          <w:p>
            <w:pPr>
              <w:pStyle w:val="9"/>
            </w:pPr>
          </w:p>
        </w:tc>
        <w:tc>
          <w:tcPr>
            <w:tcW w:w="2840" w:type="dxa"/>
            <w:vAlign w:val="top"/>
          </w:tcPr>
          <w:p>
            <w:pPr>
              <w:pStyle w:val="9"/>
              <w:rPr>
                <w:rFonts w:hint="default" w:eastAsia="宋体"/>
                <w:lang w:val="en-US" w:eastAsia="zh-CN"/>
              </w:rPr>
            </w:pPr>
            <w:r>
              <w:rPr>
                <w:rFonts w:hint="eastAsia" w:eastAsia="宋体"/>
                <w:lang w:val="en-US" w:eastAsia="zh-CN"/>
              </w:rPr>
              <w:t>范围1000-9999（9）</w:t>
            </w:r>
          </w:p>
        </w:tc>
        <w:tc>
          <w:tcPr>
            <w:tcW w:w="2845" w:type="dxa"/>
            <w:vAlign w:val="top"/>
          </w:tcPr>
          <w:p>
            <w:pPr>
              <w:pStyle w:val="9"/>
              <w:rPr>
                <w:rFonts w:hint="default" w:eastAsia="宋体"/>
                <w:lang w:val="en-US" w:eastAsia="zh-CN"/>
              </w:rPr>
            </w:pPr>
            <w:r>
              <w:rPr>
                <w:rFonts w:hint="eastAsia" w:eastAsia="宋体"/>
                <w:lang w:val="en-US" w:eastAsia="zh-CN"/>
              </w:rPr>
              <w:t>为空（21）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843" w:type="dxa"/>
            <w:vMerge w:val="restart"/>
            <w:tcBorders>
              <w:bottom w:val="nil"/>
            </w:tcBorders>
            <w:vAlign w:val="top"/>
          </w:tcPr>
          <w:p>
            <w:pPr>
              <w:pStyle w:val="9"/>
              <w:spacing w:line="263" w:lineRule="auto"/>
            </w:pPr>
          </w:p>
          <w:p>
            <w:pPr>
              <w:pStyle w:val="9"/>
              <w:spacing w:line="263" w:lineRule="auto"/>
            </w:pPr>
          </w:p>
          <w:p>
            <w:pPr>
              <w:spacing w:before="69" w:line="221" w:lineRule="auto"/>
              <w:ind w:left="710"/>
              <w:rPr>
                <w:rFonts w:ascii="宋体" w:hAnsi="宋体" w:eastAsia="宋体" w:cs="宋体"/>
                <w:sz w:val="21"/>
                <w:szCs w:val="21"/>
              </w:rPr>
            </w:pPr>
            <w:r>
              <w:rPr>
                <w:rFonts w:ascii="宋体" w:hAnsi="宋体" w:eastAsia="宋体" w:cs="宋体"/>
                <w:spacing w:val="-6"/>
                <w:sz w:val="21"/>
                <w:szCs w:val="21"/>
              </w:rPr>
              <w:t>出生日期（月）</w:t>
            </w:r>
          </w:p>
        </w:tc>
        <w:tc>
          <w:tcPr>
            <w:tcW w:w="2840" w:type="dxa"/>
            <w:vMerge w:val="restart"/>
            <w:tcBorders>
              <w:bottom w:val="nil"/>
            </w:tcBorders>
            <w:vAlign w:val="top"/>
          </w:tcPr>
          <w:p>
            <w:pPr>
              <w:pStyle w:val="9"/>
              <w:rPr>
                <w:rFonts w:hint="default" w:eastAsia="宋体"/>
                <w:lang w:val="en-US" w:eastAsia="zh-CN"/>
              </w:rPr>
            </w:pPr>
            <w:r>
              <w:rPr>
                <w:rFonts w:hint="eastAsia" w:eastAsia="宋体"/>
                <w:lang w:val="en-US" w:eastAsia="zh-CN"/>
              </w:rPr>
              <w:t>应在整数1-12之间（10）</w:t>
            </w:r>
          </w:p>
        </w:tc>
        <w:tc>
          <w:tcPr>
            <w:tcW w:w="2845" w:type="dxa"/>
            <w:vAlign w:val="top"/>
          </w:tcPr>
          <w:p>
            <w:pPr>
              <w:pStyle w:val="9"/>
              <w:rPr>
                <w:rFonts w:hint="default" w:eastAsia="宋体"/>
                <w:lang w:val="en-US" w:eastAsia="zh-CN"/>
              </w:rPr>
            </w:pPr>
            <w:r>
              <w:rPr>
                <w:rFonts w:hint="eastAsia" w:eastAsia="宋体"/>
                <w:lang w:val="en-US" w:eastAsia="zh-CN"/>
              </w:rPr>
              <w:t>小于1（22）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843" w:type="dxa"/>
            <w:vMerge w:val="continue"/>
            <w:tcBorders>
              <w:top w:val="nil"/>
              <w:bottom w:val="nil"/>
            </w:tcBorders>
            <w:vAlign w:val="top"/>
          </w:tcPr>
          <w:p>
            <w:pPr>
              <w:pStyle w:val="9"/>
            </w:pPr>
          </w:p>
        </w:tc>
        <w:tc>
          <w:tcPr>
            <w:tcW w:w="2840" w:type="dxa"/>
            <w:vMerge w:val="continue"/>
            <w:tcBorders>
              <w:top w:val="nil"/>
              <w:bottom w:val="nil"/>
            </w:tcBorders>
            <w:vAlign w:val="top"/>
          </w:tcPr>
          <w:p>
            <w:pPr>
              <w:pStyle w:val="9"/>
            </w:pPr>
          </w:p>
        </w:tc>
        <w:tc>
          <w:tcPr>
            <w:tcW w:w="2845" w:type="dxa"/>
            <w:vAlign w:val="top"/>
          </w:tcPr>
          <w:p>
            <w:pPr>
              <w:pStyle w:val="9"/>
              <w:rPr>
                <w:rFonts w:hint="default" w:eastAsia="宋体"/>
                <w:lang w:val="en-US" w:eastAsia="zh-CN"/>
              </w:rPr>
            </w:pPr>
            <w:r>
              <w:rPr>
                <w:rFonts w:hint="eastAsia" w:eastAsia="宋体"/>
                <w:lang w:val="en-US" w:eastAsia="zh-CN"/>
              </w:rPr>
              <w:t>大于12（23）</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843" w:type="dxa"/>
            <w:vMerge w:val="continue"/>
            <w:tcBorders>
              <w:top w:val="nil"/>
            </w:tcBorders>
            <w:vAlign w:val="top"/>
          </w:tcPr>
          <w:p>
            <w:pPr>
              <w:pStyle w:val="9"/>
            </w:pPr>
          </w:p>
        </w:tc>
        <w:tc>
          <w:tcPr>
            <w:tcW w:w="2840" w:type="dxa"/>
            <w:vMerge w:val="continue"/>
            <w:tcBorders>
              <w:top w:val="nil"/>
            </w:tcBorders>
            <w:vAlign w:val="top"/>
          </w:tcPr>
          <w:p>
            <w:pPr>
              <w:pStyle w:val="9"/>
            </w:pPr>
          </w:p>
        </w:tc>
        <w:tc>
          <w:tcPr>
            <w:tcW w:w="2845" w:type="dxa"/>
            <w:vAlign w:val="top"/>
          </w:tcPr>
          <w:p>
            <w:pPr>
              <w:pStyle w:val="9"/>
              <w:rPr>
                <w:rFonts w:hint="default" w:eastAsia="宋体"/>
                <w:lang w:val="en-US" w:eastAsia="zh-CN"/>
              </w:rPr>
            </w:pPr>
            <w:r>
              <w:rPr>
                <w:rFonts w:hint="eastAsia" w:eastAsia="宋体"/>
                <w:lang w:val="en-US" w:eastAsia="zh-CN"/>
              </w:rPr>
              <w:t>非整数（24）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2843" w:type="dxa"/>
            <w:vMerge w:val="restart"/>
            <w:tcBorders>
              <w:bottom w:val="nil"/>
            </w:tcBorders>
            <w:vAlign w:val="top"/>
          </w:tcPr>
          <w:p>
            <w:pPr>
              <w:pStyle w:val="9"/>
              <w:spacing w:line="265" w:lineRule="auto"/>
            </w:pPr>
          </w:p>
          <w:p>
            <w:pPr>
              <w:pStyle w:val="9"/>
              <w:spacing w:line="266" w:lineRule="auto"/>
            </w:pPr>
          </w:p>
          <w:p>
            <w:pPr>
              <w:spacing w:before="69" w:line="221" w:lineRule="auto"/>
              <w:ind w:left="710"/>
              <w:rPr>
                <w:rFonts w:ascii="宋体" w:hAnsi="宋体" w:eastAsia="宋体" w:cs="宋体"/>
                <w:sz w:val="21"/>
                <w:szCs w:val="21"/>
              </w:rPr>
            </w:pPr>
            <w:r>
              <w:rPr>
                <w:rFonts w:ascii="宋体" w:hAnsi="宋体" w:eastAsia="宋体" w:cs="宋体"/>
                <w:spacing w:val="-6"/>
                <w:sz w:val="21"/>
                <w:szCs w:val="21"/>
              </w:rPr>
              <w:t>出生日期（日）</w:t>
            </w:r>
          </w:p>
        </w:tc>
        <w:tc>
          <w:tcPr>
            <w:tcW w:w="2840" w:type="dxa"/>
            <w:vMerge w:val="restart"/>
            <w:tcBorders>
              <w:bottom w:val="nil"/>
            </w:tcBorders>
            <w:vAlign w:val="top"/>
          </w:tcPr>
          <w:p>
            <w:pPr>
              <w:pStyle w:val="9"/>
              <w:rPr>
                <w:rFonts w:hint="default" w:eastAsia="宋体"/>
                <w:lang w:val="en-US" w:eastAsia="zh-CN"/>
              </w:rPr>
            </w:pPr>
            <w:r>
              <w:rPr>
                <w:rFonts w:hint="eastAsia" w:eastAsia="宋体"/>
                <w:lang w:val="en-US" w:eastAsia="zh-CN"/>
              </w:rPr>
              <w:t>应在1-31之间（11）</w:t>
            </w:r>
          </w:p>
        </w:tc>
        <w:tc>
          <w:tcPr>
            <w:tcW w:w="2845" w:type="dxa"/>
            <w:vAlign w:val="top"/>
          </w:tcPr>
          <w:p>
            <w:pPr>
              <w:pStyle w:val="9"/>
              <w:rPr>
                <w:rFonts w:hint="default" w:eastAsia="宋体"/>
                <w:lang w:val="en-US" w:eastAsia="zh-CN"/>
              </w:rPr>
            </w:pPr>
            <w:r>
              <w:rPr>
                <w:rFonts w:hint="eastAsia" w:eastAsia="宋体"/>
                <w:lang w:val="en-US" w:eastAsia="zh-CN"/>
              </w:rPr>
              <w:t>小于1（25）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2843" w:type="dxa"/>
            <w:vMerge w:val="continue"/>
            <w:tcBorders>
              <w:top w:val="nil"/>
              <w:bottom w:val="nil"/>
            </w:tcBorders>
            <w:vAlign w:val="top"/>
          </w:tcPr>
          <w:p>
            <w:pPr>
              <w:pStyle w:val="9"/>
            </w:pPr>
          </w:p>
        </w:tc>
        <w:tc>
          <w:tcPr>
            <w:tcW w:w="2840" w:type="dxa"/>
            <w:vMerge w:val="continue"/>
            <w:tcBorders>
              <w:top w:val="nil"/>
              <w:bottom w:val="nil"/>
            </w:tcBorders>
            <w:vAlign w:val="top"/>
          </w:tcPr>
          <w:p>
            <w:pPr>
              <w:pStyle w:val="9"/>
            </w:pPr>
          </w:p>
        </w:tc>
        <w:tc>
          <w:tcPr>
            <w:tcW w:w="2845" w:type="dxa"/>
            <w:vAlign w:val="top"/>
          </w:tcPr>
          <w:p>
            <w:pPr>
              <w:pStyle w:val="9"/>
              <w:rPr>
                <w:rFonts w:hint="default" w:eastAsia="宋体"/>
                <w:lang w:val="en-US" w:eastAsia="zh-CN"/>
              </w:rPr>
            </w:pPr>
            <w:r>
              <w:rPr>
                <w:rFonts w:hint="eastAsia" w:eastAsia="宋体"/>
                <w:lang w:val="en-US" w:eastAsia="zh-CN"/>
              </w:rPr>
              <w:t>大于31（26）</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2843" w:type="dxa"/>
            <w:vMerge w:val="continue"/>
            <w:tcBorders>
              <w:top w:val="nil"/>
            </w:tcBorders>
            <w:vAlign w:val="top"/>
          </w:tcPr>
          <w:p>
            <w:pPr>
              <w:pStyle w:val="9"/>
            </w:pPr>
          </w:p>
        </w:tc>
        <w:tc>
          <w:tcPr>
            <w:tcW w:w="2840" w:type="dxa"/>
            <w:vMerge w:val="continue"/>
            <w:tcBorders>
              <w:top w:val="nil"/>
            </w:tcBorders>
            <w:vAlign w:val="top"/>
          </w:tcPr>
          <w:p>
            <w:pPr>
              <w:pStyle w:val="9"/>
            </w:pPr>
          </w:p>
        </w:tc>
        <w:tc>
          <w:tcPr>
            <w:tcW w:w="2845" w:type="dxa"/>
            <w:vAlign w:val="top"/>
          </w:tcPr>
          <w:p>
            <w:pPr>
              <w:pStyle w:val="9"/>
              <w:rPr>
                <w:rFonts w:hint="default" w:eastAsia="宋体"/>
                <w:lang w:val="en-US" w:eastAsia="zh-CN"/>
              </w:rPr>
            </w:pPr>
            <w:r>
              <w:rPr>
                <w:rFonts w:hint="eastAsia" w:eastAsia="宋体"/>
                <w:lang w:val="en-US" w:eastAsia="zh-CN"/>
              </w:rPr>
              <w:t>小数（27）</w:t>
            </w:r>
          </w:p>
        </w:tc>
      </w:tr>
    </w:tbl>
    <w:p>
      <w:pPr>
        <w:pStyle w:val="3"/>
        <w:spacing w:before="0"/>
        <w:rPr>
          <w:sz w:val="20"/>
        </w:rPr>
      </w:pPr>
    </w:p>
    <w:p>
      <w:pPr>
        <w:pStyle w:val="3"/>
        <w:spacing w:before="7"/>
        <w:rPr>
          <w:sz w:val="17"/>
        </w:rPr>
      </w:pPr>
    </w:p>
    <w:p>
      <w:pPr>
        <w:pStyle w:val="3"/>
        <w:spacing w:before="66" w:line="364" w:lineRule="auto"/>
        <w:ind w:left="220" w:right="937" w:firstLine="239"/>
        <w:jc w:val="both"/>
      </w:pPr>
      <w:r>
        <w:rPr>
          <w:spacing w:val="-3"/>
        </w:rPr>
        <w:t>第三步：设计一个新用例，使它能够尽量覆盖尚未覆盖的有效等价类。重复该</w:t>
      </w:r>
      <w:r>
        <w:rPr>
          <w:spacing w:val="-4"/>
        </w:rPr>
        <w:t xml:space="preserve">步骤，直到所有有效等价类均被用例所覆盖，如表 </w:t>
      </w:r>
      <w:r>
        <w:rPr>
          <w:rFonts w:ascii="Times New Roman" w:eastAsia="Times New Roman"/>
        </w:rPr>
        <w:t xml:space="preserve">1-2 </w:t>
      </w:r>
      <w:r>
        <w:rPr>
          <w:spacing w:val="-20"/>
        </w:rPr>
        <w:t xml:space="preserve">用例 </w:t>
      </w:r>
      <w:r>
        <w:rPr>
          <w:rFonts w:ascii="Times New Roman" w:eastAsia="Times New Roman"/>
        </w:rPr>
        <w:t>1</w:t>
      </w:r>
      <w:r>
        <w:t>。</w:t>
      </w:r>
    </w:p>
    <w:p>
      <w:pPr>
        <w:pStyle w:val="3"/>
        <w:spacing w:before="1" w:line="364" w:lineRule="auto"/>
        <w:ind w:left="220" w:right="936" w:firstLine="239"/>
        <w:jc w:val="both"/>
      </w:pPr>
      <w:r>
        <w:rPr>
          <w:spacing w:val="-3"/>
        </w:rPr>
        <w:t>第四步：设计一个新用例，使它仅覆盖一个尚未覆盖的无效等价类。重复该步</w:t>
      </w:r>
      <w:r>
        <w:rPr>
          <w:spacing w:val="-5"/>
        </w:rPr>
        <w:t xml:space="preserve">骤，直到所有的无效等价类均被用例所覆盖，如表 </w:t>
      </w:r>
      <w:r>
        <w:rPr>
          <w:rFonts w:ascii="Times New Roman" w:eastAsia="Times New Roman"/>
          <w:spacing w:val="-2"/>
        </w:rPr>
        <w:t>1-2</w:t>
      </w:r>
      <w:r>
        <w:rPr>
          <w:rFonts w:ascii="Times New Roman" w:eastAsia="Times New Roman"/>
        </w:rPr>
        <w:t xml:space="preserve"> </w:t>
      </w:r>
      <w:r>
        <w:rPr>
          <w:spacing w:val="-14"/>
        </w:rPr>
        <w:t xml:space="preserve">中的用例 </w:t>
      </w:r>
      <w:r>
        <w:rPr>
          <w:rFonts w:ascii="Times New Roman" w:eastAsia="Times New Roman"/>
          <w:spacing w:val="-2"/>
        </w:rPr>
        <w:t>2</w:t>
      </w:r>
      <w:r>
        <w:rPr>
          <w:rFonts w:ascii="Times New Roman" w:eastAsia="Times New Roman"/>
        </w:rPr>
        <w:t xml:space="preserve"> </w:t>
      </w:r>
      <w:r>
        <w:rPr>
          <w:spacing w:val="-2"/>
        </w:rPr>
        <w:t>及其后面的用</w:t>
      </w:r>
      <w:r>
        <w:t>例。</w:t>
      </w:r>
    </w:p>
    <w:p>
      <w:pPr>
        <w:pStyle w:val="3"/>
        <w:spacing w:before="2"/>
        <w:ind w:left="700"/>
      </w:pPr>
      <w:r>
        <w:rPr>
          <w:color w:val="FF0000"/>
        </w:rPr>
        <w:t>注意：请大家根据下面给定的表格填写自己设计的测试用例。</w:t>
      </w:r>
    </w:p>
    <w:p>
      <w:pPr>
        <w:spacing w:before="198" w:line="213" w:lineRule="auto"/>
        <w:ind w:left="2635"/>
        <w:rPr>
          <w:rFonts w:ascii="宋体" w:hAnsi="宋体" w:eastAsia="宋体" w:cs="宋体"/>
          <w:sz w:val="21"/>
          <w:szCs w:val="21"/>
        </w:rPr>
      </w:pPr>
      <w:r>
        <w:rPr>
          <w:rFonts w:ascii="宋体" w:hAnsi="宋体" w:eastAsia="宋体" w:cs="宋体"/>
          <w:spacing w:val="-4"/>
          <w:sz w:val="21"/>
          <w:szCs w:val="21"/>
        </w:rPr>
        <w:t xml:space="preserve">表 </w:t>
      </w:r>
      <w:r>
        <w:rPr>
          <w:rFonts w:ascii="Times New Roman" w:hAnsi="Times New Roman" w:eastAsia="Times New Roman" w:cs="Times New Roman"/>
          <w:spacing w:val="-4"/>
          <w:sz w:val="21"/>
          <w:szCs w:val="21"/>
        </w:rPr>
        <w:t xml:space="preserve">1-2  </w:t>
      </w:r>
      <w:r>
        <w:rPr>
          <w:rFonts w:ascii="宋体" w:hAnsi="宋体" w:eastAsia="宋体" w:cs="宋体"/>
          <w:spacing w:val="-3"/>
          <w:sz w:val="21"/>
          <w:szCs w:val="21"/>
        </w:rPr>
        <w:t>注</w:t>
      </w:r>
      <w:r>
        <w:rPr>
          <w:rFonts w:ascii="宋体" w:hAnsi="宋体" w:eastAsia="宋体" w:cs="宋体"/>
          <w:spacing w:val="-2"/>
          <w:sz w:val="21"/>
          <w:szCs w:val="21"/>
        </w:rPr>
        <w:t>册</w:t>
      </w:r>
      <w:r>
        <w:rPr>
          <w:rFonts w:ascii="Times New Roman" w:hAnsi="Times New Roman" w:eastAsia="Times New Roman" w:cs="Times New Roman"/>
          <w:spacing w:val="-2"/>
          <w:sz w:val="21"/>
          <w:szCs w:val="21"/>
        </w:rPr>
        <w:t>_</w:t>
      </w:r>
      <w:r>
        <w:rPr>
          <w:rFonts w:ascii="宋体" w:hAnsi="宋体" w:eastAsia="宋体" w:cs="宋体"/>
          <w:spacing w:val="-2"/>
          <w:sz w:val="21"/>
          <w:szCs w:val="21"/>
        </w:rPr>
        <w:t>等价类划分法设计用例</w:t>
      </w:r>
    </w:p>
    <w:p>
      <w:pPr>
        <w:spacing w:line="97" w:lineRule="exact"/>
      </w:pPr>
    </w:p>
    <w:tbl>
      <w:tblPr>
        <w:tblStyle w:val="6"/>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70"/>
        <w:gridCol w:w="909"/>
        <w:gridCol w:w="1108"/>
        <w:gridCol w:w="1094"/>
        <w:gridCol w:w="1065"/>
        <w:gridCol w:w="1080"/>
        <w:gridCol w:w="1132"/>
        <w:gridCol w:w="107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6" w:hRule="atLeast"/>
        </w:trPr>
        <w:tc>
          <w:tcPr>
            <w:tcW w:w="1070" w:type="dxa"/>
            <w:vMerge w:val="restart"/>
            <w:tcBorders>
              <w:bottom w:val="nil"/>
            </w:tcBorders>
            <w:vAlign w:val="top"/>
          </w:tcPr>
          <w:p>
            <w:pPr>
              <w:spacing w:before="132" w:line="468" w:lineRule="exact"/>
              <w:ind w:left="331"/>
              <w:rPr>
                <w:rFonts w:ascii="宋体" w:hAnsi="宋体" w:eastAsia="宋体" w:cs="宋体"/>
                <w:sz w:val="21"/>
                <w:szCs w:val="21"/>
              </w:rPr>
            </w:pPr>
            <w:r>
              <w:rPr>
                <w:rFonts w:ascii="宋体" w:hAnsi="宋体" w:eastAsia="宋体" w:cs="宋体"/>
                <w:spacing w:val="-2"/>
                <w:position w:val="19"/>
                <w:sz w:val="21"/>
                <w:szCs w:val="21"/>
              </w:rPr>
              <w:t>用例</w:t>
            </w:r>
          </w:p>
          <w:p>
            <w:pPr>
              <w:spacing w:line="220" w:lineRule="auto"/>
              <w:ind w:left="331"/>
              <w:rPr>
                <w:rFonts w:ascii="宋体" w:hAnsi="宋体" w:eastAsia="宋体" w:cs="宋体"/>
                <w:sz w:val="21"/>
                <w:szCs w:val="21"/>
              </w:rPr>
            </w:pPr>
            <w:r>
              <w:rPr>
                <w:rFonts w:ascii="宋体" w:hAnsi="宋体" w:eastAsia="宋体" w:cs="宋体"/>
                <w:spacing w:val="-2"/>
                <w:sz w:val="21"/>
                <w:szCs w:val="21"/>
              </w:rPr>
              <w:t>编号</w:t>
            </w:r>
          </w:p>
        </w:tc>
        <w:tc>
          <w:tcPr>
            <w:tcW w:w="909" w:type="dxa"/>
            <w:vMerge w:val="restart"/>
            <w:tcBorders>
              <w:bottom w:val="nil"/>
            </w:tcBorders>
            <w:vAlign w:val="top"/>
          </w:tcPr>
          <w:p>
            <w:pPr>
              <w:spacing w:before="132" w:line="468" w:lineRule="exact"/>
              <w:ind w:left="249"/>
              <w:rPr>
                <w:rFonts w:ascii="宋体" w:hAnsi="宋体" w:eastAsia="宋体" w:cs="宋体"/>
                <w:sz w:val="21"/>
                <w:szCs w:val="21"/>
              </w:rPr>
            </w:pPr>
            <w:r>
              <w:rPr>
                <w:rFonts w:ascii="宋体" w:hAnsi="宋体" w:eastAsia="宋体" w:cs="宋体"/>
                <w:spacing w:val="-2"/>
                <w:position w:val="19"/>
                <w:sz w:val="21"/>
                <w:szCs w:val="21"/>
              </w:rPr>
              <w:t>覆盖</w:t>
            </w:r>
          </w:p>
          <w:p>
            <w:pPr>
              <w:spacing w:line="222" w:lineRule="auto"/>
              <w:ind w:left="250"/>
              <w:rPr>
                <w:rFonts w:ascii="宋体" w:hAnsi="宋体" w:eastAsia="宋体" w:cs="宋体"/>
                <w:sz w:val="21"/>
                <w:szCs w:val="21"/>
              </w:rPr>
            </w:pPr>
            <w:r>
              <w:rPr>
                <w:rFonts w:ascii="宋体" w:hAnsi="宋体" w:eastAsia="宋体" w:cs="宋体"/>
                <w:spacing w:val="-2"/>
                <w:sz w:val="21"/>
                <w:szCs w:val="21"/>
              </w:rPr>
              <w:t>用例</w:t>
            </w:r>
          </w:p>
        </w:tc>
        <w:tc>
          <w:tcPr>
            <w:tcW w:w="5479" w:type="dxa"/>
            <w:gridSpan w:val="5"/>
            <w:vAlign w:val="top"/>
          </w:tcPr>
          <w:p>
            <w:pPr>
              <w:spacing w:before="132" w:line="221" w:lineRule="auto"/>
              <w:ind w:left="2531"/>
              <w:rPr>
                <w:rFonts w:ascii="宋体" w:hAnsi="宋体" w:eastAsia="宋体" w:cs="宋体"/>
                <w:sz w:val="21"/>
                <w:szCs w:val="21"/>
              </w:rPr>
            </w:pPr>
            <w:r>
              <w:rPr>
                <w:rFonts w:ascii="宋体" w:hAnsi="宋体" w:eastAsia="宋体" w:cs="宋体"/>
                <w:spacing w:val="-2"/>
                <w:sz w:val="21"/>
                <w:szCs w:val="21"/>
              </w:rPr>
              <w:t>输</w:t>
            </w:r>
            <w:r>
              <w:rPr>
                <w:rFonts w:ascii="宋体" w:hAnsi="宋体" w:eastAsia="宋体" w:cs="宋体"/>
                <w:spacing w:val="-1"/>
                <w:sz w:val="21"/>
                <w:szCs w:val="21"/>
              </w:rPr>
              <w:t>入</w:t>
            </w:r>
          </w:p>
        </w:tc>
        <w:tc>
          <w:tcPr>
            <w:tcW w:w="1070" w:type="dxa"/>
            <w:vMerge w:val="restart"/>
            <w:tcBorders>
              <w:bottom w:val="nil"/>
            </w:tcBorders>
            <w:vAlign w:val="top"/>
          </w:tcPr>
          <w:p>
            <w:pPr>
              <w:spacing w:before="132" w:line="468" w:lineRule="exact"/>
              <w:ind w:left="331"/>
              <w:rPr>
                <w:rFonts w:ascii="宋体" w:hAnsi="宋体" w:eastAsia="宋体" w:cs="宋体"/>
                <w:sz w:val="21"/>
                <w:szCs w:val="21"/>
              </w:rPr>
            </w:pPr>
            <w:r>
              <w:rPr>
                <w:rFonts w:ascii="宋体" w:hAnsi="宋体" w:eastAsia="宋体" w:cs="宋体"/>
                <w:spacing w:val="-2"/>
                <w:position w:val="19"/>
                <w:sz w:val="21"/>
                <w:szCs w:val="21"/>
              </w:rPr>
              <w:t>预期</w:t>
            </w:r>
          </w:p>
          <w:p>
            <w:pPr>
              <w:spacing w:line="221" w:lineRule="auto"/>
              <w:ind w:left="335"/>
              <w:rPr>
                <w:rFonts w:ascii="宋体" w:hAnsi="宋体" w:eastAsia="宋体" w:cs="宋体"/>
                <w:sz w:val="21"/>
                <w:szCs w:val="21"/>
              </w:rPr>
            </w:pPr>
            <w:r>
              <w:rPr>
                <w:rFonts w:ascii="宋体" w:hAnsi="宋体" w:eastAsia="宋体" w:cs="宋体"/>
                <w:spacing w:val="-4"/>
                <w:sz w:val="21"/>
                <w:szCs w:val="21"/>
              </w:rPr>
              <w:t>结</w:t>
            </w:r>
            <w:r>
              <w:rPr>
                <w:rFonts w:ascii="宋体" w:hAnsi="宋体" w:eastAsia="宋体" w:cs="宋体"/>
                <w:spacing w:val="-2"/>
                <w:sz w:val="21"/>
                <w:szCs w:val="21"/>
              </w:rPr>
              <w:t>果</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trPr>
        <w:tc>
          <w:tcPr>
            <w:tcW w:w="1070" w:type="dxa"/>
            <w:vMerge w:val="continue"/>
            <w:tcBorders>
              <w:top w:val="nil"/>
            </w:tcBorders>
            <w:vAlign w:val="top"/>
          </w:tcPr>
          <w:p>
            <w:pPr>
              <w:rPr>
                <w:rFonts w:ascii="Arial"/>
                <w:sz w:val="21"/>
              </w:rPr>
            </w:pPr>
          </w:p>
        </w:tc>
        <w:tc>
          <w:tcPr>
            <w:tcW w:w="909" w:type="dxa"/>
            <w:vMerge w:val="continue"/>
            <w:tcBorders>
              <w:top w:val="nil"/>
            </w:tcBorders>
            <w:vAlign w:val="top"/>
          </w:tcPr>
          <w:p>
            <w:pPr>
              <w:rPr>
                <w:rFonts w:ascii="Arial"/>
                <w:sz w:val="21"/>
              </w:rPr>
            </w:pPr>
          </w:p>
        </w:tc>
        <w:tc>
          <w:tcPr>
            <w:tcW w:w="1108" w:type="dxa"/>
            <w:vAlign w:val="top"/>
          </w:tcPr>
          <w:p>
            <w:pPr>
              <w:spacing w:before="131" w:line="222" w:lineRule="auto"/>
              <w:ind w:left="140"/>
              <w:rPr>
                <w:rFonts w:ascii="宋体" w:hAnsi="宋体" w:eastAsia="宋体" w:cs="宋体"/>
                <w:sz w:val="21"/>
                <w:szCs w:val="21"/>
              </w:rPr>
            </w:pPr>
            <w:r>
              <w:rPr>
                <w:rFonts w:ascii="宋体" w:hAnsi="宋体" w:eastAsia="宋体" w:cs="宋体"/>
                <w:spacing w:val="-3"/>
                <w:sz w:val="21"/>
                <w:szCs w:val="21"/>
              </w:rPr>
              <w:t>登</w:t>
            </w:r>
            <w:r>
              <w:rPr>
                <w:rFonts w:ascii="宋体" w:hAnsi="宋体" w:eastAsia="宋体" w:cs="宋体"/>
                <w:spacing w:val="-2"/>
                <w:sz w:val="21"/>
                <w:szCs w:val="21"/>
              </w:rPr>
              <w:t>录账号</w:t>
            </w:r>
          </w:p>
        </w:tc>
        <w:tc>
          <w:tcPr>
            <w:tcW w:w="1094" w:type="dxa"/>
            <w:vAlign w:val="top"/>
          </w:tcPr>
          <w:p>
            <w:pPr>
              <w:spacing w:before="131" w:line="221" w:lineRule="auto"/>
              <w:ind w:left="135"/>
              <w:rPr>
                <w:rFonts w:ascii="宋体" w:hAnsi="宋体" w:eastAsia="宋体" w:cs="宋体"/>
                <w:sz w:val="21"/>
                <w:szCs w:val="21"/>
              </w:rPr>
            </w:pPr>
            <w:r>
              <w:rPr>
                <w:rFonts w:ascii="宋体" w:hAnsi="宋体" w:eastAsia="宋体" w:cs="宋体"/>
                <w:spacing w:val="-2"/>
                <w:sz w:val="21"/>
                <w:szCs w:val="21"/>
              </w:rPr>
              <w:t>真实姓名</w:t>
            </w:r>
          </w:p>
        </w:tc>
        <w:tc>
          <w:tcPr>
            <w:tcW w:w="1065" w:type="dxa"/>
            <w:vAlign w:val="top"/>
          </w:tcPr>
          <w:p>
            <w:pPr>
              <w:spacing w:before="131" w:line="223" w:lineRule="auto"/>
              <w:ind w:left="123"/>
              <w:rPr>
                <w:rFonts w:ascii="宋体" w:hAnsi="宋体" w:eastAsia="宋体" w:cs="宋体"/>
                <w:sz w:val="21"/>
                <w:szCs w:val="21"/>
              </w:rPr>
            </w:pPr>
            <w:r>
              <w:rPr>
                <w:rFonts w:ascii="宋体" w:hAnsi="宋体" w:eastAsia="宋体" w:cs="宋体"/>
                <w:spacing w:val="-3"/>
                <w:sz w:val="21"/>
                <w:szCs w:val="21"/>
              </w:rPr>
              <w:t>登</w:t>
            </w:r>
            <w:r>
              <w:rPr>
                <w:rFonts w:ascii="宋体" w:hAnsi="宋体" w:eastAsia="宋体" w:cs="宋体"/>
                <w:spacing w:val="-2"/>
                <w:sz w:val="21"/>
                <w:szCs w:val="21"/>
              </w:rPr>
              <w:t>录密码</w:t>
            </w:r>
          </w:p>
        </w:tc>
        <w:tc>
          <w:tcPr>
            <w:tcW w:w="1080" w:type="dxa"/>
            <w:vAlign w:val="top"/>
          </w:tcPr>
          <w:p>
            <w:pPr>
              <w:spacing w:before="132" w:line="221" w:lineRule="auto"/>
              <w:ind w:left="126"/>
              <w:rPr>
                <w:rFonts w:ascii="宋体" w:hAnsi="宋体" w:eastAsia="宋体" w:cs="宋体"/>
                <w:sz w:val="21"/>
                <w:szCs w:val="21"/>
              </w:rPr>
            </w:pPr>
            <w:r>
              <w:rPr>
                <w:rFonts w:ascii="宋体" w:hAnsi="宋体" w:eastAsia="宋体" w:cs="宋体"/>
                <w:spacing w:val="-2"/>
                <w:sz w:val="21"/>
                <w:szCs w:val="21"/>
              </w:rPr>
              <w:t>确</w:t>
            </w:r>
            <w:r>
              <w:rPr>
                <w:rFonts w:ascii="宋体" w:hAnsi="宋体" w:eastAsia="宋体" w:cs="宋体"/>
                <w:spacing w:val="-1"/>
                <w:sz w:val="21"/>
                <w:szCs w:val="21"/>
              </w:rPr>
              <w:t>认密码</w:t>
            </w:r>
          </w:p>
        </w:tc>
        <w:tc>
          <w:tcPr>
            <w:tcW w:w="1132" w:type="dxa"/>
            <w:vAlign w:val="top"/>
          </w:tcPr>
          <w:p>
            <w:pPr>
              <w:spacing w:before="132" w:line="221" w:lineRule="auto"/>
              <w:ind w:left="172"/>
              <w:rPr>
                <w:rFonts w:ascii="宋体" w:hAnsi="宋体" w:eastAsia="宋体" w:cs="宋体"/>
                <w:sz w:val="21"/>
                <w:szCs w:val="21"/>
              </w:rPr>
            </w:pPr>
            <w:r>
              <w:rPr>
                <w:rFonts w:ascii="宋体" w:hAnsi="宋体" w:eastAsia="宋体" w:cs="宋体"/>
                <w:spacing w:val="-8"/>
                <w:sz w:val="21"/>
                <w:szCs w:val="21"/>
              </w:rPr>
              <w:t>出</w:t>
            </w:r>
            <w:r>
              <w:rPr>
                <w:rFonts w:ascii="宋体" w:hAnsi="宋体" w:eastAsia="宋体" w:cs="宋体"/>
                <w:spacing w:val="-5"/>
                <w:sz w:val="21"/>
                <w:szCs w:val="21"/>
              </w:rPr>
              <w:t>生日期</w:t>
            </w:r>
          </w:p>
        </w:tc>
        <w:tc>
          <w:tcPr>
            <w:tcW w:w="1070" w:type="dxa"/>
            <w:vMerge w:val="continue"/>
            <w:tcBorders>
              <w:top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10" w:hRule="atLeast"/>
        </w:trPr>
        <w:tc>
          <w:tcPr>
            <w:tcW w:w="1070" w:type="dxa"/>
            <w:vAlign w:val="top"/>
          </w:tcPr>
          <w:p>
            <w:pPr>
              <w:spacing w:line="258" w:lineRule="auto"/>
              <w:jc w:val="left"/>
              <w:rPr>
                <w:rFonts w:ascii="Arial"/>
                <w:sz w:val="21"/>
              </w:rPr>
            </w:pPr>
          </w:p>
          <w:p>
            <w:pPr>
              <w:spacing w:line="259" w:lineRule="auto"/>
              <w:jc w:val="left"/>
              <w:rPr>
                <w:rFonts w:ascii="Arial"/>
                <w:sz w:val="21"/>
              </w:rPr>
            </w:pPr>
          </w:p>
          <w:p>
            <w:pPr>
              <w:spacing w:line="259" w:lineRule="auto"/>
              <w:jc w:val="left"/>
              <w:rPr>
                <w:rFonts w:ascii="Arial"/>
                <w:sz w:val="21"/>
              </w:rPr>
            </w:pPr>
          </w:p>
          <w:p>
            <w:pPr>
              <w:spacing w:line="259" w:lineRule="auto"/>
              <w:jc w:val="left"/>
              <w:rPr>
                <w:rFonts w:ascii="Arial"/>
                <w:sz w:val="21"/>
              </w:rPr>
            </w:pPr>
          </w:p>
          <w:p>
            <w:pPr>
              <w:spacing w:before="61" w:line="187" w:lineRule="auto"/>
              <w:ind w:left="504"/>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909" w:type="dxa"/>
            <w:vAlign w:val="top"/>
          </w:tcPr>
          <w:p>
            <w:pPr>
              <w:rPr>
                <w:rFonts w:hint="default" w:ascii="Arial" w:eastAsiaTheme="minorEastAsia"/>
                <w:sz w:val="21"/>
                <w:lang w:val="en-US" w:eastAsia="zh-CN"/>
              </w:rPr>
            </w:pPr>
            <w:r>
              <w:rPr>
                <w:rFonts w:hint="eastAsia" w:ascii="Arial"/>
                <w:sz w:val="21"/>
                <w:lang w:val="en-US" w:eastAsia="zh-CN"/>
              </w:rPr>
              <w:t>1；2；3；4；5；6；7；8；9</w:t>
            </w:r>
          </w:p>
        </w:tc>
        <w:tc>
          <w:tcPr>
            <w:tcW w:w="1108" w:type="dxa"/>
            <w:vAlign w:val="top"/>
          </w:tcPr>
          <w:p>
            <w:pPr>
              <w:rPr>
                <w:rFonts w:hint="default" w:ascii="Arial" w:eastAsiaTheme="minorEastAsia"/>
                <w:sz w:val="21"/>
                <w:lang w:val="en-US" w:eastAsia="zh-CN"/>
              </w:rPr>
            </w:pPr>
            <w:r>
              <w:rPr>
                <w:rFonts w:hint="eastAsia" w:ascii="Arial"/>
                <w:sz w:val="21"/>
                <w:lang w:val="en-US" w:eastAsia="zh-CN"/>
              </w:rPr>
              <w:t>Hishiusko</w:t>
            </w:r>
          </w:p>
        </w:tc>
        <w:tc>
          <w:tcPr>
            <w:tcW w:w="1094" w:type="dxa"/>
            <w:vAlign w:val="top"/>
          </w:tcPr>
          <w:p>
            <w:pPr>
              <w:rPr>
                <w:rFonts w:hint="default" w:ascii="Arial" w:eastAsiaTheme="minorEastAsia"/>
                <w:sz w:val="21"/>
                <w:lang w:val="en-US" w:eastAsia="zh-CN"/>
              </w:rPr>
            </w:pPr>
            <w:r>
              <w:rPr>
                <w:rFonts w:hint="eastAsia" w:ascii="Arial" w:eastAsiaTheme="minorEastAsia"/>
                <w:sz w:val="21"/>
                <w:lang w:val="en-US" w:eastAsia="zh-CN"/>
              </w:rPr>
              <w:t>小明</w:t>
            </w:r>
          </w:p>
        </w:tc>
        <w:tc>
          <w:tcPr>
            <w:tcW w:w="1065" w:type="dxa"/>
            <w:vAlign w:val="top"/>
          </w:tcPr>
          <w:p>
            <w:pPr>
              <w:rPr>
                <w:rFonts w:hint="default" w:ascii="Arial" w:eastAsiaTheme="minorEastAsia"/>
                <w:sz w:val="21"/>
                <w:lang w:val="en-US" w:eastAsia="zh-CN"/>
              </w:rPr>
            </w:pPr>
            <w:r>
              <w:rPr>
                <w:rFonts w:hint="eastAsia" w:ascii="Arial"/>
                <w:sz w:val="21"/>
                <w:lang w:val="en-US" w:eastAsia="zh-CN"/>
              </w:rPr>
              <w:t>123456</w:t>
            </w:r>
          </w:p>
        </w:tc>
        <w:tc>
          <w:tcPr>
            <w:tcW w:w="1080" w:type="dxa"/>
            <w:vAlign w:val="top"/>
          </w:tcPr>
          <w:p>
            <w:pPr>
              <w:rPr>
                <w:rFonts w:hint="default" w:ascii="Arial" w:eastAsiaTheme="minorEastAsia"/>
                <w:sz w:val="21"/>
                <w:lang w:val="en-US" w:eastAsia="zh-CN"/>
              </w:rPr>
            </w:pPr>
            <w:r>
              <w:rPr>
                <w:rFonts w:hint="eastAsia" w:ascii="Arial"/>
                <w:sz w:val="21"/>
                <w:lang w:val="en-US" w:eastAsia="zh-CN"/>
              </w:rPr>
              <w:t>123456</w:t>
            </w:r>
          </w:p>
        </w:tc>
        <w:tc>
          <w:tcPr>
            <w:tcW w:w="1132" w:type="dxa"/>
            <w:vAlign w:val="top"/>
          </w:tcPr>
          <w:p>
            <w:pPr>
              <w:rPr>
                <w:rFonts w:hint="default" w:ascii="Arial" w:eastAsiaTheme="minorEastAsia"/>
                <w:sz w:val="21"/>
                <w:lang w:val="en-US" w:eastAsia="zh-CN"/>
              </w:rPr>
            </w:pPr>
            <w:r>
              <w:rPr>
                <w:rFonts w:hint="eastAsia" w:ascii="Arial"/>
                <w:sz w:val="21"/>
                <w:lang w:val="en-US" w:eastAsia="zh-CN"/>
              </w:rPr>
              <w:t>2003-2-22</w:t>
            </w:r>
          </w:p>
        </w:tc>
        <w:tc>
          <w:tcPr>
            <w:tcW w:w="1070" w:type="dxa"/>
            <w:vAlign w:val="top"/>
          </w:tcPr>
          <w:p>
            <w:pPr>
              <w:spacing w:line="263" w:lineRule="auto"/>
              <w:rPr>
                <w:rFonts w:ascii="Arial"/>
                <w:sz w:val="21"/>
              </w:rPr>
            </w:pPr>
          </w:p>
          <w:p>
            <w:pPr>
              <w:spacing w:line="263" w:lineRule="auto"/>
              <w:rPr>
                <w:rFonts w:ascii="Arial"/>
                <w:sz w:val="21"/>
              </w:rPr>
            </w:pPr>
          </w:p>
          <w:p>
            <w:pPr>
              <w:spacing w:before="69" w:line="468" w:lineRule="exact"/>
              <w:ind w:left="125"/>
              <w:rPr>
                <w:rFonts w:ascii="宋体" w:hAnsi="宋体" w:eastAsia="宋体" w:cs="宋体"/>
                <w:sz w:val="21"/>
                <w:szCs w:val="21"/>
              </w:rPr>
            </w:pPr>
            <w:r>
              <w:rPr>
                <w:rFonts w:ascii="宋体" w:hAnsi="宋体" w:eastAsia="宋体" w:cs="宋体"/>
                <w:spacing w:val="-3"/>
                <w:position w:val="19"/>
                <w:sz w:val="21"/>
                <w:szCs w:val="21"/>
              </w:rPr>
              <w:t>系</w:t>
            </w:r>
            <w:r>
              <w:rPr>
                <w:rFonts w:ascii="宋体" w:hAnsi="宋体" w:eastAsia="宋体" w:cs="宋体"/>
                <w:spacing w:val="-2"/>
                <w:position w:val="19"/>
                <w:sz w:val="21"/>
                <w:szCs w:val="21"/>
              </w:rPr>
              <w:t>统提示</w:t>
            </w:r>
          </w:p>
          <w:p>
            <w:pPr>
              <w:spacing w:line="222" w:lineRule="auto"/>
              <w:ind w:left="121"/>
              <w:rPr>
                <w:rFonts w:ascii="宋体" w:hAnsi="宋体" w:eastAsia="宋体" w:cs="宋体"/>
                <w:sz w:val="21"/>
                <w:szCs w:val="21"/>
              </w:rPr>
            </w:pPr>
            <w:r>
              <w:rPr>
                <w:rFonts w:ascii="宋体" w:hAnsi="宋体" w:eastAsia="宋体" w:cs="宋体"/>
                <w:spacing w:val="-2"/>
                <w:sz w:val="21"/>
                <w:szCs w:val="21"/>
              </w:rPr>
              <w:t>注</w:t>
            </w:r>
            <w:r>
              <w:rPr>
                <w:rFonts w:ascii="宋体" w:hAnsi="宋体" w:eastAsia="宋体" w:cs="宋体"/>
                <w:spacing w:val="-1"/>
                <w:sz w:val="21"/>
                <w:szCs w:val="21"/>
              </w:rPr>
              <w:t>册成功</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10" w:hRule="atLeast"/>
        </w:trPr>
        <w:tc>
          <w:tcPr>
            <w:tcW w:w="1070" w:type="dxa"/>
            <w:vAlign w:val="top"/>
          </w:tcPr>
          <w:p>
            <w:pPr>
              <w:spacing w:before="61" w:line="187" w:lineRule="auto"/>
              <w:ind w:left="504"/>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w:t>
            </w:r>
          </w:p>
        </w:tc>
        <w:tc>
          <w:tcPr>
            <w:tcW w:w="909" w:type="dxa"/>
            <w:vAlign w:val="top"/>
          </w:tcPr>
          <w:p>
            <w:pPr>
              <w:rPr>
                <w:rFonts w:hint="default" w:ascii="Arial"/>
                <w:sz w:val="21"/>
                <w:lang w:val="en-US" w:eastAsia="zh-CN"/>
              </w:rPr>
            </w:pPr>
            <w:r>
              <w:rPr>
                <w:rFonts w:hint="eastAsia" w:ascii="Arial"/>
                <w:sz w:val="21"/>
                <w:lang w:val="en-US" w:eastAsia="zh-CN"/>
              </w:rPr>
              <w:t>1；2；3；4；5；6；7；8；10</w:t>
            </w:r>
          </w:p>
        </w:tc>
        <w:tc>
          <w:tcPr>
            <w:tcW w:w="1108" w:type="dxa"/>
            <w:vAlign w:val="top"/>
          </w:tcPr>
          <w:p>
            <w:pPr>
              <w:rPr>
                <w:rFonts w:hint="default" w:ascii="Arial"/>
                <w:sz w:val="21"/>
                <w:lang w:val="en-US" w:eastAsia="zh-CN"/>
              </w:rPr>
            </w:pPr>
            <w:r>
              <w:rPr>
                <w:rFonts w:hint="eastAsia" w:ascii="Arial"/>
                <w:sz w:val="21"/>
                <w:lang w:val="en-US" w:eastAsia="zh-CN"/>
              </w:rPr>
              <w:t>Jinsihjkk</w:t>
            </w:r>
          </w:p>
        </w:tc>
        <w:tc>
          <w:tcPr>
            <w:tcW w:w="1094" w:type="dxa"/>
            <w:vAlign w:val="top"/>
          </w:tcPr>
          <w:p>
            <w:pPr>
              <w:rPr>
                <w:rFonts w:hint="default" w:ascii="Arial"/>
                <w:sz w:val="21"/>
                <w:lang w:val="en-US" w:eastAsia="zh-CN"/>
              </w:rPr>
            </w:pPr>
            <w:r>
              <w:rPr>
                <w:rFonts w:hint="eastAsia" w:ascii="Arial" w:eastAsiaTheme="minorEastAsia"/>
                <w:sz w:val="21"/>
                <w:lang w:val="en-US" w:eastAsia="zh-CN"/>
              </w:rPr>
              <w:t>小明</w:t>
            </w:r>
          </w:p>
        </w:tc>
        <w:tc>
          <w:tcPr>
            <w:tcW w:w="1065" w:type="dxa"/>
            <w:vAlign w:val="top"/>
          </w:tcPr>
          <w:p>
            <w:pPr>
              <w:rPr>
                <w:rFonts w:hint="default" w:ascii="Arial"/>
                <w:sz w:val="21"/>
                <w:lang w:val="en-US" w:eastAsia="zh-CN"/>
              </w:rPr>
            </w:pPr>
            <w:r>
              <w:rPr>
                <w:rFonts w:hint="eastAsia" w:ascii="Arial"/>
                <w:sz w:val="21"/>
                <w:lang w:val="en-US" w:eastAsia="zh-CN"/>
              </w:rPr>
              <w:t>123456</w:t>
            </w:r>
          </w:p>
        </w:tc>
        <w:tc>
          <w:tcPr>
            <w:tcW w:w="1080" w:type="dxa"/>
            <w:vAlign w:val="top"/>
          </w:tcPr>
          <w:p>
            <w:pPr>
              <w:rPr>
                <w:rFonts w:hint="default" w:ascii="Arial"/>
                <w:sz w:val="21"/>
                <w:lang w:val="en-US" w:eastAsia="zh-CN"/>
              </w:rPr>
            </w:pPr>
            <w:r>
              <w:rPr>
                <w:rFonts w:hint="eastAsia" w:ascii="Arial"/>
                <w:sz w:val="21"/>
                <w:lang w:val="en-US" w:eastAsia="zh-CN"/>
              </w:rPr>
              <w:t>123456</w:t>
            </w:r>
          </w:p>
        </w:tc>
        <w:tc>
          <w:tcPr>
            <w:tcW w:w="1132" w:type="dxa"/>
            <w:vAlign w:val="top"/>
          </w:tcPr>
          <w:p>
            <w:pPr>
              <w:rPr>
                <w:rFonts w:hint="default" w:ascii="Arial"/>
                <w:sz w:val="21"/>
                <w:lang w:val="en-US" w:eastAsia="zh-CN"/>
              </w:rPr>
            </w:pPr>
            <w:r>
              <w:rPr>
                <w:rFonts w:hint="eastAsia" w:ascii="Arial"/>
                <w:sz w:val="21"/>
                <w:lang w:val="en-US" w:eastAsia="zh-CN"/>
              </w:rPr>
              <w:t>2020-2-13</w:t>
            </w:r>
          </w:p>
        </w:tc>
        <w:tc>
          <w:tcPr>
            <w:tcW w:w="1070" w:type="dxa"/>
            <w:vAlign w:val="top"/>
          </w:tcPr>
          <w:p>
            <w:pPr>
              <w:spacing w:before="69" w:line="468" w:lineRule="exact"/>
              <w:ind w:left="125"/>
              <w:rPr>
                <w:rFonts w:ascii="宋体" w:hAnsi="宋体" w:eastAsia="宋体" w:cs="宋体"/>
                <w:sz w:val="21"/>
                <w:szCs w:val="21"/>
              </w:rPr>
            </w:pPr>
            <w:r>
              <w:rPr>
                <w:rFonts w:ascii="宋体" w:hAnsi="宋体" w:eastAsia="宋体" w:cs="宋体"/>
                <w:spacing w:val="-3"/>
                <w:position w:val="19"/>
                <w:sz w:val="21"/>
                <w:szCs w:val="21"/>
              </w:rPr>
              <w:t>系</w:t>
            </w:r>
            <w:r>
              <w:rPr>
                <w:rFonts w:ascii="宋体" w:hAnsi="宋体" w:eastAsia="宋体" w:cs="宋体"/>
                <w:spacing w:val="-2"/>
                <w:position w:val="19"/>
                <w:sz w:val="21"/>
                <w:szCs w:val="21"/>
              </w:rPr>
              <w:t>统提示</w:t>
            </w:r>
          </w:p>
          <w:p>
            <w:pPr>
              <w:spacing w:line="222" w:lineRule="auto"/>
              <w:ind w:left="121"/>
              <w:rPr>
                <w:rFonts w:ascii="宋体" w:hAnsi="宋体" w:eastAsia="宋体" w:cs="宋体"/>
                <w:spacing w:val="-2"/>
                <w:sz w:val="21"/>
                <w:szCs w:val="21"/>
              </w:rPr>
            </w:pPr>
            <w:r>
              <w:rPr>
                <w:rFonts w:ascii="宋体" w:hAnsi="宋体" w:eastAsia="宋体" w:cs="宋体"/>
                <w:spacing w:val="-2"/>
                <w:sz w:val="21"/>
                <w:szCs w:val="21"/>
              </w:rPr>
              <w:t>注</w:t>
            </w:r>
            <w:r>
              <w:rPr>
                <w:rFonts w:ascii="宋体" w:hAnsi="宋体" w:eastAsia="宋体" w:cs="宋体"/>
                <w:spacing w:val="-1"/>
                <w:sz w:val="21"/>
                <w:szCs w:val="21"/>
              </w:rPr>
              <w:t>册成功</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10" w:hRule="atLeast"/>
        </w:trPr>
        <w:tc>
          <w:tcPr>
            <w:tcW w:w="1070" w:type="dxa"/>
            <w:vAlign w:val="top"/>
          </w:tcPr>
          <w:p>
            <w:pPr>
              <w:spacing w:before="61" w:line="187" w:lineRule="auto"/>
              <w:ind w:left="504"/>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w:t>
            </w:r>
          </w:p>
        </w:tc>
        <w:tc>
          <w:tcPr>
            <w:tcW w:w="909" w:type="dxa"/>
            <w:vAlign w:val="top"/>
          </w:tcPr>
          <w:p>
            <w:pPr>
              <w:rPr>
                <w:rFonts w:hint="default" w:ascii="Arial"/>
                <w:sz w:val="21"/>
                <w:lang w:val="en-US" w:eastAsia="zh-CN"/>
              </w:rPr>
            </w:pPr>
            <w:r>
              <w:rPr>
                <w:rFonts w:hint="eastAsia" w:ascii="Arial"/>
                <w:sz w:val="21"/>
                <w:lang w:val="en-US" w:eastAsia="zh-CN"/>
              </w:rPr>
              <w:t>1；2；3；4；5；6；7；8；11</w:t>
            </w:r>
          </w:p>
        </w:tc>
        <w:tc>
          <w:tcPr>
            <w:tcW w:w="1108" w:type="dxa"/>
            <w:vAlign w:val="top"/>
          </w:tcPr>
          <w:p>
            <w:pPr>
              <w:rPr>
                <w:rFonts w:hint="default" w:ascii="Arial"/>
                <w:sz w:val="21"/>
                <w:lang w:val="en-US" w:eastAsia="zh-CN"/>
              </w:rPr>
            </w:pPr>
            <w:r>
              <w:rPr>
                <w:rFonts w:hint="eastAsia" w:ascii="Arial"/>
                <w:sz w:val="21"/>
                <w:lang w:val="en-US" w:eastAsia="zh-CN"/>
              </w:rPr>
              <w:t>Hishiusko</w:t>
            </w:r>
          </w:p>
        </w:tc>
        <w:tc>
          <w:tcPr>
            <w:tcW w:w="1094" w:type="dxa"/>
            <w:vAlign w:val="top"/>
          </w:tcPr>
          <w:p>
            <w:pPr>
              <w:rPr>
                <w:rFonts w:hint="default" w:ascii="Arial"/>
                <w:sz w:val="21"/>
                <w:lang w:val="en-US" w:eastAsia="zh-CN"/>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sz w:val="21"/>
                <w:lang w:val="en-US" w:eastAsia="zh-CN"/>
              </w:rPr>
            </w:pPr>
            <w:r>
              <w:rPr>
                <w:rFonts w:hint="eastAsia" w:ascii="Arial"/>
                <w:sz w:val="21"/>
                <w:lang w:val="en-US" w:eastAsia="zh-CN"/>
              </w:rPr>
              <w:t>2022-2-13</w:t>
            </w:r>
          </w:p>
        </w:tc>
        <w:tc>
          <w:tcPr>
            <w:tcW w:w="1070" w:type="dxa"/>
            <w:vAlign w:val="top"/>
          </w:tcPr>
          <w:p>
            <w:pPr>
              <w:spacing w:before="69" w:line="468" w:lineRule="exact"/>
              <w:ind w:left="125"/>
              <w:rPr>
                <w:rFonts w:ascii="宋体" w:hAnsi="宋体" w:eastAsia="宋体" w:cs="宋体"/>
                <w:sz w:val="21"/>
                <w:szCs w:val="21"/>
              </w:rPr>
            </w:pPr>
            <w:r>
              <w:rPr>
                <w:rFonts w:ascii="宋体" w:hAnsi="宋体" w:eastAsia="宋体" w:cs="宋体"/>
                <w:spacing w:val="-3"/>
                <w:position w:val="19"/>
                <w:sz w:val="21"/>
                <w:szCs w:val="21"/>
              </w:rPr>
              <w:t>系</w:t>
            </w:r>
            <w:r>
              <w:rPr>
                <w:rFonts w:ascii="宋体" w:hAnsi="宋体" w:eastAsia="宋体" w:cs="宋体"/>
                <w:spacing w:val="-2"/>
                <w:position w:val="19"/>
                <w:sz w:val="21"/>
                <w:szCs w:val="21"/>
              </w:rPr>
              <w:t>统提示</w:t>
            </w:r>
          </w:p>
          <w:p>
            <w:pPr>
              <w:spacing w:line="222" w:lineRule="auto"/>
              <w:ind w:left="121"/>
              <w:rPr>
                <w:rFonts w:ascii="宋体" w:hAnsi="宋体" w:eastAsia="宋体" w:cs="宋体"/>
                <w:spacing w:val="-2"/>
                <w:sz w:val="21"/>
                <w:szCs w:val="21"/>
              </w:rPr>
            </w:pPr>
            <w:r>
              <w:rPr>
                <w:rFonts w:ascii="宋体" w:hAnsi="宋体" w:eastAsia="宋体" w:cs="宋体"/>
                <w:spacing w:val="-2"/>
                <w:sz w:val="21"/>
                <w:szCs w:val="21"/>
              </w:rPr>
              <w:t>注</w:t>
            </w:r>
            <w:r>
              <w:rPr>
                <w:rFonts w:ascii="宋体" w:hAnsi="宋体" w:eastAsia="宋体" w:cs="宋体"/>
                <w:spacing w:val="-1"/>
                <w:sz w:val="21"/>
                <w:szCs w:val="21"/>
              </w:rPr>
              <w:t>册成功</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10" w:hRule="atLeast"/>
        </w:trPr>
        <w:tc>
          <w:tcPr>
            <w:tcW w:w="1070" w:type="dxa"/>
            <w:vAlign w:val="top"/>
          </w:tcPr>
          <w:p>
            <w:pPr>
              <w:spacing w:before="61" w:line="187" w:lineRule="auto"/>
              <w:ind w:left="504"/>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w:t>
            </w:r>
          </w:p>
        </w:tc>
        <w:tc>
          <w:tcPr>
            <w:tcW w:w="909" w:type="dxa"/>
            <w:vAlign w:val="top"/>
          </w:tcPr>
          <w:p>
            <w:pPr>
              <w:rPr>
                <w:rFonts w:hint="default" w:ascii="Arial"/>
                <w:sz w:val="21"/>
                <w:lang w:val="en-US" w:eastAsia="zh-CN"/>
              </w:rPr>
            </w:pPr>
            <w:r>
              <w:rPr>
                <w:rFonts w:hint="eastAsia" w:ascii="Arial"/>
                <w:sz w:val="21"/>
                <w:lang w:val="en-US" w:eastAsia="zh-CN"/>
              </w:rPr>
              <w:t>1；2；3；4；5；6；7；8；12</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Hishiusko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sz w:val="21"/>
                <w:lang w:val="en-US" w:eastAsia="zh-CN"/>
              </w:rPr>
            </w:pPr>
            <w:r>
              <w:rPr>
                <w:rFonts w:hint="eastAsia" w:ascii="Arial"/>
                <w:sz w:val="21"/>
                <w:lang w:val="en-US" w:eastAsia="zh-CN"/>
              </w:rPr>
              <w:t>2003-9-27</w:t>
            </w:r>
          </w:p>
        </w:tc>
        <w:tc>
          <w:tcPr>
            <w:tcW w:w="1070" w:type="dxa"/>
            <w:vAlign w:val="top"/>
          </w:tcPr>
          <w:p>
            <w:pPr>
              <w:spacing w:before="69" w:line="468" w:lineRule="exact"/>
              <w:ind w:left="125"/>
              <w:rPr>
                <w:rFonts w:ascii="宋体" w:hAnsi="宋体" w:eastAsia="宋体" w:cs="宋体"/>
                <w:sz w:val="21"/>
                <w:szCs w:val="21"/>
              </w:rPr>
            </w:pPr>
            <w:r>
              <w:rPr>
                <w:rFonts w:ascii="宋体" w:hAnsi="宋体" w:eastAsia="宋体" w:cs="宋体"/>
                <w:spacing w:val="-3"/>
                <w:position w:val="19"/>
                <w:sz w:val="21"/>
                <w:szCs w:val="21"/>
              </w:rPr>
              <w:t>系</w:t>
            </w:r>
            <w:r>
              <w:rPr>
                <w:rFonts w:ascii="宋体" w:hAnsi="宋体" w:eastAsia="宋体" w:cs="宋体"/>
                <w:spacing w:val="-2"/>
                <w:position w:val="19"/>
                <w:sz w:val="21"/>
                <w:szCs w:val="21"/>
              </w:rPr>
              <w:t>统提示</w:t>
            </w:r>
          </w:p>
          <w:p>
            <w:pPr>
              <w:spacing w:line="222" w:lineRule="auto"/>
              <w:ind w:left="121"/>
              <w:rPr>
                <w:rFonts w:ascii="宋体" w:hAnsi="宋体" w:eastAsia="宋体" w:cs="宋体"/>
                <w:spacing w:val="-2"/>
                <w:sz w:val="21"/>
                <w:szCs w:val="21"/>
              </w:rPr>
            </w:pPr>
            <w:r>
              <w:rPr>
                <w:rFonts w:ascii="宋体" w:hAnsi="宋体" w:eastAsia="宋体" w:cs="宋体"/>
                <w:spacing w:val="-2"/>
                <w:sz w:val="21"/>
                <w:szCs w:val="21"/>
              </w:rPr>
              <w:t>注</w:t>
            </w:r>
            <w:r>
              <w:rPr>
                <w:rFonts w:ascii="宋体" w:hAnsi="宋体" w:eastAsia="宋体" w:cs="宋体"/>
                <w:spacing w:val="-1"/>
                <w:sz w:val="21"/>
                <w:szCs w:val="21"/>
              </w:rPr>
              <w:t>册成功</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line="250" w:lineRule="auto"/>
              <w:jc w:val="left"/>
              <w:rPr>
                <w:rFonts w:hint="eastAsia" w:ascii="Arial" w:eastAsiaTheme="minorEastAsia"/>
                <w:sz w:val="21"/>
                <w:lang w:val="en-US" w:eastAsia="zh-CN"/>
              </w:rPr>
            </w:pPr>
            <w:r>
              <w:rPr>
                <w:rFonts w:hint="eastAsia" w:ascii="Arial"/>
                <w:sz w:val="21"/>
                <w:lang w:val="en-US" w:eastAsia="zh-CN"/>
              </w:rPr>
              <w:t>5</w:t>
            </w:r>
          </w:p>
          <w:p>
            <w:pPr>
              <w:spacing w:line="250" w:lineRule="auto"/>
              <w:jc w:val="left"/>
              <w:rPr>
                <w:rFonts w:ascii="Arial"/>
                <w:sz w:val="21"/>
              </w:rPr>
            </w:pPr>
          </w:p>
          <w:p>
            <w:pPr>
              <w:spacing w:line="250" w:lineRule="auto"/>
              <w:jc w:val="left"/>
              <w:rPr>
                <w:rFonts w:ascii="Arial"/>
                <w:sz w:val="21"/>
              </w:rPr>
            </w:pPr>
          </w:p>
          <w:p>
            <w:pPr>
              <w:spacing w:line="251" w:lineRule="auto"/>
              <w:jc w:val="left"/>
              <w:rPr>
                <w:rFonts w:ascii="Arial"/>
                <w:sz w:val="21"/>
              </w:rPr>
            </w:pPr>
          </w:p>
          <w:p>
            <w:pPr>
              <w:spacing w:line="251" w:lineRule="auto"/>
              <w:jc w:val="left"/>
              <w:rPr>
                <w:rFonts w:ascii="Arial"/>
                <w:sz w:val="21"/>
              </w:rPr>
            </w:pPr>
          </w:p>
          <w:p>
            <w:pPr>
              <w:spacing w:line="251" w:lineRule="auto"/>
              <w:jc w:val="left"/>
              <w:rPr>
                <w:rFonts w:ascii="Arial"/>
                <w:sz w:val="21"/>
              </w:rPr>
            </w:pPr>
          </w:p>
          <w:p>
            <w:pPr>
              <w:spacing w:before="61" w:line="187" w:lineRule="auto"/>
              <w:ind w:left="484"/>
              <w:jc w:val="left"/>
              <w:rPr>
                <w:rFonts w:ascii="Times New Roman" w:hAnsi="Times New Roman" w:eastAsia="Times New Roman" w:cs="Times New Roman"/>
                <w:sz w:val="21"/>
                <w:szCs w:val="21"/>
              </w:rPr>
            </w:pPr>
          </w:p>
        </w:tc>
        <w:tc>
          <w:tcPr>
            <w:tcW w:w="909" w:type="dxa"/>
            <w:vAlign w:val="top"/>
          </w:tcPr>
          <w:p>
            <w:pPr>
              <w:rPr>
                <w:rFonts w:hint="default" w:ascii="Arial" w:eastAsiaTheme="minorEastAsia"/>
                <w:sz w:val="21"/>
                <w:lang w:val="en-US" w:eastAsia="zh-CN"/>
              </w:rPr>
            </w:pPr>
            <w:r>
              <w:rPr>
                <w:rFonts w:hint="eastAsia" w:ascii="Arial"/>
                <w:sz w:val="21"/>
                <w:lang w:val="en-US" w:eastAsia="zh-CN"/>
              </w:rPr>
              <w:t>13；2；3；4；5；6；7；8；9</w:t>
            </w:r>
          </w:p>
        </w:tc>
        <w:tc>
          <w:tcPr>
            <w:tcW w:w="1108" w:type="dxa"/>
            <w:vAlign w:val="top"/>
          </w:tcPr>
          <w:p>
            <w:pPr>
              <w:rPr>
                <w:rFonts w:hint="default" w:ascii="Arial" w:eastAsiaTheme="minorEastAsia"/>
                <w:sz w:val="21"/>
                <w:lang w:val="en-US" w:eastAsia="zh-CN"/>
              </w:rPr>
            </w:pPr>
            <w:r>
              <w:rPr>
                <w:rFonts w:hint="eastAsia" w:ascii="Arial"/>
                <w:sz w:val="21"/>
                <w:lang w:val="en-US" w:eastAsia="zh-CN"/>
              </w:rPr>
              <w:t>Hi</w:t>
            </w:r>
          </w:p>
        </w:tc>
        <w:tc>
          <w:tcPr>
            <w:tcW w:w="1094" w:type="dxa"/>
            <w:vAlign w:val="top"/>
          </w:tcPr>
          <w:p>
            <w:pPr>
              <w:rPr>
                <w:rFonts w:ascii="Arial"/>
                <w:sz w:val="21"/>
              </w:rPr>
            </w:pPr>
            <w:r>
              <w:rPr>
                <w:rFonts w:hint="eastAsia" w:ascii="Arial"/>
                <w:sz w:val="21"/>
                <w:lang w:val="en-US" w:eastAsia="zh-CN"/>
              </w:rPr>
              <w:t>小明</w:t>
            </w:r>
          </w:p>
        </w:tc>
        <w:tc>
          <w:tcPr>
            <w:tcW w:w="1065" w:type="dxa"/>
            <w:vAlign w:val="top"/>
          </w:tcPr>
          <w:p>
            <w:pPr>
              <w:rPr>
                <w:rFonts w:ascii="Arial"/>
                <w:sz w:val="21"/>
              </w:rPr>
            </w:pPr>
            <w:r>
              <w:rPr>
                <w:rFonts w:hint="eastAsia" w:ascii="Arial"/>
                <w:sz w:val="21"/>
                <w:lang w:val="en-US" w:eastAsia="zh-CN"/>
              </w:rPr>
              <w:t>123456</w:t>
            </w:r>
          </w:p>
        </w:tc>
        <w:tc>
          <w:tcPr>
            <w:tcW w:w="1080" w:type="dxa"/>
            <w:vAlign w:val="top"/>
          </w:tcPr>
          <w:p>
            <w:pPr>
              <w:rPr>
                <w:rFonts w:ascii="Arial"/>
                <w:sz w:val="21"/>
              </w:rPr>
            </w:pPr>
            <w:r>
              <w:rPr>
                <w:rFonts w:hint="eastAsia" w:ascii="Arial"/>
                <w:sz w:val="21"/>
                <w:lang w:val="en-US" w:eastAsia="zh-CN"/>
              </w:rPr>
              <w:t>123456</w:t>
            </w:r>
          </w:p>
        </w:tc>
        <w:tc>
          <w:tcPr>
            <w:tcW w:w="1132" w:type="dxa"/>
            <w:vAlign w:val="top"/>
          </w:tcPr>
          <w:p>
            <w:pPr>
              <w:rPr>
                <w:rFonts w:hint="default" w:ascii="Arial" w:eastAsiaTheme="minorEastAsia"/>
                <w:sz w:val="21"/>
                <w:lang w:val="en-US" w:eastAsia="zh-CN"/>
              </w:rPr>
            </w:pPr>
            <w:r>
              <w:rPr>
                <w:rFonts w:hint="eastAsia" w:ascii="Arial"/>
                <w:sz w:val="21"/>
                <w:lang w:val="en-US" w:eastAsia="zh-CN"/>
              </w:rPr>
              <w:t>2003-2-22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spacing w:before="133" w:line="221" w:lineRule="auto"/>
              <w:ind w:left="125"/>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1" w:line="187" w:lineRule="auto"/>
              <w:ind w:left="484"/>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6</w:t>
            </w:r>
          </w:p>
        </w:tc>
        <w:tc>
          <w:tcPr>
            <w:tcW w:w="909" w:type="dxa"/>
            <w:vAlign w:val="top"/>
          </w:tcPr>
          <w:p>
            <w:pPr>
              <w:rPr>
                <w:rFonts w:hint="default" w:ascii="Arial"/>
                <w:sz w:val="21"/>
                <w:lang w:val="en-US" w:eastAsia="zh-CN"/>
              </w:rPr>
            </w:pPr>
            <w:r>
              <w:rPr>
                <w:rFonts w:hint="eastAsia" w:ascii="Arial"/>
                <w:sz w:val="21"/>
                <w:lang w:val="en-US" w:eastAsia="zh-CN"/>
              </w:rPr>
              <w:t>14；2；3；4；5；6；7；8；9</w:t>
            </w:r>
          </w:p>
        </w:tc>
        <w:tc>
          <w:tcPr>
            <w:tcW w:w="1108" w:type="dxa"/>
            <w:vAlign w:val="top"/>
          </w:tcPr>
          <w:p>
            <w:pPr>
              <w:rPr>
                <w:rFonts w:hint="default" w:ascii="Arial"/>
                <w:sz w:val="21"/>
                <w:lang w:val="en-US" w:eastAsia="zh-CN"/>
              </w:rPr>
            </w:pPr>
            <w:r>
              <w:rPr>
                <w:rFonts w:hint="eastAsia" w:ascii="Arial"/>
                <w:sz w:val="21"/>
                <w:lang w:val="en-US" w:eastAsia="zh-CN"/>
              </w:rPr>
              <w:t>HishiuskoHishiusko</w:t>
            </w:r>
          </w:p>
        </w:tc>
        <w:tc>
          <w:tcPr>
            <w:tcW w:w="1094" w:type="dxa"/>
            <w:vAlign w:val="top"/>
          </w:tcPr>
          <w:p>
            <w:pPr>
              <w:rPr>
                <w:rFonts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2003-2-22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spacing w:before="133" w:line="221" w:lineRule="auto"/>
              <w:ind w:left="125"/>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line="250" w:lineRule="auto"/>
              <w:jc w:val="left"/>
              <w:rPr>
                <w:rFonts w:ascii="Arial"/>
                <w:sz w:val="21"/>
              </w:rPr>
            </w:pPr>
          </w:p>
          <w:p>
            <w:pPr>
              <w:spacing w:line="250" w:lineRule="auto"/>
              <w:jc w:val="left"/>
              <w:rPr>
                <w:rFonts w:ascii="Arial"/>
                <w:sz w:val="21"/>
              </w:rPr>
            </w:pPr>
          </w:p>
          <w:p>
            <w:pPr>
              <w:spacing w:line="250" w:lineRule="auto"/>
              <w:jc w:val="left"/>
              <w:rPr>
                <w:rFonts w:ascii="Arial"/>
                <w:sz w:val="21"/>
              </w:rPr>
            </w:pPr>
          </w:p>
          <w:p>
            <w:pPr>
              <w:spacing w:line="250" w:lineRule="auto"/>
              <w:jc w:val="left"/>
              <w:rPr>
                <w:rFonts w:ascii="Arial"/>
                <w:sz w:val="21"/>
              </w:rPr>
            </w:pPr>
          </w:p>
          <w:p>
            <w:pPr>
              <w:spacing w:line="250" w:lineRule="auto"/>
              <w:jc w:val="left"/>
              <w:rPr>
                <w:rFonts w:ascii="Arial"/>
                <w:sz w:val="21"/>
              </w:rPr>
            </w:pPr>
          </w:p>
          <w:p>
            <w:pPr>
              <w:spacing w:line="251" w:lineRule="auto"/>
              <w:jc w:val="left"/>
              <w:rPr>
                <w:rFonts w:ascii="Arial"/>
                <w:sz w:val="21"/>
              </w:rPr>
            </w:pPr>
          </w:p>
          <w:p>
            <w:pPr>
              <w:spacing w:before="60" w:line="187" w:lineRule="auto"/>
              <w:ind w:left="488"/>
              <w:jc w:val="left"/>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val="en-US" w:eastAsia="zh-CN"/>
              </w:rPr>
              <w:t>7</w:t>
            </w:r>
          </w:p>
        </w:tc>
        <w:tc>
          <w:tcPr>
            <w:tcW w:w="909" w:type="dxa"/>
            <w:vAlign w:val="top"/>
          </w:tcPr>
          <w:p>
            <w:pPr>
              <w:rPr>
                <w:rFonts w:hint="default" w:ascii="Arial" w:eastAsiaTheme="minorEastAsia"/>
                <w:sz w:val="21"/>
                <w:lang w:val="en-US" w:eastAsia="zh-CN"/>
              </w:rPr>
            </w:pPr>
            <w:r>
              <w:rPr>
                <w:rFonts w:hint="eastAsia" w:ascii="Arial"/>
                <w:sz w:val="21"/>
                <w:lang w:val="en-US" w:eastAsia="zh-CN"/>
              </w:rPr>
              <w:t>15；1；3；4；5；6；7；8；9</w:t>
            </w:r>
          </w:p>
        </w:tc>
        <w:tc>
          <w:tcPr>
            <w:tcW w:w="1108" w:type="dxa"/>
            <w:vAlign w:val="top"/>
          </w:tcPr>
          <w:p>
            <w:pPr>
              <w:rPr>
                <w:rFonts w:hint="default" w:ascii="Arial" w:eastAsiaTheme="minorEastAsia"/>
                <w:sz w:val="21"/>
                <w:lang w:val="en-US" w:eastAsia="zh-CN"/>
              </w:rPr>
            </w:pPr>
            <w:r>
              <w:rPr>
                <w:rFonts w:hint="eastAsia" w:ascii="Arial"/>
                <w:sz w:val="21"/>
                <w:lang w:val="en-US" w:eastAsia="zh-CN"/>
              </w:rPr>
              <w:t>12juhh</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2003-2-22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ascii="Arial"/>
                <w:sz w:val="21"/>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8</w:t>
            </w:r>
          </w:p>
        </w:tc>
        <w:tc>
          <w:tcPr>
            <w:tcW w:w="909" w:type="dxa"/>
            <w:vAlign w:val="top"/>
          </w:tcPr>
          <w:p>
            <w:pPr>
              <w:rPr>
                <w:rFonts w:hint="default" w:ascii="Arial"/>
                <w:sz w:val="21"/>
                <w:lang w:val="en-US" w:eastAsia="zh-CN"/>
              </w:rPr>
            </w:pPr>
            <w:r>
              <w:rPr>
                <w:rFonts w:hint="eastAsia" w:ascii="Arial"/>
                <w:sz w:val="21"/>
                <w:lang w:val="en-US" w:eastAsia="zh-CN"/>
              </w:rPr>
              <w:t>16；1；2；4；5；6；7；8；9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Hishiusko</w:t>
            </w:r>
          </w:p>
        </w:tc>
        <w:tc>
          <w:tcPr>
            <w:tcW w:w="1094" w:type="dxa"/>
            <w:vAlign w:val="top"/>
          </w:tcPr>
          <w:p>
            <w:pPr>
              <w:rPr>
                <w:rFonts w:hint="eastAsia" w:ascii="Arial" w:hAnsiTheme="minorHAnsi" w:eastAsiaTheme="minorEastAsia" w:cstheme="minorBidi"/>
                <w:kern w:val="2"/>
                <w:sz w:val="21"/>
                <w:szCs w:val="22"/>
                <w:lang w:val="en-US" w:eastAsia="zh-CN" w:bidi="ar-SA"/>
              </w:rPr>
            </w:pP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2003-2-22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w:t>
            </w:r>
          </w:p>
        </w:tc>
        <w:tc>
          <w:tcPr>
            <w:tcW w:w="909" w:type="dxa"/>
            <w:vAlign w:val="top"/>
          </w:tcPr>
          <w:p>
            <w:pPr>
              <w:rPr>
                <w:rFonts w:hint="default" w:ascii="Arial"/>
                <w:sz w:val="21"/>
                <w:lang w:val="en-US" w:eastAsia="zh-CN"/>
              </w:rPr>
            </w:pPr>
            <w:r>
              <w:rPr>
                <w:rFonts w:hint="eastAsia" w:ascii="Arial"/>
                <w:sz w:val="21"/>
                <w:lang w:val="en-US" w:eastAsia="zh-CN"/>
              </w:rPr>
              <w:t>17；1；3；2；5；6；7；8；9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Hishiusko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2003-2-22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10</w:t>
            </w:r>
          </w:p>
        </w:tc>
        <w:tc>
          <w:tcPr>
            <w:tcW w:w="909" w:type="dxa"/>
            <w:vAlign w:val="top"/>
          </w:tcPr>
          <w:p>
            <w:pPr>
              <w:rPr>
                <w:rFonts w:hint="default" w:ascii="Arial"/>
                <w:sz w:val="21"/>
                <w:lang w:val="en-US" w:eastAsia="zh-CN"/>
              </w:rPr>
            </w:pPr>
            <w:r>
              <w:rPr>
                <w:rFonts w:hint="eastAsia" w:ascii="Arial"/>
                <w:sz w:val="21"/>
                <w:lang w:val="en-US" w:eastAsia="zh-CN"/>
              </w:rPr>
              <w:t>18；1；2；3；4；6；7；8；9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Hishiusko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default" w:ascii="Arial"/>
                <w:sz w:val="21"/>
                <w:lang w:val="en-US" w:eastAsia="zh-CN"/>
              </w:rPr>
            </w:pPr>
            <w:r>
              <w:rPr>
                <w:rFonts w:hint="eastAsia" w:ascii="Arial"/>
                <w:sz w:val="21"/>
                <w:lang w:val="en-US" w:eastAsia="zh-CN"/>
              </w:rPr>
              <w:t>12a4</w:t>
            </w:r>
          </w:p>
        </w:tc>
        <w:tc>
          <w:tcPr>
            <w:tcW w:w="1080" w:type="dxa"/>
            <w:vAlign w:val="top"/>
          </w:tcPr>
          <w:p>
            <w:pPr>
              <w:rPr>
                <w:rFonts w:hint="default" w:ascii="Arial"/>
                <w:sz w:val="21"/>
                <w:lang w:val="en-US" w:eastAsia="zh-CN"/>
              </w:rPr>
            </w:pPr>
            <w:r>
              <w:rPr>
                <w:rFonts w:hint="eastAsia" w:ascii="Arial"/>
                <w:sz w:val="21"/>
                <w:lang w:val="en-US" w:eastAsia="zh-CN"/>
              </w:rPr>
              <w:t>12a4</w:t>
            </w:r>
          </w:p>
        </w:tc>
        <w:tc>
          <w:tcPr>
            <w:tcW w:w="1132" w:type="dxa"/>
            <w:vAlign w:val="top"/>
          </w:tcPr>
          <w:p>
            <w:pPr>
              <w:rPr>
                <w:rFonts w:hint="eastAsia" w:ascii="Arial"/>
                <w:sz w:val="21"/>
                <w:lang w:val="en-US" w:eastAsia="zh-CN"/>
              </w:rPr>
            </w:pPr>
            <w:r>
              <w:rPr>
                <w:rFonts w:hint="eastAsia" w:ascii="Arial"/>
                <w:sz w:val="21"/>
                <w:lang w:val="en-US" w:eastAsia="zh-CN"/>
              </w:rPr>
              <w:t>2003-2-22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11</w:t>
            </w:r>
          </w:p>
        </w:tc>
        <w:tc>
          <w:tcPr>
            <w:tcW w:w="909" w:type="dxa"/>
            <w:vAlign w:val="top"/>
          </w:tcPr>
          <w:p>
            <w:pPr>
              <w:rPr>
                <w:rFonts w:hint="eastAsia" w:ascii="Arial"/>
                <w:sz w:val="21"/>
                <w:lang w:val="en-US" w:eastAsia="zh-CN"/>
              </w:rPr>
            </w:pPr>
            <w:r>
              <w:rPr>
                <w:rFonts w:hint="eastAsia" w:ascii="Arial"/>
                <w:sz w:val="21"/>
                <w:lang w:val="en-US" w:eastAsia="zh-CN"/>
              </w:rPr>
              <w:t>19；1；2；3；4；6；7；8；9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Hishiusko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default" w:ascii="Arial"/>
                <w:sz w:val="21"/>
                <w:lang w:val="en-US" w:eastAsia="zh-CN"/>
              </w:rPr>
            </w:pPr>
            <w:r>
              <w:rPr>
                <w:rFonts w:hint="eastAsia" w:ascii="Arial"/>
                <w:sz w:val="21"/>
                <w:lang w:val="en-US" w:eastAsia="zh-CN"/>
              </w:rPr>
              <w:t>12%%4</w:t>
            </w:r>
          </w:p>
        </w:tc>
        <w:tc>
          <w:tcPr>
            <w:tcW w:w="1080" w:type="dxa"/>
            <w:vAlign w:val="top"/>
          </w:tcPr>
          <w:p>
            <w:pPr>
              <w:rPr>
                <w:rFonts w:hint="default" w:ascii="Arial"/>
                <w:sz w:val="21"/>
                <w:lang w:val="en-US" w:eastAsia="zh-CN"/>
              </w:rPr>
            </w:pPr>
            <w:r>
              <w:rPr>
                <w:rFonts w:hint="eastAsia" w:ascii="Arial"/>
                <w:sz w:val="21"/>
                <w:lang w:val="en-US" w:eastAsia="zh-CN"/>
              </w:rPr>
              <w:t>12%%4</w:t>
            </w:r>
          </w:p>
        </w:tc>
        <w:tc>
          <w:tcPr>
            <w:tcW w:w="1132"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2003-2-22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kern w:val="2"/>
                <w:sz w:val="21"/>
                <w:szCs w:val="21"/>
                <w:lang w:val="en-US" w:eastAsia="zh-CN" w:bidi="ar-SA"/>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12</w:t>
            </w:r>
          </w:p>
        </w:tc>
        <w:tc>
          <w:tcPr>
            <w:tcW w:w="909"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1；2；3；4；5；7；8；9；20</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2003-2-22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w:t>
            </w:r>
          </w:p>
        </w:tc>
        <w:tc>
          <w:tcPr>
            <w:tcW w:w="909" w:type="dxa"/>
            <w:vAlign w:val="top"/>
          </w:tcPr>
          <w:p>
            <w:pPr>
              <w:rPr>
                <w:rFonts w:hint="default" w:ascii="Arial"/>
                <w:sz w:val="21"/>
                <w:lang w:val="en-US" w:eastAsia="zh-CN"/>
              </w:rPr>
            </w:pPr>
            <w:r>
              <w:rPr>
                <w:rFonts w:hint="eastAsia" w:ascii="Arial"/>
                <w:sz w:val="21"/>
                <w:lang w:val="en-US" w:eastAsia="zh-CN"/>
              </w:rPr>
              <w:t>21；1；2；3；4；5；6；8；9；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200-2-22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14</w:t>
            </w:r>
          </w:p>
        </w:tc>
        <w:tc>
          <w:tcPr>
            <w:tcW w:w="909" w:type="dxa"/>
            <w:vAlign w:val="top"/>
          </w:tcPr>
          <w:p>
            <w:pPr>
              <w:rPr>
                <w:rFonts w:hint="default" w:ascii="Arial"/>
                <w:sz w:val="21"/>
                <w:lang w:val="en-US" w:eastAsia="zh-CN"/>
              </w:rPr>
            </w:pPr>
            <w:r>
              <w:rPr>
                <w:rFonts w:hint="eastAsia" w:ascii="Arial"/>
                <w:sz w:val="21"/>
                <w:lang w:val="en-US" w:eastAsia="zh-CN"/>
              </w:rPr>
              <w:t>22；1；2；3；4；5；6；8；9；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20033-2-22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15</w:t>
            </w:r>
          </w:p>
        </w:tc>
        <w:tc>
          <w:tcPr>
            <w:tcW w:w="909" w:type="dxa"/>
            <w:vAlign w:val="top"/>
          </w:tcPr>
          <w:p>
            <w:pPr>
              <w:rPr>
                <w:rFonts w:hint="default" w:ascii="Arial"/>
                <w:sz w:val="21"/>
                <w:lang w:val="en-US" w:eastAsia="zh-CN"/>
              </w:rPr>
            </w:pPr>
            <w:r>
              <w:rPr>
                <w:rFonts w:hint="eastAsia" w:ascii="Arial"/>
                <w:sz w:val="21"/>
                <w:lang w:val="en-US" w:eastAsia="zh-CN"/>
              </w:rPr>
              <w:t>23；1；2；3；4；5；6；8；9；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201.5-2-22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16</w:t>
            </w:r>
          </w:p>
        </w:tc>
        <w:tc>
          <w:tcPr>
            <w:tcW w:w="909" w:type="dxa"/>
            <w:vAlign w:val="top"/>
          </w:tcPr>
          <w:p>
            <w:pPr>
              <w:rPr>
                <w:rFonts w:hint="default" w:ascii="Arial"/>
                <w:sz w:val="21"/>
                <w:lang w:val="en-US" w:eastAsia="zh-CN"/>
              </w:rPr>
            </w:pPr>
            <w:r>
              <w:rPr>
                <w:rFonts w:hint="eastAsia" w:ascii="Arial"/>
                <w:sz w:val="21"/>
                <w:lang w:val="en-US" w:eastAsia="zh-CN"/>
              </w:rPr>
              <w:t>24；1；2；3；4；5；6；8；9；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200a-2-22</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17</w:t>
            </w:r>
          </w:p>
        </w:tc>
        <w:tc>
          <w:tcPr>
            <w:tcW w:w="909" w:type="dxa"/>
            <w:vAlign w:val="top"/>
          </w:tcPr>
          <w:p>
            <w:pPr>
              <w:rPr>
                <w:rFonts w:hint="default" w:ascii="Arial"/>
                <w:sz w:val="21"/>
                <w:lang w:val="en-US" w:eastAsia="zh-CN"/>
              </w:rPr>
            </w:pPr>
            <w:r>
              <w:rPr>
                <w:rFonts w:hint="eastAsia" w:ascii="Arial"/>
                <w:sz w:val="21"/>
                <w:lang w:val="en-US" w:eastAsia="zh-CN"/>
              </w:rPr>
              <w:t>25；1；2；3；4；5；6；7；9；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2003-8.5-15</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18</w:t>
            </w:r>
          </w:p>
        </w:tc>
        <w:tc>
          <w:tcPr>
            <w:tcW w:w="909" w:type="dxa"/>
            <w:vAlign w:val="top"/>
          </w:tcPr>
          <w:p>
            <w:pPr>
              <w:rPr>
                <w:rFonts w:hint="default" w:ascii="Arial"/>
                <w:sz w:val="21"/>
                <w:lang w:val="en-US" w:eastAsia="zh-CN"/>
              </w:rPr>
            </w:pPr>
            <w:r>
              <w:rPr>
                <w:rFonts w:hint="eastAsia" w:ascii="Arial"/>
                <w:sz w:val="21"/>
                <w:lang w:val="en-US" w:eastAsia="zh-CN"/>
              </w:rPr>
              <w:t>26；1；2；3；4；5；6；7；9；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2002-0-15</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19</w:t>
            </w:r>
          </w:p>
        </w:tc>
        <w:tc>
          <w:tcPr>
            <w:tcW w:w="909" w:type="dxa"/>
            <w:vAlign w:val="top"/>
          </w:tcPr>
          <w:p>
            <w:pPr>
              <w:rPr>
                <w:rFonts w:hint="default" w:ascii="Arial"/>
                <w:sz w:val="21"/>
                <w:lang w:val="en-US" w:eastAsia="zh-CN"/>
              </w:rPr>
            </w:pPr>
            <w:r>
              <w:rPr>
                <w:rFonts w:hint="eastAsia" w:ascii="Arial"/>
                <w:sz w:val="21"/>
                <w:lang w:val="en-US" w:eastAsia="zh-CN"/>
              </w:rPr>
              <w:t>27；1；2；3；4；5；6；7；9；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2002-13-15</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20</w:t>
            </w:r>
          </w:p>
        </w:tc>
        <w:tc>
          <w:tcPr>
            <w:tcW w:w="909" w:type="dxa"/>
            <w:vAlign w:val="top"/>
          </w:tcPr>
          <w:p>
            <w:pPr>
              <w:rPr>
                <w:rFonts w:hint="default" w:ascii="Arial"/>
                <w:sz w:val="21"/>
                <w:lang w:val="en-US" w:eastAsia="zh-CN"/>
              </w:rPr>
            </w:pPr>
            <w:r>
              <w:rPr>
                <w:rFonts w:hint="eastAsia" w:ascii="Arial"/>
                <w:sz w:val="21"/>
                <w:lang w:val="en-US" w:eastAsia="zh-CN"/>
              </w:rPr>
              <w:t>28；1；2；3；4；5；6；7；8；9；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2020-1-0.5</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21</w:t>
            </w:r>
          </w:p>
        </w:tc>
        <w:tc>
          <w:tcPr>
            <w:tcW w:w="909" w:type="dxa"/>
            <w:vAlign w:val="top"/>
          </w:tcPr>
          <w:p>
            <w:pPr>
              <w:rPr>
                <w:rFonts w:hint="default" w:ascii="Arial"/>
                <w:sz w:val="21"/>
                <w:lang w:val="en-US" w:eastAsia="zh-CN"/>
              </w:rPr>
            </w:pPr>
            <w:r>
              <w:rPr>
                <w:rFonts w:hint="eastAsia" w:ascii="Arial"/>
                <w:sz w:val="21"/>
                <w:lang w:val="en-US" w:eastAsia="zh-CN"/>
              </w:rPr>
              <w:t>29；1；2；3；4；5；6；7；8；9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2020-1-0</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22</w:t>
            </w:r>
          </w:p>
        </w:tc>
        <w:tc>
          <w:tcPr>
            <w:tcW w:w="909" w:type="dxa"/>
            <w:vAlign w:val="top"/>
          </w:tcPr>
          <w:p>
            <w:pPr>
              <w:rPr>
                <w:rFonts w:hint="default" w:ascii="Arial"/>
                <w:sz w:val="21"/>
                <w:lang w:val="en-US" w:eastAsia="zh-CN"/>
              </w:rPr>
            </w:pPr>
            <w:r>
              <w:rPr>
                <w:rFonts w:hint="eastAsia" w:ascii="Arial"/>
                <w:sz w:val="21"/>
                <w:lang w:val="en-US" w:eastAsia="zh-CN"/>
              </w:rPr>
              <w:t>30；1；2；3；4；5；6；7；8；9</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2020-1-33</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23</w:t>
            </w:r>
          </w:p>
        </w:tc>
        <w:tc>
          <w:tcPr>
            <w:tcW w:w="909" w:type="dxa"/>
            <w:vAlign w:val="top"/>
          </w:tcPr>
          <w:p>
            <w:pPr>
              <w:rPr>
                <w:rFonts w:hint="default" w:ascii="Arial"/>
                <w:sz w:val="21"/>
                <w:lang w:val="en-US" w:eastAsia="zh-CN"/>
              </w:rPr>
            </w:pPr>
            <w:r>
              <w:rPr>
                <w:rFonts w:hint="eastAsia" w:ascii="Arial"/>
                <w:sz w:val="21"/>
                <w:lang w:val="en-US" w:eastAsia="zh-CN"/>
              </w:rPr>
              <w:t>31；1；2；3；4；5；6；7；8；10</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2020-2-0.5</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24</w:t>
            </w:r>
          </w:p>
        </w:tc>
        <w:tc>
          <w:tcPr>
            <w:tcW w:w="909" w:type="dxa"/>
            <w:vAlign w:val="top"/>
          </w:tcPr>
          <w:p>
            <w:pPr>
              <w:rPr>
                <w:rFonts w:hint="default" w:ascii="Arial"/>
                <w:sz w:val="21"/>
                <w:lang w:val="en-US" w:eastAsia="zh-CN"/>
              </w:rPr>
            </w:pPr>
            <w:r>
              <w:rPr>
                <w:rFonts w:hint="eastAsia" w:ascii="Arial"/>
                <w:sz w:val="21"/>
                <w:lang w:val="en-US" w:eastAsia="zh-CN"/>
              </w:rPr>
              <w:t>32；1；2；3；4；5；6；7；8；10</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2020-1-0</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25</w:t>
            </w:r>
          </w:p>
        </w:tc>
        <w:tc>
          <w:tcPr>
            <w:tcW w:w="909" w:type="dxa"/>
            <w:vAlign w:val="top"/>
          </w:tcPr>
          <w:p>
            <w:pPr>
              <w:rPr>
                <w:rFonts w:hint="default" w:ascii="Arial"/>
                <w:sz w:val="21"/>
                <w:lang w:val="en-US" w:eastAsia="zh-CN"/>
              </w:rPr>
            </w:pPr>
            <w:r>
              <w:rPr>
                <w:rFonts w:hint="eastAsia" w:ascii="Arial"/>
                <w:sz w:val="21"/>
                <w:lang w:val="en-US" w:eastAsia="zh-CN"/>
              </w:rPr>
              <w:t>33；1；2；3；4；5；6；7；8；10</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2020-1-30</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26</w:t>
            </w:r>
          </w:p>
        </w:tc>
        <w:tc>
          <w:tcPr>
            <w:tcW w:w="909" w:type="dxa"/>
            <w:vAlign w:val="top"/>
          </w:tcPr>
          <w:p>
            <w:pPr>
              <w:rPr>
                <w:rFonts w:hint="default" w:ascii="Arial"/>
                <w:sz w:val="21"/>
                <w:lang w:val="en-US" w:eastAsia="zh-CN"/>
              </w:rPr>
            </w:pPr>
            <w:r>
              <w:rPr>
                <w:rFonts w:hint="eastAsia" w:ascii="Arial"/>
                <w:sz w:val="21"/>
                <w:lang w:val="en-US" w:eastAsia="zh-CN"/>
              </w:rPr>
              <w:t>34；1；2；3；4；5；6；7；8；11</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2021-2-0.5</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27</w:t>
            </w:r>
          </w:p>
        </w:tc>
        <w:tc>
          <w:tcPr>
            <w:tcW w:w="909" w:type="dxa"/>
            <w:vAlign w:val="top"/>
          </w:tcPr>
          <w:p>
            <w:pPr>
              <w:rPr>
                <w:rFonts w:hint="default" w:ascii="Arial"/>
                <w:sz w:val="21"/>
                <w:lang w:val="en-US" w:eastAsia="zh-CN"/>
              </w:rPr>
            </w:pPr>
            <w:r>
              <w:rPr>
                <w:rFonts w:hint="eastAsia" w:ascii="Arial"/>
                <w:sz w:val="21"/>
                <w:lang w:val="en-US" w:eastAsia="zh-CN"/>
              </w:rPr>
              <w:t>35；1；2；3；4；5；6；7；8；11</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2020-1-0</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28</w:t>
            </w:r>
          </w:p>
        </w:tc>
        <w:tc>
          <w:tcPr>
            <w:tcW w:w="909" w:type="dxa"/>
            <w:vAlign w:val="top"/>
          </w:tcPr>
          <w:p>
            <w:pPr>
              <w:rPr>
                <w:rFonts w:hint="default" w:ascii="Arial"/>
                <w:sz w:val="21"/>
                <w:lang w:val="en-US" w:eastAsia="zh-CN"/>
              </w:rPr>
            </w:pPr>
            <w:r>
              <w:rPr>
                <w:rFonts w:hint="eastAsia" w:ascii="Arial"/>
                <w:sz w:val="21"/>
                <w:lang w:val="en-US" w:eastAsia="zh-CN"/>
              </w:rPr>
              <w:t>36；1；2；3；4；5；6；7；8；11</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2020-1-29</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29</w:t>
            </w:r>
          </w:p>
        </w:tc>
        <w:tc>
          <w:tcPr>
            <w:tcW w:w="909" w:type="dxa"/>
            <w:vAlign w:val="top"/>
          </w:tcPr>
          <w:p>
            <w:pPr>
              <w:rPr>
                <w:rFonts w:hint="default" w:ascii="Arial"/>
                <w:sz w:val="21"/>
                <w:lang w:val="en-US" w:eastAsia="zh-CN"/>
              </w:rPr>
            </w:pPr>
            <w:r>
              <w:rPr>
                <w:rFonts w:hint="eastAsia" w:ascii="Arial"/>
                <w:sz w:val="21"/>
                <w:lang w:val="en-US" w:eastAsia="zh-CN"/>
              </w:rPr>
              <w:t>37；1；2；3；4；5；6；7；8；12</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2020-4-0.5</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30</w:t>
            </w:r>
          </w:p>
        </w:tc>
        <w:tc>
          <w:tcPr>
            <w:tcW w:w="909" w:type="dxa"/>
            <w:vAlign w:val="top"/>
          </w:tcPr>
          <w:p>
            <w:pPr>
              <w:rPr>
                <w:rFonts w:hint="default" w:ascii="Arial"/>
                <w:sz w:val="21"/>
                <w:lang w:val="en-US" w:eastAsia="zh-CN"/>
              </w:rPr>
            </w:pPr>
            <w:r>
              <w:rPr>
                <w:rFonts w:hint="eastAsia" w:ascii="Arial"/>
                <w:sz w:val="21"/>
                <w:lang w:val="en-US" w:eastAsia="zh-CN"/>
              </w:rPr>
              <w:t>38；1；2；3；4；5；6；7；8；12</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2020-1-0</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8" w:hRule="atLeast"/>
        </w:trPr>
        <w:tc>
          <w:tcPr>
            <w:tcW w:w="1070" w:type="dxa"/>
            <w:vAlign w:val="top"/>
          </w:tcPr>
          <w:p>
            <w:pPr>
              <w:spacing w:before="60" w:line="187" w:lineRule="auto"/>
              <w:ind w:left="488"/>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w:t>
            </w:r>
          </w:p>
        </w:tc>
        <w:tc>
          <w:tcPr>
            <w:tcW w:w="909" w:type="dxa"/>
            <w:vAlign w:val="top"/>
          </w:tcPr>
          <w:p>
            <w:pPr>
              <w:rPr>
                <w:rFonts w:hint="default" w:ascii="Arial"/>
                <w:sz w:val="21"/>
                <w:lang w:val="en-US" w:eastAsia="zh-CN"/>
              </w:rPr>
            </w:pPr>
            <w:r>
              <w:rPr>
                <w:rFonts w:hint="eastAsia" w:ascii="Arial"/>
                <w:sz w:val="21"/>
                <w:lang w:val="en-US" w:eastAsia="zh-CN"/>
              </w:rPr>
              <w:t>39；1；2；3；4；5；6；7；8；12</w:t>
            </w:r>
          </w:p>
        </w:tc>
        <w:tc>
          <w:tcPr>
            <w:tcW w:w="1108"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Jiangxiao</w:t>
            </w:r>
          </w:p>
        </w:tc>
        <w:tc>
          <w:tcPr>
            <w:tcW w:w="1094"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小明</w:t>
            </w:r>
          </w:p>
        </w:tc>
        <w:tc>
          <w:tcPr>
            <w:tcW w:w="1065"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080" w:type="dxa"/>
            <w:vAlign w:val="top"/>
          </w:tcPr>
          <w:p>
            <w:pPr>
              <w:rPr>
                <w:rFonts w:hint="eastAsia" w:ascii="Arial" w:hAnsiTheme="minorHAnsi" w:eastAsiaTheme="minorEastAsia" w:cstheme="minorBidi"/>
                <w:kern w:val="2"/>
                <w:sz w:val="21"/>
                <w:szCs w:val="22"/>
                <w:lang w:val="en-US" w:eastAsia="zh-CN" w:bidi="ar-SA"/>
              </w:rPr>
            </w:pPr>
            <w:r>
              <w:rPr>
                <w:rFonts w:hint="eastAsia" w:ascii="Arial"/>
                <w:sz w:val="21"/>
                <w:lang w:val="en-US" w:eastAsia="zh-CN"/>
              </w:rPr>
              <w:t>123456</w:t>
            </w:r>
          </w:p>
        </w:tc>
        <w:tc>
          <w:tcPr>
            <w:tcW w:w="1132" w:type="dxa"/>
            <w:vAlign w:val="top"/>
          </w:tcPr>
          <w:p>
            <w:pPr>
              <w:rPr>
                <w:rFonts w:hint="default" w:ascii="Arial" w:hAnsiTheme="minorHAnsi" w:eastAsiaTheme="minorEastAsia" w:cstheme="minorBidi"/>
                <w:kern w:val="2"/>
                <w:sz w:val="21"/>
                <w:szCs w:val="22"/>
                <w:lang w:val="en-US" w:eastAsia="zh-CN" w:bidi="ar-SA"/>
              </w:rPr>
            </w:pPr>
            <w:r>
              <w:rPr>
                <w:rFonts w:hint="eastAsia" w:ascii="Arial"/>
                <w:sz w:val="21"/>
                <w:lang w:val="en-US" w:eastAsia="zh-CN"/>
              </w:rPr>
              <w:t>2020-1-31</w:t>
            </w:r>
          </w:p>
        </w:tc>
        <w:tc>
          <w:tcPr>
            <w:tcW w:w="1070" w:type="dxa"/>
            <w:vAlign w:val="top"/>
          </w:tcPr>
          <w:p>
            <w:pPr>
              <w:spacing w:before="133" w:line="221" w:lineRule="auto"/>
              <w:ind w:left="125"/>
              <w:rPr>
                <w:rFonts w:ascii="宋体" w:hAnsi="宋体" w:eastAsia="宋体" w:cs="宋体"/>
                <w:spacing w:val="-2"/>
                <w:sz w:val="21"/>
                <w:szCs w:val="21"/>
              </w:rPr>
            </w:pPr>
            <w:r>
              <w:rPr>
                <w:rFonts w:ascii="宋体" w:hAnsi="宋体" w:eastAsia="宋体" w:cs="宋体"/>
                <w:spacing w:val="-3"/>
                <w:sz w:val="21"/>
                <w:szCs w:val="21"/>
              </w:rPr>
              <w:t>系</w:t>
            </w:r>
            <w:r>
              <w:rPr>
                <w:rFonts w:ascii="宋体" w:hAnsi="宋体" w:eastAsia="宋体" w:cs="宋体"/>
                <w:spacing w:val="-2"/>
                <w:sz w:val="21"/>
                <w:szCs w:val="21"/>
              </w:rPr>
              <w:t>统提示</w:t>
            </w:r>
          </w:p>
          <w:p>
            <w:pP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注册失败</w:t>
            </w:r>
          </w:p>
        </w:tc>
      </w:tr>
    </w:tbl>
    <w:p>
      <w:pPr>
        <w:pStyle w:val="3"/>
        <w:spacing w:before="10"/>
        <w:rPr>
          <w:sz w:val="7"/>
        </w:rPr>
      </w:pPr>
    </w:p>
    <w:p>
      <w:pPr>
        <w:rPr>
          <w:rFonts w:ascii="Arial" w:hAnsi="Arial" w:eastAsia="Arial" w:cs="Arial"/>
          <w:sz w:val="21"/>
          <w:szCs w:val="21"/>
        </w:rPr>
        <w:sectPr>
          <w:pgSz w:w="11907" w:h="16839"/>
          <w:pgMar w:top="1431" w:right="1684" w:bottom="0" w:left="1687" w:header="0" w:footer="0" w:gutter="0"/>
          <w:cols w:space="720" w:num="1"/>
        </w:sectPr>
      </w:pPr>
    </w:p>
    <w:p>
      <w:pPr>
        <w:pStyle w:val="3"/>
        <w:spacing w:before="0"/>
        <w:rPr>
          <w:sz w:val="20"/>
        </w:rPr>
      </w:pPr>
    </w:p>
    <w:p>
      <w:pPr>
        <w:pStyle w:val="3"/>
        <w:spacing w:before="12"/>
        <w:rPr>
          <w:sz w:val="16"/>
        </w:rPr>
      </w:pPr>
    </w:p>
    <w:p>
      <w:pPr>
        <w:pStyle w:val="3"/>
        <w:spacing w:before="74"/>
        <w:ind w:left="220"/>
        <w:rPr>
          <w:rFonts w:ascii="Times New Roman" w:eastAsia="Times New Roman"/>
        </w:rPr>
      </w:pPr>
      <w:r>
        <w:t>采用边界值分析法进行测试用例设计</w:t>
      </w:r>
      <w:r>
        <w:rPr>
          <w:rFonts w:ascii="Times New Roman" w:eastAsia="Times New Roman"/>
        </w:rPr>
        <w:t>:</w:t>
      </w:r>
    </w:p>
    <w:p>
      <w:pPr>
        <w:pStyle w:val="3"/>
        <w:ind w:left="700"/>
      </w:pPr>
      <w:r>
        <w:rPr>
          <w:spacing w:val="-10"/>
        </w:rPr>
        <w:t xml:space="preserve">第一步：针对表 </w:t>
      </w:r>
      <w:r>
        <w:rPr>
          <w:rFonts w:ascii="Times New Roman" w:eastAsia="Times New Roman"/>
          <w:spacing w:val="-2"/>
        </w:rPr>
        <w:t>1-1</w:t>
      </w:r>
      <w:r>
        <w:rPr>
          <w:rFonts w:ascii="Times New Roman" w:eastAsia="Times New Roman"/>
        </w:rPr>
        <w:t xml:space="preserve"> </w:t>
      </w:r>
      <w:r>
        <w:rPr>
          <w:spacing w:val="-2"/>
        </w:rPr>
        <w:t>中的各等价类，进行边界值选取，形成新的测试用例如</w:t>
      </w:r>
    </w:p>
    <w:p>
      <w:pPr>
        <w:pStyle w:val="3"/>
        <w:spacing w:before="160"/>
        <w:ind w:left="220"/>
      </w:pPr>
      <w:r>
        <w:rPr>
          <w:spacing w:val="-31"/>
        </w:rPr>
        <w:t xml:space="preserve">表 </w:t>
      </w:r>
      <w:r>
        <w:rPr>
          <w:rFonts w:ascii="Times New Roman" w:eastAsia="Times New Roman"/>
          <w:spacing w:val="-1"/>
        </w:rPr>
        <w:t>1-3</w:t>
      </w:r>
      <w:r>
        <w:rPr>
          <w:rFonts w:ascii="Times New Roman" w:eastAsia="Times New Roman"/>
          <w:spacing w:val="1"/>
        </w:rPr>
        <w:t xml:space="preserve"> </w:t>
      </w:r>
      <w:r>
        <w:t>所示。</w:t>
      </w:r>
    </w:p>
    <w:p>
      <w:pPr>
        <w:pStyle w:val="3"/>
        <w:spacing w:line="364" w:lineRule="auto"/>
        <w:ind w:left="220" w:right="936" w:firstLine="479"/>
      </w:pPr>
      <w:r>
        <w:rPr>
          <w:color w:val="FF0000"/>
          <w:spacing w:val="-11"/>
        </w:rPr>
        <w:t>注意：请大家根据下面给定的表格填写自己设计的针对边界值的新等价类取</w:t>
      </w:r>
      <w:r>
        <w:rPr>
          <w:color w:val="FF0000"/>
        </w:rPr>
        <w:t>值方式。</w:t>
      </w:r>
    </w:p>
    <w:p>
      <w:pPr>
        <w:spacing w:before="21"/>
        <w:ind w:left="3473" w:right="0" w:firstLine="0"/>
        <w:jc w:val="left"/>
        <w:rPr>
          <w:sz w:val="21"/>
        </w:rPr>
      </w:pPr>
      <w:r>
        <w:rPr>
          <w:spacing w:val="-27"/>
          <w:sz w:val="21"/>
        </w:rPr>
        <w:t xml:space="preserve">表 </w:t>
      </w:r>
      <w:r>
        <w:rPr>
          <w:rFonts w:ascii="Times New Roman" w:eastAsia="Times New Roman"/>
          <w:spacing w:val="-1"/>
          <w:sz w:val="21"/>
        </w:rPr>
        <w:t>1-3</w:t>
      </w:r>
      <w:r>
        <w:rPr>
          <w:rFonts w:ascii="Times New Roman" w:eastAsia="Times New Roman"/>
          <w:spacing w:val="4"/>
          <w:sz w:val="21"/>
        </w:rPr>
        <w:t xml:space="preserve"> </w:t>
      </w:r>
      <w:r>
        <w:rPr>
          <w:sz w:val="21"/>
        </w:rPr>
        <w:t>注册</w:t>
      </w:r>
      <w:r>
        <w:rPr>
          <w:rFonts w:ascii="Times New Roman" w:eastAsia="Times New Roman"/>
          <w:sz w:val="21"/>
        </w:rPr>
        <w:t>_</w:t>
      </w:r>
      <w:r>
        <w:rPr>
          <w:sz w:val="21"/>
        </w:rPr>
        <w:t>边界值选取</w:t>
      </w:r>
    </w:p>
    <w:p>
      <w:pPr>
        <w:pStyle w:val="3"/>
        <w:spacing w:before="10"/>
        <w:rPr>
          <w:sz w:val="7"/>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2"/>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840" w:type="dxa"/>
          </w:tcPr>
          <w:p>
            <w:pPr>
              <w:pStyle w:val="8"/>
              <w:spacing w:before="101"/>
              <w:ind w:left="665" w:right="654"/>
              <w:jc w:val="center"/>
              <w:rPr>
                <w:sz w:val="21"/>
              </w:rPr>
            </w:pPr>
            <w:r>
              <w:rPr>
                <w:sz w:val="21"/>
              </w:rPr>
              <w:t>输入</w:t>
            </w:r>
          </w:p>
        </w:tc>
        <w:tc>
          <w:tcPr>
            <w:tcW w:w="2842" w:type="dxa"/>
          </w:tcPr>
          <w:p>
            <w:pPr>
              <w:pStyle w:val="8"/>
              <w:spacing w:before="101"/>
              <w:ind w:left="552" w:right="543"/>
              <w:jc w:val="center"/>
              <w:rPr>
                <w:sz w:val="21"/>
              </w:rPr>
            </w:pPr>
            <w:r>
              <w:rPr>
                <w:sz w:val="21"/>
              </w:rPr>
              <w:t>等价类</w:t>
            </w:r>
          </w:p>
        </w:tc>
        <w:tc>
          <w:tcPr>
            <w:tcW w:w="2843" w:type="dxa"/>
          </w:tcPr>
          <w:p>
            <w:pPr>
              <w:pStyle w:val="8"/>
              <w:spacing w:before="101"/>
              <w:ind w:left="1085" w:right="1077"/>
              <w:jc w:val="center"/>
              <w:rPr>
                <w:sz w:val="21"/>
              </w:rPr>
            </w:pPr>
            <w:r>
              <w:rPr>
                <w:sz w:val="21"/>
              </w:rPr>
              <w:t>边界值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40" w:type="dxa"/>
            <w:vAlign w:val="top"/>
          </w:tcPr>
          <w:p>
            <w:pPr>
              <w:spacing w:before="129" w:line="222" w:lineRule="auto"/>
              <w:ind w:left="1010" w:leftChars="0" w:right="0" w:rightChars="0"/>
              <w:rPr>
                <w:sz w:val="21"/>
              </w:rPr>
            </w:pPr>
            <w:r>
              <w:rPr>
                <w:rFonts w:ascii="宋体" w:hAnsi="宋体" w:eastAsia="宋体" w:cs="宋体"/>
                <w:spacing w:val="-3"/>
                <w:sz w:val="21"/>
                <w:szCs w:val="21"/>
              </w:rPr>
              <w:t>登录账号</w:t>
            </w:r>
          </w:p>
        </w:tc>
        <w:tc>
          <w:tcPr>
            <w:tcW w:w="2842" w:type="dxa"/>
            <w:vAlign w:val="top"/>
          </w:tcPr>
          <w:p>
            <w:pPr>
              <w:spacing w:before="129" w:line="221" w:lineRule="auto"/>
              <w:ind w:left="603" w:leftChars="0" w:right="0" w:rightChars="0"/>
              <w:rPr>
                <w:sz w:val="21"/>
              </w:rPr>
            </w:pPr>
            <w:r>
              <w:rPr>
                <w:rFonts w:ascii="宋体" w:hAnsi="宋体" w:eastAsia="宋体" w:cs="宋体"/>
                <w:spacing w:val="-1"/>
                <w:sz w:val="21"/>
                <w:szCs w:val="21"/>
              </w:rPr>
              <w:t xml:space="preserve">长度 </w:t>
            </w:r>
            <w:r>
              <w:rPr>
                <w:rFonts w:ascii="Times New Roman" w:hAnsi="Times New Roman" w:eastAsia="Times New Roman" w:cs="Times New Roman"/>
                <w:spacing w:val="-1"/>
                <w:sz w:val="21"/>
                <w:szCs w:val="21"/>
              </w:rPr>
              <w:t>3- 1</w:t>
            </w:r>
            <w:r>
              <w:rPr>
                <w:rFonts w:ascii="Times New Roman" w:hAnsi="Times New Roman" w:eastAsia="Times New Roman" w:cs="Times New Roman"/>
                <w:sz w:val="21"/>
                <w:szCs w:val="21"/>
              </w:rPr>
              <w:t xml:space="preserve">9 </w:t>
            </w:r>
            <w:r>
              <w:rPr>
                <w:rFonts w:ascii="宋体" w:hAnsi="宋体" w:eastAsia="宋体" w:cs="宋体"/>
                <w:sz w:val="21"/>
                <w:szCs w:val="21"/>
              </w:rPr>
              <w:t>位(</w:t>
            </w:r>
            <w:r>
              <w:rPr>
                <w:rFonts w:ascii="Times New Roman" w:hAnsi="Times New Roman" w:eastAsia="Times New Roman" w:cs="Times New Roman"/>
                <w:sz w:val="21"/>
                <w:szCs w:val="21"/>
              </w:rPr>
              <w:t>1</w:t>
            </w:r>
            <w:r>
              <w:rPr>
                <w:rFonts w:ascii="宋体" w:hAnsi="宋体" w:eastAsia="宋体" w:cs="宋体"/>
                <w:sz w:val="21"/>
                <w:szCs w:val="21"/>
              </w:rPr>
              <w:t>)</w:t>
            </w:r>
          </w:p>
        </w:tc>
        <w:tc>
          <w:tcPr>
            <w:tcW w:w="2843" w:type="dxa"/>
            <w:vAlign w:val="top"/>
          </w:tcPr>
          <w:p>
            <w:pPr>
              <w:rPr>
                <w:rFonts w:hint="eastAsia" w:ascii="Arial"/>
                <w:sz w:val="21"/>
                <w:lang w:val="en-US" w:eastAsia="zh-CN"/>
              </w:rPr>
            </w:pPr>
            <w:r>
              <w:rPr>
                <w:rFonts w:hint="eastAsia" w:ascii="Arial"/>
                <w:sz w:val="21"/>
                <w:lang w:val="en-US" w:eastAsia="zh-CN"/>
              </w:rPr>
              <w:t>有效：</w:t>
            </w:r>
          </w:p>
          <w:p>
            <w:pPr>
              <w:rPr>
                <w:rFonts w:hint="eastAsia" w:ascii="Arial"/>
                <w:sz w:val="21"/>
                <w:lang w:val="en-US" w:eastAsia="zh-CN"/>
              </w:rPr>
            </w:pPr>
            <w:r>
              <w:rPr>
                <w:rFonts w:hint="eastAsia" w:ascii="Arial"/>
                <w:sz w:val="21"/>
                <w:lang w:val="en-US" w:eastAsia="zh-CN"/>
              </w:rPr>
              <w:t>111（2）</w:t>
            </w:r>
          </w:p>
          <w:p>
            <w:pPr>
              <w:rPr>
                <w:rFonts w:hint="eastAsia" w:ascii="Arial"/>
                <w:sz w:val="21"/>
                <w:lang w:val="en-US" w:eastAsia="zh-CN"/>
              </w:rPr>
            </w:pPr>
            <w:r>
              <w:rPr>
                <w:rFonts w:hint="eastAsia" w:ascii="Arial"/>
                <w:sz w:val="21"/>
                <w:lang w:val="en-US" w:eastAsia="zh-CN"/>
              </w:rPr>
              <w:t>1111111111111111111（3）</w:t>
            </w:r>
          </w:p>
          <w:p>
            <w:pPr>
              <w:rPr>
                <w:rFonts w:hint="eastAsia" w:ascii="Arial"/>
                <w:sz w:val="21"/>
                <w:lang w:val="en-US" w:eastAsia="zh-CN"/>
              </w:rPr>
            </w:pPr>
            <w:r>
              <w:rPr>
                <w:rFonts w:hint="eastAsia" w:ascii="Arial"/>
                <w:sz w:val="21"/>
                <w:lang w:val="en-US" w:eastAsia="zh-CN"/>
              </w:rPr>
              <w:t>无效：</w:t>
            </w:r>
          </w:p>
          <w:p>
            <w:pPr>
              <w:rPr>
                <w:rFonts w:hint="eastAsia" w:ascii="Arial"/>
                <w:sz w:val="21"/>
                <w:lang w:val="en-US" w:eastAsia="zh-CN"/>
              </w:rPr>
            </w:pPr>
            <w:r>
              <w:rPr>
                <w:rFonts w:hint="eastAsia" w:ascii="Arial"/>
                <w:sz w:val="21"/>
                <w:lang w:val="en-US" w:eastAsia="zh-CN"/>
              </w:rPr>
              <w:t>11（4）</w:t>
            </w:r>
          </w:p>
          <w:p>
            <w:pPr>
              <w:ind w:left="0" w:leftChars="0" w:right="0" w:rightChars="0"/>
              <w:rPr>
                <w:rFonts w:ascii="Times New Roman"/>
                <w:sz w:val="22"/>
              </w:rPr>
            </w:pPr>
            <w:r>
              <w:rPr>
                <w:rFonts w:hint="eastAsia" w:ascii="Arial"/>
                <w:sz w:val="21"/>
                <w:lang w:val="en-US" w:eastAsia="zh-CN"/>
              </w:rPr>
              <w:t>11111111111111111111（5）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40" w:type="dxa"/>
            <w:vAlign w:val="top"/>
          </w:tcPr>
          <w:p>
            <w:pPr>
              <w:spacing w:before="129" w:line="224" w:lineRule="auto"/>
              <w:ind w:left="1218" w:leftChars="0" w:right="0" w:rightChars="0"/>
              <w:rPr>
                <w:sz w:val="21"/>
              </w:rPr>
            </w:pPr>
            <w:r>
              <w:rPr>
                <w:rFonts w:ascii="宋体" w:hAnsi="宋体" w:eastAsia="宋体" w:cs="宋体"/>
                <w:spacing w:val="-2"/>
                <w:sz w:val="21"/>
                <w:szCs w:val="21"/>
              </w:rPr>
              <w:t>密码</w:t>
            </w:r>
          </w:p>
        </w:tc>
        <w:tc>
          <w:tcPr>
            <w:tcW w:w="2842" w:type="dxa"/>
            <w:vAlign w:val="top"/>
          </w:tcPr>
          <w:p>
            <w:pPr>
              <w:spacing w:before="130" w:line="221" w:lineRule="auto"/>
              <w:ind w:left="576" w:leftChars="0" w:right="0" w:rightChars="0"/>
              <w:rPr>
                <w:sz w:val="21"/>
              </w:rPr>
            </w:pPr>
            <w:r>
              <w:rPr>
                <w:rFonts w:ascii="Times New Roman" w:hAnsi="Times New Roman" w:eastAsia="Times New Roman" w:cs="Times New Roman"/>
                <w:spacing w:val="-5"/>
                <w:sz w:val="21"/>
                <w:szCs w:val="21"/>
              </w:rPr>
              <w:t xml:space="preserve">6- 10 </w:t>
            </w:r>
            <w:r>
              <w:rPr>
                <w:rFonts w:ascii="宋体" w:hAnsi="宋体" w:eastAsia="宋体" w:cs="宋体"/>
                <w:spacing w:val="-5"/>
                <w:sz w:val="21"/>
                <w:szCs w:val="21"/>
              </w:rPr>
              <w:t>位字母或数</w:t>
            </w:r>
            <w:r>
              <w:rPr>
                <w:rFonts w:ascii="宋体" w:hAnsi="宋体" w:eastAsia="宋体" w:cs="宋体"/>
                <w:spacing w:val="-4"/>
                <w:sz w:val="21"/>
                <w:szCs w:val="21"/>
              </w:rPr>
              <w:t>字</w:t>
            </w:r>
            <w:r>
              <w:rPr>
                <w:rFonts w:hint="eastAsia" w:ascii="宋体" w:hAnsi="宋体" w:eastAsia="宋体" w:cs="宋体"/>
                <w:spacing w:val="-4"/>
                <w:sz w:val="21"/>
                <w:szCs w:val="21"/>
                <w:lang w:eastAsia="zh-CN"/>
              </w:rPr>
              <w:t>（</w:t>
            </w:r>
            <w:r>
              <w:rPr>
                <w:rFonts w:hint="eastAsia" w:ascii="宋体" w:hAnsi="宋体" w:eastAsia="宋体" w:cs="宋体"/>
                <w:spacing w:val="-4"/>
                <w:sz w:val="21"/>
                <w:szCs w:val="21"/>
                <w:lang w:val="en-US" w:eastAsia="zh-CN"/>
              </w:rPr>
              <w:t>6</w:t>
            </w:r>
            <w:r>
              <w:rPr>
                <w:rFonts w:hint="eastAsia" w:ascii="宋体" w:hAnsi="宋体" w:eastAsia="宋体" w:cs="宋体"/>
                <w:spacing w:val="-4"/>
                <w:sz w:val="21"/>
                <w:szCs w:val="21"/>
                <w:lang w:eastAsia="zh-CN"/>
              </w:rPr>
              <w:t>）</w:t>
            </w:r>
          </w:p>
        </w:tc>
        <w:tc>
          <w:tcPr>
            <w:tcW w:w="2843" w:type="dxa"/>
            <w:vAlign w:val="top"/>
          </w:tcPr>
          <w:p>
            <w:pPr>
              <w:rPr>
                <w:rFonts w:hint="eastAsia" w:ascii="Arial"/>
                <w:sz w:val="21"/>
                <w:lang w:val="en-US" w:eastAsia="zh-CN"/>
              </w:rPr>
            </w:pPr>
            <w:r>
              <w:rPr>
                <w:rFonts w:hint="eastAsia" w:ascii="Arial"/>
                <w:sz w:val="21"/>
                <w:lang w:val="en-US" w:eastAsia="zh-CN"/>
              </w:rPr>
              <w:t>有效：</w:t>
            </w:r>
          </w:p>
          <w:p>
            <w:pPr>
              <w:rPr>
                <w:rFonts w:hint="eastAsia" w:ascii="Arial"/>
                <w:sz w:val="21"/>
                <w:lang w:val="en-US" w:eastAsia="zh-CN"/>
              </w:rPr>
            </w:pPr>
            <w:r>
              <w:rPr>
                <w:rFonts w:hint="eastAsia" w:ascii="Arial"/>
                <w:sz w:val="21"/>
                <w:lang w:val="en-US" w:eastAsia="zh-CN"/>
              </w:rPr>
              <w:t>111111（7）</w:t>
            </w:r>
          </w:p>
          <w:p>
            <w:pPr>
              <w:rPr>
                <w:rFonts w:hint="eastAsia" w:ascii="Arial"/>
                <w:sz w:val="21"/>
                <w:lang w:val="en-US" w:eastAsia="zh-CN"/>
              </w:rPr>
            </w:pPr>
            <w:r>
              <w:rPr>
                <w:rFonts w:hint="eastAsia" w:ascii="Arial"/>
                <w:sz w:val="21"/>
                <w:lang w:val="en-US" w:eastAsia="zh-CN"/>
              </w:rPr>
              <w:t>1111111111（8）</w:t>
            </w:r>
          </w:p>
          <w:p>
            <w:pPr>
              <w:rPr>
                <w:rFonts w:hint="eastAsia" w:ascii="Arial"/>
                <w:sz w:val="21"/>
                <w:lang w:val="en-US" w:eastAsia="zh-CN"/>
              </w:rPr>
            </w:pPr>
            <w:r>
              <w:rPr>
                <w:rFonts w:hint="eastAsia" w:ascii="Arial"/>
                <w:sz w:val="21"/>
                <w:lang w:val="en-US" w:eastAsia="zh-CN"/>
              </w:rPr>
              <w:t>无效：</w:t>
            </w:r>
          </w:p>
          <w:p>
            <w:pPr>
              <w:rPr>
                <w:rFonts w:hint="eastAsia" w:ascii="Arial"/>
                <w:sz w:val="21"/>
                <w:lang w:val="en-US" w:eastAsia="zh-CN"/>
              </w:rPr>
            </w:pPr>
            <w:r>
              <w:rPr>
                <w:rFonts w:hint="eastAsia" w:ascii="Arial"/>
                <w:sz w:val="21"/>
                <w:lang w:val="en-US" w:eastAsia="zh-CN"/>
              </w:rPr>
              <w:t>11111（9）</w:t>
            </w:r>
          </w:p>
          <w:p>
            <w:pPr>
              <w:ind w:left="0" w:leftChars="0" w:right="0" w:rightChars="0"/>
              <w:rPr>
                <w:rFonts w:ascii="Times New Roman"/>
                <w:sz w:val="22"/>
              </w:rPr>
            </w:pPr>
            <w:r>
              <w:rPr>
                <w:rFonts w:hint="eastAsia" w:ascii="Arial"/>
                <w:sz w:val="21"/>
                <w:lang w:val="en-US" w:eastAsia="zh-CN"/>
              </w:rPr>
              <w:t>11111111111（10）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40" w:type="dxa"/>
            <w:vAlign w:val="top"/>
          </w:tcPr>
          <w:p>
            <w:pPr>
              <w:spacing w:before="130" w:line="221" w:lineRule="auto"/>
              <w:ind w:left="710" w:leftChars="0" w:right="0" w:rightChars="0"/>
              <w:rPr>
                <w:sz w:val="21"/>
              </w:rPr>
            </w:pPr>
            <w:r>
              <w:rPr>
                <w:rFonts w:ascii="宋体" w:hAnsi="宋体" w:eastAsia="宋体" w:cs="宋体"/>
                <w:spacing w:val="-6"/>
                <w:sz w:val="21"/>
                <w:szCs w:val="21"/>
              </w:rPr>
              <w:t>出生日期（年）</w:t>
            </w:r>
          </w:p>
        </w:tc>
        <w:tc>
          <w:tcPr>
            <w:tcW w:w="2842" w:type="dxa"/>
            <w:vAlign w:val="top"/>
          </w:tcPr>
          <w:p>
            <w:pPr>
              <w:spacing w:before="130" w:line="221" w:lineRule="auto"/>
              <w:ind w:left="639" w:leftChars="0" w:right="0" w:rightChars="0"/>
              <w:rPr>
                <w:sz w:val="21"/>
              </w:rPr>
            </w:pPr>
            <w:r>
              <w:rPr>
                <w:rFonts w:ascii="宋体" w:hAnsi="宋体" w:eastAsia="宋体" w:cs="宋体"/>
                <w:spacing w:val="28"/>
                <w:sz w:val="21"/>
                <w:szCs w:val="21"/>
              </w:rPr>
              <w:t>年</w:t>
            </w:r>
            <w:r>
              <w:rPr>
                <w:rFonts w:ascii="宋体" w:hAnsi="宋体" w:eastAsia="宋体" w:cs="宋体"/>
                <w:spacing w:val="22"/>
                <w:sz w:val="21"/>
                <w:szCs w:val="21"/>
              </w:rPr>
              <w:t>(四位)(</w:t>
            </w:r>
            <w:r>
              <w:rPr>
                <w:rFonts w:ascii="Times New Roman" w:hAnsi="Times New Roman" w:eastAsia="Times New Roman" w:cs="Times New Roman"/>
                <w:spacing w:val="22"/>
                <w:sz w:val="21"/>
                <w:szCs w:val="21"/>
              </w:rPr>
              <w:t>1</w:t>
            </w:r>
            <w:r>
              <w:rPr>
                <w:rFonts w:hint="eastAsia" w:ascii="Times New Roman" w:hAnsi="Times New Roman" w:eastAsia="宋体" w:cs="Times New Roman"/>
                <w:spacing w:val="22"/>
                <w:sz w:val="21"/>
                <w:szCs w:val="21"/>
                <w:lang w:val="en-US" w:eastAsia="zh-CN"/>
              </w:rPr>
              <w:t>1</w:t>
            </w:r>
            <w:r>
              <w:rPr>
                <w:rFonts w:ascii="宋体" w:hAnsi="宋体" w:eastAsia="宋体" w:cs="宋体"/>
                <w:spacing w:val="22"/>
                <w:sz w:val="21"/>
                <w:szCs w:val="21"/>
              </w:rPr>
              <w:t>)</w:t>
            </w:r>
          </w:p>
        </w:tc>
        <w:tc>
          <w:tcPr>
            <w:tcW w:w="2843" w:type="dxa"/>
            <w:vAlign w:val="top"/>
          </w:tcPr>
          <w:p>
            <w:pPr>
              <w:rPr>
                <w:rFonts w:hint="eastAsia" w:ascii="Arial"/>
                <w:sz w:val="21"/>
                <w:lang w:val="en-US" w:eastAsia="zh-CN"/>
              </w:rPr>
            </w:pPr>
            <w:r>
              <w:rPr>
                <w:rFonts w:hint="eastAsia" w:ascii="Arial"/>
                <w:sz w:val="21"/>
                <w:lang w:val="en-US" w:eastAsia="zh-CN"/>
              </w:rPr>
              <w:t>有效：</w:t>
            </w:r>
          </w:p>
          <w:p>
            <w:pPr>
              <w:rPr>
                <w:rFonts w:hint="default" w:ascii="Arial"/>
                <w:sz w:val="21"/>
                <w:lang w:val="en-US" w:eastAsia="zh-CN"/>
              </w:rPr>
            </w:pPr>
            <w:r>
              <w:rPr>
                <w:rFonts w:hint="eastAsia" w:ascii="Arial"/>
                <w:sz w:val="21"/>
                <w:lang w:val="en-US" w:eastAsia="zh-CN"/>
              </w:rPr>
              <w:t>1111（12）</w:t>
            </w:r>
          </w:p>
          <w:p>
            <w:pPr>
              <w:rPr>
                <w:rFonts w:hint="eastAsia" w:ascii="Arial"/>
                <w:sz w:val="21"/>
                <w:lang w:val="en-US" w:eastAsia="zh-CN"/>
              </w:rPr>
            </w:pPr>
            <w:r>
              <w:rPr>
                <w:rFonts w:hint="eastAsia" w:ascii="Arial"/>
                <w:sz w:val="21"/>
                <w:lang w:val="en-US" w:eastAsia="zh-CN"/>
              </w:rPr>
              <w:t>无效：</w:t>
            </w:r>
          </w:p>
          <w:p>
            <w:pPr>
              <w:rPr>
                <w:rFonts w:hint="default" w:ascii="Arial"/>
                <w:sz w:val="21"/>
                <w:lang w:val="en-US" w:eastAsia="zh-CN"/>
              </w:rPr>
            </w:pPr>
            <w:r>
              <w:rPr>
                <w:rFonts w:hint="eastAsia" w:ascii="Arial"/>
                <w:sz w:val="21"/>
                <w:lang w:val="en-US" w:eastAsia="zh-CN"/>
              </w:rPr>
              <w:t>111（13）</w:t>
            </w:r>
          </w:p>
          <w:p>
            <w:pPr>
              <w:ind w:left="0" w:leftChars="0" w:right="0" w:rightChars="0"/>
              <w:rPr>
                <w:rFonts w:ascii="Times New Roman"/>
                <w:sz w:val="22"/>
              </w:rPr>
            </w:pPr>
            <w:r>
              <w:rPr>
                <w:rFonts w:hint="eastAsia" w:ascii="Arial"/>
                <w:sz w:val="21"/>
                <w:lang w:val="en-US" w:eastAsia="zh-CN"/>
              </w:rPr>
              <w:t>11111（14）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840" w:type="dxa"/>
            <w:vAlign w:val="top"/>
          </w:tcPr>
          <w:p>
            <w:pPr>
              <w:spacing w:before="131" w:line="221" w:lineRule="auto"/>
              <w:ind w:left="710" w:leftChars="0" w:right="0" w:rightChars="0"/>
              <w:rPr>
                <w:sz w:val="21"/>
              </w:rPr>
            </w:pPr>
            <w:r>
              <w:rPr>
                <w:rFonts w:ascii="宋体" w:hAnsi="宋体" w:eastAsia="宋体" w:cs="宋体"/>
                <w:spacing w:val="-6"/>
                <w:sz w:val="21"/>
                <w:szCs w:val="21"/>
              </w:rPr>
              <w:t>出生日期（月）</w:t>
            </w:r>
          </w:p>
        </w:tc>
        <w:tc>
          <w:tcPr>
            <w:tcW w:w="2842" w:type="dxa"/>
            <w:vAlign w:val="top"/>
          </w:tcPr>
          <w:p>
            <w:pPr>
              <w:spacing w:before="132" w:line="223" w:lineRule="auto"/>
              <w:ind w:left="933" w:leftChars="0" w:right="0" w:rightChars="0"/>
              <w:rPr>
                <w:sz w:val="21"/>
              </w:rPr>
            </w:pPr>
            <w:r>
              <w:rPr>
                <w:rFonts w:ascii="Times New Roman" w:hAnsi="Times New Roman" w:eastAsia="Times New Roman" w:cs="Times New Roman"/>
                <w:spacing w:val="-7"/>
                <w:sz w:val="21"/>
                <w:szCs w:val="21"/>
              </w:rPr>
              <w:t xml:space="preserve">1- 12  </w:t>
            </w:r>
            <w:r>
              <w:rPr>
                <w:rFonts w:ascii="宋体" w:hAnsi="宋体" w:eastAsia="宋体" w:cs="宋体"/>
                <w:spacing w:val="-7"/>
                <w:sz w:val="21"/>
                <w:szCs w:val="21"/>
              </w:rPr>
              <w:t>(</w:t>
            </w:r>
            <w:r>
              <w:rPr>
                <w:rFonts w:ascii="Times New Roman" w:hAnsi="Times New Roman" w:eastAsia="Times New Roman" w:cs="Times New Roman"/>
                <w:spacing w:val="-7"/>
                <w:sz w:val="21"/>
                <w:szCs w:val="21"/>
              </w:rPr>
              <w:t>1</w:t>
            </w:r>
            <w:r>
              <w:rPr>
                <w:rFonts w:hint="eastAsia" w:ascii="Times New Roman" w:hAnsi="Times New Roman" w:eastAsia="宋体" w:cs="Times New Roman"/>
                <w:spacing w:val="-7"/>
                <w:sz w:val="21"/>
                <w:szCs w:val="21"/>
                <w:lang w:val="en-US" w:eastAsia="zh-CN"/>
              </w:rPr>
              <w:t>5</w:t>
            </w:r>
            <w:r>
              <w:rPr>
                <w:rFonts w:ascii="宋体" w:hAnsi="宋体" w:eastAsia="宋体" w:cs="宋体"/>
                <w:spacing w:val="-6"/>
                <w:sz w:val="21"/>
                <w:szCs w:val="21"/>
              </w:rPr>
              <w:t>)</w:t>
            </w:r>
          </w:p>
        </w:tc>
        <w:tc>
          <w:tcPr>
            <w:tcW w:w="2843" w:type="dxa"/>
            <w:vAlign w:val="top"/>
          </w:tcPr>
          <w:p>
            <w:pPr>
              <w:rPr>
                <w:rFonts w:hint="eastAsia" w:ascii="Arial"/>
                <w:sz w:val="21"/>
                <w:lang w:val="en-US" w:eastAsia="zh-CN"/>
              </w:rPr>
            </w:pPr>
            <w:r>
              <w:rPr>
                <w:rFonts w:hint="eastAsia" w:ascii="Arial"/>
                <w:sz w:val="21"/>
                <w:lang w:val="en-US" w:eastAsia="zh-CN"/>
              </w:rPr>
              <w:t>有效：</w:t>
            </w:r>
          </w:p>
          <w:p>
            <w:pPr>
              <w:rPr>
                <w:rFonts w:hint="eastAsia" w:ascii="Arial"/>
                <w:sz w:val="21"/>
                <w:lang w:val="en-US" w:eastAsia="zh-CN"/>
              </w:rPr>
            </w:pPr>
            <w:r>
              <w:rPr>
                <w:rFonts w:hint="eastAsia" w:ascii="Arial"/>
                <w:sz w:val="21"/>
                <w:lang w:val="en-US" w:eastAsia="zh-CN"/>
              </w:rPr>
              <w:t>1（16）</w:t>
            </w:r>
          </w:p>
          <w:p>
            <w:pPr>
              <w:rPr>
                <w:rFonts w:hint="eastAsia" w:ascii="Arial"/>
                <w:sz w:val="21"/>
                <w:lang w:val="en-US" w:eastAsia="zh-CN"/>
              </w:rPr>
            </w:pPr>
            <w:r>
              <w:rPr>
                <w:rFonts w:hint="eastAsia" w:ascii="Arial"/>
                <w:sz w:val="21"/>
                <w:lang w:val="en-US" w:eastAsia="zh-CN"/>
              </w:rPr>
              <w:t>12（17）</w:t>
            </w:r>
          </w:p>
          <w:p>
            <w:pPr>
              <w:rPr>
                <w:rFonts w:hint="eastAsia" w:ascii="Arial"/>
                <w:sz w:val="21"/>
                <w:lang w:val="en-US" w:eastAsia="zh-CN"/>
              </w:rPr>
            </w:pPr>
            <w:r>
              <w:rPr>
                <w:rFonts w:hint="eastAsia" w:ascii="Arial"/>
                <w:sz w:val="21"/>
                <w:lang w:val="en-US" w:eastAsia="zh-CN"/>
              </w:rPr>
              <w:t>无效：</w:t>
            </w:r>
          </w:p>
          <w:p>
            <w:pPr>
              <w:rPr>
                <w:rFonts w:hint="eastAsia" w:ascii="Arial"/>
                <w:sz w:val="21"/>
                <w:lang w:val="en-US" w:eastAsia="zh-CN"/>
              </w:rPr>
            </w:pPr>
            <w:r>
              <w:rPr>
                <w:rFonts w:hint="eastAsia" w:ascii="Arial"/>
                <w:sz w:val="21"/>
                <w:lang w:val="en-US" w:eastAsia="zh-CN"/>
              </w:rPr>
              <w:t>0（18）</w:t>
            </w:r>
          </w:p>
          <w:p>
            <w:pPr>
              <w:ind w:left="0" w:leftChars="0" w:right="0" w:rightChars="0"/>
              <w:rPr>
                <w:rFonts w:ascii="Times New Roman"/>
                <w:sz w:val="22"/>
              </w:rPr>
            </w:pPr>
            <w:r>
              <w:rPr>
                <w:rFonts w:hint="eastAsia" w:ascii="Arial"/>
                <w:sz w:val="21"/>
                <w:lang w:val="en-US" w:eastAsia="zh-CN"/>
              </w:rPr>
              <w:t>13（19）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840" w:type="dxa"/>
            <w:vAlign w:val="top"/>
          </w:tcPr>
          <w:p>
            <w:pPr>
              <w:spacing w:before="132" w:line="221" w:lineRule="auto"/>
              <w:ind w:left="710" w:leftChars="0" w:right="0" w:rightChars="0"/>
              <w:rPr>
                <w:sz w:val="21"/>
              </w:rPr>
            </w:pPr>
            <w:r>
              <w:rPr>
                <w:rFonts w:ascii="宋体" w:hAnsi="宋体" w:eastAsia="宋体" w:cs="宋体"/>
                <w:spacing w:val="-6"/>
                <w:sz w:val="21"/>
                <w:szCs w:val="21"/>
              </w:rPr>
              <w:t>出生日期（日）</w:t>
            </w:r>
          </w:p>
        </w:tc>
        <w:tc>
          <w:tcPr>
            <w:tcW w:w="2842" w:type="dxa"/>
            <w:vAlign w:val="top"/>
          </w:tcPr>
          <w:p>
            <w:pPr>
              <w:spacing w:before="133" w:line="223" w:lineRule="auto"/>
              <w:ind w:left="933" w:leftChars="0" w:right="0" w:rightChars="0"/>
              <w:rPr>
                <w:sz w:val="21"/>
              </w:rPr>
            </w:pPr>
            <w:r>
              <w:rPr>
                <w:rFonts w:ascii="Times New Roman" w:hAnsi="Times New Roman" w:eastAsia="Times New Roman" w:cs="Times New Roman"/>
                <w:spacing w:val="-4"/>
                <w:sz w:val="21"/>
                <w:szCs w:val="21"/>
              </w:rPr>
              <w:t>1</w:t>
            </w:r>
            <w:r>
              <w:rPr>
                <w:rFonts w:ascii="Times New Roman" w:hAnsi="Times New Roman" w:eastAsia="Times New Roman" w:cs="Times New Roman"/>
                <w:spacing w:val="-3"/>
                <w:sz w:val="21"/>
                <w:szCs w:val="21"/>
              </w:rPr>
              <w:t>-</w:t>
            </w:r>
            <w:r>
              <w:rPr>
                <w:rFonts w:ascii="Times New Roman" w:hAnsi="Times New Roman" w:eastAsia="Times New Roman" w:cs="Times New Roman"/>
                <w:spacing w:val="-2"/>
                <w:sz w:val="21"/>
                <w:szCs w:val="21"/>
              </w:rPr>
              <w:t xml:space="preserve">31  </w:t>
            </w:r>
            <w:r>
              <w:rPr>
                <w:rFonts w:ascii="宋体" w:hAnsi="宋体" w:eastAsia="宋体" w:cs="宋体"/>
                <w:spacing w:val="-2"/>
                <w:sz w:val="21"/>
                <w:szCs w:val="21"/>
              </w:rPr>
              <w:t>(</w:t>
            </w:r>
            <w:r>
              <w:rPr>
                <w:rFonts w:ascii="Times New Roman" w:hAnsi="Times New Roman" w:eastAsia="Times New Roman" w:cs="Times New Roman"/>
                <w:spacing w:val="-2"/>
                <w:sz w:val="21"/>
                <w:szCs w:val="21"/>
              </w:rPr>
              <w:t>2</w:t>
            </w:r>
            <w:r>
              <w:rPr>
                <w:rFonts w:hint="eastAsia" w:ascii="Times New Roman" w:hAnsi="Times New Roman" w:eastAsia="宋体" w:cs="Times New Roman"/>
                <w:spacing w:val="-2"/>
                <w:sz w:val="21"/>
                <w:szCs w:val="21"/>
                <w:lang w:val="en-US" w:eastAsia="zh-CN"/>
              </w:rPr>
              <w:t>0</w:t>
            </w:r>
            <w:r>
              <w:rPr>
                <w:rFonts w:ascii="宋体" w:hAnsi="宋体" w:eastAsia="宋体" w:cs="宋体"/>
                <w:spacing w:val="-2"/>
                <w:sz w:val="21"/>
                <w:szCs w:val="21"/>
              </w:rPr>
              <w:t>)</w:t>
            </w:r>
          </w:p>
        </w:tc>
        <w:tc>
          <w:tcPr>
            <w:tcW w:w="2843" w:type="dxa"/>
            <w:vAlign w:val="top"/>
          </w:tcPr>
          <w:p>
            <w:pPr>
              <w:rPr>
                <w:rFonts w:hint="eastAsia" w:ascii="Arial"/>
                <w:sz w:val="21"/>
                <w:lang w:val="en-US" w:eastAsia="zh-CN"/>
              </w:rPr>
            </w:pPr>
            <w:r>
              <w:rPr>
                <w:rFonts w:hint="eastAsia" w:ascii="Arial"/>
                <w:sz w:val="21"/>
                <w:lang w:val="en-US" w:eastAsia="zh-CN"/>
              </w:rPr>
              <w:t>有效：</w:t>
            </w:r>
          </w:p>
          <w:p>
            <w:pPr>
              <w:rPr>
                <w:rFonts w:hint="eastAsia" w:ascii="Arial"/>
                <w:sz w:val="21"/>
                <w:lang w:val="en-US" w:eastAsia="zh-CN"/>
              </w:rPr>
            </w:pPr>
            <w:r>
              <w:rPr>
                <w:rFonts w:hint="eastAsia" w:ascii="Arial"/>
                <w:sz w:val="21"/>
                <w:lang w:val="en-US" w:eastAsia="zh-CN"/>
              </w:rPr>
              <w:t>1（21）</w:t>
            </w:r>
          </w:p>
          <w:p>
            <w:pPr>
              <w:rPr>
                <w:rFonts w:hint="eastAsia" w:ascii="Arial"/>
                <w:sz w:val="21"/>
                <w:lang w:val="en-US" w:eastAsia="zh-CN"/>
              </w:rPr>
            </w:pPr>
            <w:r>
              <w:rPr>
                <w:rFonts w:hint="eastAsia" w:ascii="Arial"/>
                <w:sz w:val="21"/>
                <w:lang w:val="en-US" w:eastAsia="zh-CN"/>
              </w:rPr>
              <w:t>31（22）</w:t>
            </w:r>
          </w:p>
          <w:p>
            <w:pPr>
              <w:rPr>
                <w:rFonts w:hint="eastAsia" w:ascii="Arial"/>
                <w:sz w:val="21"/>
                <w:lang w:val="en-US" w:eastAsia="zh-CN"/>
              </w:rPr>
            </w:pPr>
            <w:r>
              <w:rPr>
                <w:rFonts w:hint="eastAsia" w:ascii="Arial"/>
                <w:sz w:val="21"/>
                <w:lang w:val="en-US" w:eastAsia="zh-CN"/>
              </w:rPr>
              <w:t>无效：</w:t>
            </w:r>
          </w:p>
          <w:p>
            <w:pPr>
              <w:rPr>
                <w:rFonts w:hint="eastAsia" w:ascii="Arial"/>
                <w:sz w:val="21"/>
                <w:lang w:val="en-US" w:eastAsia="zh-CN"/>
              </w:rPr>
            </w:pPr>
            <w:r>
              <w:rPr>
                <w:rFonts w:hint="eastAsia" w:ascii="Arial"/>
                <w:sz w:val="21"/>
                <w:lang w:val="en-US" w:eastAsia="zh-CN"/>
              </w:rPr>
              <w:t>0（23）</w:t>
            </w:r>
          </w:p>
          <w:p>
            <w:pPr>
              <w:ind w:left="0" w:leftChars="0" w:right="0" w:rightChars="0"/>
              <w:rPr>
                <w:rFonts w:ascii="Times New Roman"/>
                <w:sz w:val="22"/>
              </w:rPr>
            </w:pPr>
            <w:r>
              <w:rPr>
                <w:rFonts w:hint="eastAsia" w:ascii="Arial"/>
                <w:sz w:val="21"/>
                <w:lang w:val="en-US" w:eastAsia="zh-CN"/>
              </w:rPr>
              <w:t>32（24）</w:t>
            </w:r>
          </w:p>
        </w:tc>
      </w:tr>
    </w:tbl>
    <w:p>
      <w:pPr>
        <w:pStyle w:val="3"/>
        <w:spacing w:before="79"/>
        <w:ind w:left="746"/>
      </w:pPr>
      <w:r>
        <w:rPr>
          <w:spacing w:val="-4"/>
        </w:rPr>
        <w:t xml:space="preserve">第二步：针对边界值进行测试用例设计，如表 </w:t>
      </w:r>
      <w:r>
        <w:rPr>
          <w:rFonts w:ascii="Times New Roman" w:eastAsia="Times New Roman"/>
        </w:rPr>
        <w:t>1-4</w:t>
      </w:r>
      <w:r>
        <w:rPr>
          <w:rFonts w:ascii="Times New Roman" w:eastAsia="Times New Roman"/>
          <w:spacing w:val="1"/>
        </w:rPr>
        <w:t xml:space="preserve"> </w:t>
      </w:r>
      <w:r>
        <w:t>所示。</w:t>
      </w:r>
    </w:p>
    <w:p>
      <w:pPr>
        <w:pStyle w:val="3"/>
        <w:ind w:left="700"/>
      </w:pPr>
      <w:r>
        <w:rPr>
          <w:color w:val="FF0000"/>
          <w:spacing w:val="-11"/>
        </w:rPr>
        <w:t>注意：请大家根据下面给定的表格填写自己设计的针对边界值的新测试用例。</w:t>
      </w:r>
    </w:p>
    <w:p>
      <w:pPr>
        <w:spacing w:before="181"/>
        <w:ind w:left="3225" w:right="3520" w:firstLine="0"/>
        <w:jc w:val="center"/>
        <w:rPr>
          <w:sz w:val="21"/>
        </w:rPr>
      </w:pPr>
      <w:r>
        <w:rPr>
          <w:spacing w:val="-27"/>
          <w:sz w:val="21"/>
        </w:rPr>
        <w:t xml:space="preserve">表 </w:t>
      </w:r>
      <w:r>
        <w:rPr>
          <w:rFonts w:ascii="Times New Roman" w:eastAsia="Times New Roman"/>
          <w:spacing w:val="-1"/>
          <w:sz w:val="21"/>
        </w:rPr>
        <w:t>1-4</w:t>
      </w:r>
      <w:r>
        <w:rPr>
          <w:rFonts w:ascii="Times New Roman" w:eastAsia="Times New Roman"/>
          <w:spacing w:val="3"/>
          <w:sz w:val="21"/>
        </w:rPr>
        <w:t xml:space="preserve"> </w:t>
      </w:r>
      <w:r>
        <w:rPr>
          <w:sz w:val="21"/>
        </w:rPr>
        <w:t>注册</w:t>
      </w:r>
      <w:r>
        <w:rPr>
          <w:rFonts w:ascii="Times New Roman" w:eastAsia="Times New Roman"/>
          <w:sz w:val="21"/>
        </w:rPr>
        <w:t>_</w:t>
      </w:r>
      <w:r>
        <w:rPr>
          <w:sz w:val="21"/>
        </w:rPr>
        <w:t>边界值测试用例</w:t>
      </w:r>
    </w:p>
    <w:p>
      <w:pPr>
        <w:pStyle w:val="3"/>
        <w:spacing w:before="10"/>
        <w:rPr>
          <w:sz w:val="7"/>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0"/>
        <w:gridCol w:w="1283"/>
        <w:gridCol w:w="1064"/>
        <w:gridCol w:w="1067"/>
        <w:gridCol w:w="1067"/>
        <w:gridCol w:w="1068"/>
        <w:gridCol w:w="1247"/>
        <w:gridCol w:w="8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50" w:type="dxa"/>
            <w:vMerge w:val="restart"/>
          </w:tcPr>
          <w:p>
            <w:pPr>
              <w:pStyle w:val="8"/>
              <w:spacing w:before="99"/>
              <w:ind w:left="213"/>
              <w:rPr>
                <w:sz w:val="21"/>
              </w:rPr>
            </w:pPr>
            <w:r>
              <w:rPr>
                <w:sz w:val="21"/>
              </w:rPr>
              <w:t>用例</w:t>
            </w:r>
          </w:p>
          <w:p>
            <w:pPr>
              <w:pStyle w:val="8"/>
              <w:spacing w:before="7"/>
              <w:rPr>
                <w:sz w:val="15"/>
              </w:rPr>
            </w:pPr>
          </w:p>
          <w:p>
            <w:pPr>
              <w:pStyle w:val="8"/>
              <w:ind w:left="213"/>
              <w:rPr>
                <w:sz w:val="21"/>
              </w:rPr>
            </w:pPr>
            <w:r>
              <w:rPr>
                <w:sz w:val="21"/>
              </w:rPr>
              <w:t>编号</w:t>
            </w:r>
          </w:p>
        </w:tc>
        <w:tc>
          <w:tcPr>
            <w:tcW w:w="1283" w:type="dxa"/>
            <w:vMerge w:val="restart"/>
          </w:tcPr>
          <w:p>
            <w:pPr>
              <w:pStyle w:val="8"/>
              <w:spacing w:before="99"/>
              <w:ind w:left="305" w:right="298"/>
              <w:jc w:val="center"/>
              <w:rPr>
                <w:sz w:val="21"/>
              </w:rPr>
            </w:pPr>
            <w:r>
              <w:rPr>
                <w:sz w:val="21"/>
              </w:rPr>
              <w:t>覆盖</w:t>
            </w:r>
          </w:p>
          <w:p>
            <w:pPr>
              <w:pStyle w:val="8"/>
              <w:spacing w:before="7"/>
              <w:rPr>
                <w:sz w:val="15"/>
              </w:rPr>
            </w:pPr>
          </w:p>
          <w:p>
            <w:pPr>
              <w:pStyle w:val="8"/>
              <w:ind w:left="305" w:right="298"/>
              <w:jc w:val="center"/>
              <w:rPr>
                <w:sz w:val="21"/>
              </w:rPr>
            </w:pPr>
            <w:r>
              <w:rPr>
                <w:sz w:val="21"/>
              </w:rPr>
              <w:t>边界值</w:t>
            </w:r>
          </w:p>
        </w:tc>
        <w:tc>
          <w:tcPr>
            <w:tcW w:w="5513" w:type="dxa"/>
            <w:gridSpan w:val="5"/>
          </w:tcPr>
          <w:p>
            <w:pPr>
              <w:pStyle w:val="8"/>
              <w:spacing w:before="99"/>
              <w:ind w:left="2521" w:right="2521"/>
              <w:jc w:val="center"/>
              <w:rPr>
                <w:sz w:val="21"/>
              </w:rPr>
            </w:pPr>
            <w:r>
              <w:rPr>
                <w:sz w:val="21"/>
              </w:rPr>
              <w:t>输入</w:t>
            </w:r>
          </w:p>
        </w:tc>
        <w:tc>
          <w:tcPr>
            <w:tcW w:w="887" w:type="dxa"/>
            <w:vMerge w:val="restart"/>
          </w:tcPr>
          <w:p>
            <w:pPr>
              <w:pStyle w:val="8"/>
              <w:spacing w:before="99"/>
              <w:ind w:left="224"/>
              <w:rPr>
                <w:sz w:val="21"/>
              </w:rPr>
            </w:pPr>
            <w:r>
              <w:rPr>
                <w:sz w:val="21"/>
              </w:rPr>
              <w:t>预期</w:t>
            </w:r>
          </w:p>
          <w:p>
            <w:pPr>
              <w:pStyle w:val="8"/>
              <w:spacing w:before="7"/>
              <w:rPr>
                <w:sz w:val="15"/>
              </w:rPr>
            </w:pPr>
          </w:p>
          <w:p>
            <w:pPr>
              <w:pStyle w:val="8"/>
              <w:ind w:left="224"/>
              <w:rPr>
                <w:sz w:val="21"/>
              </w:rPr>
            </w:pPr>
            <w:r>
              <w:rPr>
                <w:sz w:val="21"/>
              </w:rPr>
              <w:t>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50" w:type="dxa"/>
            <w:vMerge w:val="continue"/>
            <w:tcBorders>
              <w:top w:val="nil"/>
            </w:tcBorders>
          </w:tcPr>
          <w:p>
            <w:pPr>
              <w:rPr>
                <w:sz w:val="2"/>
                <w:szCs w:val="2"/>
              </w:rPr>
            </w:pPr>
          </w:p>
        </w:tc>
        <w:tc>
          <w:tcPr>
            <w:tcW w:w="1283" w:type="dxa"/>
            <w:vMerge w:val="continue"/>
            <w:tcBorders>
              <w:top w:val="nil"/>
            </w:tcBorders>
          </w:tcPr>
          <w:p>
            <w:pPr>
              <w:rPr>
                <w:sz w:val="2"/>
                <w:szCs w:val="2"/>
              </w:rPr>
            </w:pPr>
          </w:p>
        </w:tc>
        <w:tc>
          <w:tcPr>
            <w:tcW w:w="1064" w:type="dxa"/>
          </w:tcPr>
          <w:p>
            <w:pPr>
              <w:pStyle w:val="8"/>
              <w:spacing w:before="99"/>
              <w:ind w:left="111"/>
              <w:rPr>
                <w:sz w:val="21"/>
              </w:rPr>
            </w:pPr>
            <w:r>
              <w:rPr>
                <w:sz w:val="21"/>
              </w:rPr>
              <w:t>登录账号</w:t>
            </w:r>
          </w:p>
        </w:tc>
        <w:tc>
          <w:tcPr>
            <w:tcW w:w="1067" w:type="dxa"/>
          </w:tcPr>
          <w:p>
            <w:pPr>
              <w:pStyle w:val="8"/>
              <w:spacing w:before="99"/>
              <w:ind w:left="110"/>
              <w:rPr>
                <w:sz w:val="21"/>
              </w:rPr>
            </w:pPr>
            <w:r>
              <w:rPr>
                <w:sz w:val="21"/>
              </w:rPr>
              <w:t>真实姓名</w:t>
            </w:r>
          </w:p>
        </w:tc>
        <w:tc>
          <w:tcPr>
            <w:tcW w:w="1067" w:type="dxa"/>
          </w:tcPr>
          <w:p>
            <w:pPr>
              <w:pStyle w:val="8"/>
              <w:spacing w:before="99"/>
              <w:ind w:left="109"/>
              <w:rPr>
                <w:sz w:val="21"/>
              </w:rPr>
            </w:pPr>
            <w:r>
              <w:rPr>
                <w:sz w:val="21"/>
              </w:rPr>
              <w:t>登录密码</w:t>
            </w:r>
          </w:p>
        </w:tc>
        <w:tc>
          <w:tcPr>
            <w:tcW w:w="1068" w:type="dxa"/>
          </w:tcPr>
          <w:p>
            <w:pPr>
              <w:pStyle w:val="8"/>
              <w:spacing w:before="99"/>
              <w:ind w:left="108"/>
              <w:rPr>
                <w:sz w:val="21"/>
              </w:rPr>
            </w:pPr>
            <w:r>
              <w:rPr>
                <w:sz w:val="21"/>
              </w:rPr>
              <w:t>确认密码</w:t>
            </w:r>
          </w:p>
        </w:tc>
        <w:tc>
          <w:tcPr>
            <w:tcW w:w="1247" w:type="dxa"/>
          </w:tcPr>
          <w:p>
            <w:pPr>
              <w:pStyle w:val="8"/>
              <w:spacing w:before="99"/>
              <w:ind w:left="195"/>
              <w:rPr>
                <w:sz w:val="21"/>
              </w:rPr>
            </w:pPr>
            <w:r>
              <w:rPr>
                <w:sz w:val="21"/>
              </w:rPr>
              <w:t>出生日期</w:t>
            </w:r>
          </w:p>
        </w:tc>
        <w:tc>
          <w:tcPr>
            <w:tcW w:w="887"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50" w:type="dxa"/>
            <w:vAlign w:val="top"/>
          </w:tcPr>
          <w:p>
            <w:pPr>
              <w:spacing w:before="166" w:line="187" w:lineRule="auto"/>
              <w:ind w:left="396" w:leftChars="0" w:right="0" w:rightChars="0"/>
              <w:rPr>
                <w:rFonts w:ascii="Times New Roman"/>
                <w:sz w:val="21"/>
              </w:rPr>
            </w:pPr>
            <w:r>
              <w:rPr>
                <w:rFonts w:ascii="Times New Roman" w:hAnsi="Times New Roman" w:eastAsia="Times New Roman" w:cs="Times New Roman"/>
                <w:sz w:val="21"/>
                <w:szCs w:val="21"/>
              </w:rPr>
              <w:t>1</w:t>
            </w:r>
          </w:p>
        </w:tc>
        <w:tc>
          <w:tcPr>
            <w:tcW w:w="1283" w:type="dxa"/>
            <w:vAlign w:val="top"/>
          </w:tcPr>
          <w:p>
            <w:pPr>
              <w:tabs>
                <w:tab w:val="center" w:pos="638"/>
              </w:tabs>
              <w:ind w:left="0" w:leftChars="0" w:right="0" w:rightChars="0"/>
              <w:rPr>
                <w:rFonts w:ascii="Times New Roman"/>
                <w:sz w:val="22"/>
              </w:rPr>
            </w:pPr>
            <w:r>
              <w:rPr>
                <w:rFonts w:hint="eastAsia" w:ascii="Arial"/>
                <w:sz w:val="21"/>
                <w:lang w:val="en-US" w:eastAsia="zh-CN"/>
              </w:rPr>
              <w:t>2；7；12；16；21</w:t>
            </w:r>
          </w:p>
        </w:tc>
        <w:tc>
          <w:tcPr>
            <w:tcW w:w="1064" w:type="dxa"/>
            <w:vAlign w:val="top"/>
          </w:tcPr>
          <w:p>
            <w:pPr>
              <w:ind w:left="0" w:leftChars="0" w:right="0" w:rightChars="0"/>
              <w:rPr>
                <w:rFonts w:ascii="Times New Roman"/>
                <w:sz w:val="22"/>
              </w:rPr>
            </w:pPr>
            <w:r>
              <w:rPr>
                <w:rFonts w:hint="eastAsia" w:ascii="Arial"/>
                <w:sz w:val="21"/>
                <w:lang w:val="en-US" w:eastAsia="zh-CN"/>
              </w:rPr>
              <w:t>111</w:t>
            </w:r>
          </w:p>
        </w:tc>
        <w:tc>
          <w:tcPr>
            <w:tcW w:w="1067" w:type="dxa"/>
            <w:vAlign w:val="top"/>
          </w:tcPr>
          <w:p>
            <w:pPr>
              <w:ind w:left="0" w:leftChars="0" w:right="0" w:rightChars="0"/>
              <w:rPr>
                <w:rFonts w:hint="eastAsia" w:ascii="Times New Roman" w:eastAsia="宋体"/>
                <w:sz w:val="22"/>
                <w:lang w:val="en-US" w:eastAsia="zh-CN"/>
              </w:rPr>
            </w:pPr>
            <w:r>
              <w:rPr>
                <w:rFonts w:hint="eastAsia" w:ascii="Times New Roman"/>
                <w:sz w:val="22"/>
                <w:lang w:val="en-US" w:eastAsia="zh-CN"/>
              </w:rPr>
              <w:t>孙帅康</w:t>
            </w:r>
          </w:p>
        </w:tc>
        <w:tc>
          <w:tcPr>
            <w:tcW w:w="1067" w:type="dxa"/>
            <w:vAlign w:val="top"/>
          </w:tcPr>
          <w:p>
            <w:pPr>
              <w:ind w:left="0" w:leftChars="0" w:right="0" w:rightChars="0"/>
              <w:rPr>
                <w:rFonts w:ascii="Times New Roman"/>
                <w:sz w:val="22"/>
              </w:rPr>
            </w:pPr>
            <w:r>
              <w:rPr>
                <w:rFonts w:hint="eastAsia" w:ascii="Arial"/>
                <w:sz w:val="21"/>
                <w:lang w:val="en-US" w:eastAsia="zh-CN"/>
              </w:rPr>
              <w:t>111111</w:t>
            </w:r>
          </w:p>
        </w:tc>
        <w:tc>
          <w:tcPr>
            <w:tcW w:w="1068" w:type="dxa"/>
            <w:vAlign w:val="top"/>
          </w:tcPr>
          <w:p>
            <w:pPr>
              <w:ind w:left="0" w:leftChars="0" w:right="0" w:rightChars="0"/>
              <w:rPr>
                <w:rFonts w:ascii="Times New Roman"/>
                <w:sz w:val="22"/>
              </w:rPr>
            </w:pPr>
            <w:r>
              <w:rPr>
                <w:rFonts w:hint="eastAsia" w:ascii="Arial"/>
                <w:sz w:val="21"/>
                <w:lang w:val="en-US" w:eastAsia="zh-CN"/>
              </w:rPr>
              <w:t>111111</w:t>
            </w:r>
          </w:p>
        </w:tc>
        <w:tc>
          <w:tcPr>
            <w:tcW w:w="1247" w:type="dxa"/>
            <w:vAlign w:val="top"/>
          </w:tcPr>
          <w:p>
            <w:pPr>
              <w:ind w:left="0" w:leftChars="0" w:right="0" w:rightChars="0"/>
              <w:rPr>
                <w:rFonts w:ascii="Times New Roman"/>
                <w:sz w:val="22"/>
              </w:rPr>
            </w:pPr>
            <w:r>
              <w:rPr>
                <w:rFonts w:hint="eastAsia" w:ascii="Arial"/>
                <w:sz w:val="21"/>
                <w:lang w:val="en-US" w:eastAsia="zh-CN"/>
              </w:rPr>
              <w:t>1111-1-1</w:t>
            </w:r>
          </w:p>
        </w:tc>
        <w:tc>
          <w:tcPr>
            <w:tcW w:w="887" w:type="dxa"/>
            <w:vAlign w:val="top"/>
          </w:tcPr>
          <w:p>
            <w:pPr>
              <w:ind w:left="0" w:leftChars="0" w:right="0" w:rightChars="0"/>
              <w:rPr>
                <w:rFonts w:ascii="Times New Roman"/>
                <w:sz w:val="22"/>
              </w:rPr>
            </w:pPr>
            <w:r>
              <w:rPr>
                <w:rFonts w:hint="eastAsia" w:ascii="Arial"/>
                <w:sz w:val="21"/>
                <w:lang w:val="en-US" w:eastAsia="zh-CN"/>
              </w:rPr>
              <w:t>注册成功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50" w:type="dxa"/>
            <w:vAlign w:val="top"/>
          </w:tcPr>
          <w:p>
            <w:pPr>
              <w:spacing w:before="167" w:line="187" w:lineRule="auto"/>
              <w:ind w:left="376" w:leftChars="0" w:right="0" w:rightChars="0"/>
              <w:rPr>
                <w:rFonts w:ascii="Times New Roman"/>
                <w:sz w:val="21"/>
              </w:rPr>
            </w:pPr>
            <w:r>
              <w:rPr>
                <w:rFonts w:ascii="Times New Roman" w:hAnsi="Times New Roman" w:eastAsia="Times New Roman" w:cs="Times New Roman"/>
                <w:sz w:val="21"/>
                <w:szCs w:val="21"/>
              </w:rPr>
              <w:t>2</w:t>
            </w:r>
          </w:p>
        </w:tc>
        <w:tc>
          <w:tcPr>
            <w:tcW w:w="1283" w:type="dxa"/>
            <w:vAlign w:val="top"/>
          </w:tcPr>
          <w:p>
            <w:pPr>
              <w:ind w:left="0" w:leftChars="0" w:right="0" w:rightChars="0"/>
              <w:rPr>
                <w:rFonts w:ascii="Times New Roman"/>
                <w:sz w:val="22"/>
              </w:rPr>
            </w:pPr>
            <w:r>
              <w:rPr>
                <w:rFonts w:hint="eastAsia" w:ascii="Arial"/>
                <w:sz w:val="21"/>
                <w:lang w:val="en-US" w:eastAsia="zh-CN"/>
              </w:rPr>
              <w:t>3；8；12；17；22</w:t>
            </w:r>
          </w:p>
        </w:tc>
        <w:tc>
          <w:tcPr>
            <w:tcW w:w="1064" w:type="dxa"/>
            <w:vAlign w:val="top"/>
          </w:tcPr>
          <w:p>
            <w:pPr>
              <w:ind w:left="0" w:leftChars="0" w:right="0" w:rightChars="0"/>
              <w:rPr>
                <w:rFonts w:ascii="Times New Roman"/>
                <w:sz w:val="22"/>
              </w:rPr>
            </w:pPr>
            <w:r>
              <w:rPr>
                <w:rFonts w:hint="eastAsia" w:ascii="Arial"/>
                <w:sz w:val="21"/>
                <w:lang w:val="en-US" w:eastAsia="zh-CN"/>
              </w:rPr>
              <w:t>1111111111111111111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ascii="Times New Roman"/>
                <w:sz w:val="22"/>
              </w:rPr>
            </w:pPr>
            <w:r>
              <w:rPr>
                <w:rFonts w:hint="eastAsia" w:ascii="Arial"/>
                <w:sz w:val="21"/>
                <w:lang w:val="en-US" w:eastAsia="zh-CN"/>
              </w:rPr>
              <w:t>1111111111</w:t>
            </w:r>
          </w:p>
        </w:tc>
        <w:tc>
          <w:tcPr>
            <w:tcW w:w="1068" w:type="dxa"/>
            <w:vAlign w:val="top"/>
          </w:tcPr>
          <w:p>
            <w:pPr>
              <w:ind w:left="0" w:leftChars="0" w:right="0" w:rightChars="0"/>
              <w:rPr>
                <w:rFonts w:ascii="Times New Roman"/>
                <w:sz w:val="22"/>
              </w:rPr>
            </w:pPr>
            <w:r>
              <w:rPr>
                <w:rFonts w:hint="eastAsia" w:ascii="Arial"/>
                <w:sz w:val="21"/>
                <w:lang w:val="en-US" w:eastAsia="zh-CN"/>
              </w:rPr>
              <w:t>1111111111</w:t>
            </w:r>
          </w:p>
        </w:tc>
        <w:tc>
          <w:tcPr>
            <w:tcW w:w="1247" w:type="dxa"/>
            <w:vAlign w:val="top"/>
          </w:tcPr>
          <w:p>
            <w:pPr>
              <w:ind w:left="0" w:leftChars="0" w:right="0" w:rightChars="0"/>
              <w:rPr>
                <w:rFonts w:ascii="Times New Roman"/>
                <w:sz w:val="22"/>
              </w:rPr>
            </w:pPr>
            <w:r>
              <w:rPr>
                <w:rFonts w:hint="eastAsia" w:ascii="Arial"/>
                <w:sz w:val="21"/>
                <w:lang w:val="en-US" w:eastAsia="zh-CN"/>
              </w:rPr>
              <w:t>1111-12-31</w:t>
            </w:r>
          </w:p>
        </w:tc>
        <w:tc>
          <w:tcPr>
            <w:tcW w:w="887" w:type="dxa"/>
            <w:vAlign w:val="top"/>
          </w:tcPr>
          <w:p>
            <w:pPr>
              <w:ind w:left="0" w:leftChars="0" w:right="0" w:rightChars="0"/>
              <w:rPr>
                <w:rFonts w:ascii="Times New Roman"/>
                <w:sz w:val="22"/>
              </w:rPr>
            </w:pPr>
            <w:r>
              <w:rPr>
                <w:rFonts w:hint="eastAsia" w:ascii="Arial"/>
                <w:sz w:val="21"/>
                <w:lang w:val="en-US" w:eastAsia="zh-CN"/>
              </w:rPr>
              <w:t>注册成功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sz w:val="21"/>
              </w:rPr>
            </w:pPr>
            <w:r>
              <w:rPr>
                <w:rFonts w:ascii="Times New Roman" w:hAnsi="Times New Roman" w:eastAsia="Times New Roman" w:cs="Times New Roman"/>
                <w:sz w:val="21"/>
                <w:szCs w:val="21"/>
              </w:rPr>
              <w:t>3</w:t>
            </w:r>
          </w:p>
        </w:tc>
        <w:tc>
          <w:tcPr>
            <w:tcW w:w="1283" w:type="dxa"/>
            <w:vAlign w:val="top"/>
          </w:tcPr>
          <w:p>
            <w:pPr>
              <w:ind w:left="0" w:leftChars="0" w:right="0" w:rightChars="0"/>
              <w:rPr>
                <w:rFonts w:ascii="Times New Roman"/>
                <w:sz w:val="22"/>
              </w:rPr>
            </w:pPr>
            <w:r>
              <w:rPr>
                <w:rFonts w:hint="eastAsia" w:ascii="Arial"/>
                <w:sz w:val="21"/>
                <w:lang w:val="en-US" w:eastAsia="zh-CN"/>
              </w:rPr>
              <w:t>19；24；</w:t>
            </w:r>
          </w:p>
        </w:tc>
        <w:tc>
          <w:tcPr>
            <w:tcW w:w="1064" w:type="dxa"/>
            <w:vAlign w:val="top"/>
          </w:tcPr>
          <w:p>
            <w:pPr>
              <w:ind w:left="0" w:leftChars="0" w:right="0" w:rightChars="0"/>
              <w:rPr>
                <w:rFonts w:ascii="Times New Roman"/>
                <w:sz w:val="22"/>
              </w:rPr>
            </w:pPr>
            <w:r>
              <w:rPr>
                <w:rFonts w:hint="eastAsia" w:ascii="Arial"/>
                <w:sz w:val="21"/>
                <w:lang w:val="en-US" w:eastAsia="zh-CN"/>
              </w:rPr>
              <w:t>1111</w:t>
            </w:r>
          </w:p>
        </w:tc>
        <w:tc>
          <w:tcPr>
            <w:tcW w:w="1067" w:type="dxa"/>
            <w:vAlign w:val="top"/>
          </w:tcPr>
          <w:p>
            <w:pPr>
              <w:ind w:left="0" w:leftChars="0" w:right="0" w:rightChars="0"/>
              <w:rPr>
                <w:rFonts w:ascii="Times New Roman"/>
                <w:sz w:val="22"/>
              </w:rPr>
            </w:pPr>
          </w:p>
        </w:tc>
        <w:tc>
          <w:tcPr>
            <w:tcW w:w="1067" w:type="dxa"/>
            <w:vAlign w:val="top"/>
          </w:tcPr>
          <w:p>
            <w:pPr>
              <w:ind w:left="0" w:leftChars="0" w:right="0" w:rightChars="0"/>
              <w:rPr>
                <w:rFonts w:ascii="Times New Roman"/>
                <w:sz w:val="22"/>
              </w:rPr>
            </w:pPr>
            <w:r>
              <w:rPr>
                <w:rFonts w:hint="eastAsia" w:ascii="Arial"/>
                <w:sz w:val="21"/>
                <w:lang w:val="en-US" w:eastAsia="zh-CN"/>
              </w:rPr>
              <w:t>1111111</w:t>
            </w:r>
          </w:p>
        </w:tc>
        <w:tc>
          <w:tcPr>
            <w:tcW w:w="1068" w:type="dxa"/>
            <w:vAlign w:val="top"/>
          </w:tcPr>
          <w:p>
            <w:pPr>
              <w:ind w:left="0" w:leftChars="0" w:right="0" w:rightChars="0"/>
              <w:rPr>
                <w:rFonts w:ascii="Times New Roman"/>
                <w:sz w:val="22"/>
              </w:rPr>
            </w:pPr>
            <w:r>
              <w:rPr>
                <w:rFonts w:hint="eastAsia" w:ascii="Arial"/>
                <w:sz w:val="21"/>
                <w:lang w:val="en-US" w:eastAsia="zh-CN"/>
              </w:rPr>
              <w:t>1111111</w:t>
            </w:r>
          </w:p>
        </w:tc>
        <w:tc>
          <w:tcPr>
            <w:tcW w:w="1247" w:type="dxa"/>
            <w:vAlign w:val="top"/>
          </w:tcPr>
          <w:p>
            <w:pPr>
              <w:ind w:left="0" w:leftChars="0" w:right="0" w:rightChars="0"/>
              <w:rPr>
                <w:rFonts w:ascii="Times New Roman"/>
                <w:sz w:val="22"/>
              </w:rPr>
            </w:pPr>
            <w:r>
              <w:rPr>
                <w:rFonts w:hint="eastAsia" w:ascii="Arial"/>
                <w:sz w:val="21"/>
                <w:lang w:val="en-US" w:eastAsia="zh-CN"/>
              </w:rPr>
              <w:t>1111-13-32</w:t>
            </w:r>
          </w:p>
        </w:tc>
        <w:tc>
          <w:tcPr>
            <w:tcW w:w="887" w:type="dxa"/>
            <w:vAlign w:val="top"/>
          </w:tcPr>
          <w:p>
            <w:pPr>
              <w:ind w:left="0" w:leftChars="0" w:right="0" w:rightChars="0"/>
              <w:rPr>
                <w:rFonts w:ascii="Times New Roman"/>
                <w:sz w:val="22"/>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4</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4；7；12；16；21</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5</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5；7；12；16；21</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11111111111111111111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6</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2；9；12；16；21</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7</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2；10；12；16；21</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8</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2；7；13；16；21</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9</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2；7；14；16；21</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11111-1-1</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10</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2；7；12；18；21</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1111-0-1</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11</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2；7；12；19；21</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1111-13-1</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12</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2；7；12；16；23</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1111-1-0</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50" w:type="dxa"/>
            <w:vAlign w:val="top"/>
          </w:tcPr>
          <w:p>
            <w:pPr>
              <w:spacing w:before="169" w:line="187" w:lineRule="auto"/>
              <w:ind w:left="380" w:leftChars="0" w:right="0" w:rightChars="0"/>
              <w:rPr>
                <w:rFonts w:ascii="Times New Roman" w:hAnsi="Times New Roman" w:eastAsia="Times New Roman" w:cs="Times New Roman"/>
                <w:sz w:val="21"/>
                <w:szCs w:val="21"/>
              </w:rPr>
            </w:pPr>
            <w:r>
              <w:rPr>
                <w:rFonts w:hint="eastAsia" w:ascii="Times New Roman" w:hAnsi="Times New Roman" w:eastAsia="宋体" w:cs="Times New Roman"/>
                <w:sz w:val="21"/>
                <w:szCs w:val="21"/>
                <w:lang w:val="en-US" w:eastAsia="zh-CN"/>
              </w:rPr>
              <w:t>13</w:t>
            </w:r>
          </w:p>
        </w:tc>
        <w:tc>
          <w:tcPr>
            <w:tcW w:w="1283" w:type="dxa"/>
            <w:vAlign w:val="top"/>
          </w:tcPr>
          <w:p>
            <w:pPr>
              <w:ind w:left="0" w:leftChars="0" w:right="0" w:rightChars="0"/>
              <w:rPr>
                <w:rFonts w:hint="eastAsia" w:ascii="Arial"/>
                <w:sz w:val="21"/>
                <w:lang w:val="en-US" w:eastAsia="zh-CN"/>
              </w:rPr>
            </w:pPr>
            <w:r>
              <w:rPr>
                <w:rFonts w:hint="eastAsia" w:ascii="Arial"/>
                <w:sz w:val="21"/>
                <w:lang w:val="en-US" w:eastAsia="zh-CN"/>
              </w:rPr>
              <w:t>2；7；12；16；24</w:t>
            </w:r>
          </w:p>
        </w:tc>
        <w:tc>
          <w:tcPr>
            <w:tcW w:w="1064" w:type="dxa"/>
            <w:vAlign w:val="top"/>
          </w:tcPr>
          <w:p>
            <w:pPr>
              <w:ind w:left="0" w:leftChars="0" w:right="0" w:rightChars="0"/>
              <w:rPr>
                <w:rFonts w:hint="eastAsia" w:ascii="Arial"/>
                <w:sz w:val="21"/>
                <w:lang w:val="en-US" w:eastAsia="zh-CN"/>
              </w:rPr>
            </w:pPr>
            <w:r>
              <w:rPr>
                <w:rFonts w:hint="eastAsia" w:ascii="Arial"/>
                <w:sz w:val="21"/>
                <w:lang w:val="en-US" w:eastAsia="zh-CN"/>
              </w:rPr>
              <w:t>111</w:t>
            </w:r>
          </w:p>
        </w:tc>
        <w:tc>
          <w:tcPr>
            <w:tcW w:w="1067" w:type="dxa"/>
            <w:vAlign w:val="top"/>
          </w:tcPr>
          <w:p>
            <w:pPr>
              <w:ind w:left="0" w:leftChars="0" w:right="0" w:rightChars="0"/>
              <w:rPr>
                <w:rFonts w:ascii="Times New Roman"/>
                <w:sz w:val="22"/>
              </w:rPr>
            </w:pPr>
            <w:r>
              <w:rPr>
                <w:rFonts w:hint="eastAsia" w:ascii="Times New Roman"/>
                <w:sz w:val="22"/>
                <w:lang w:val="en-US" w:eastAsia="zh-CN"/>
              </w:rPr>
              <w:t>孙帅康</w:t>
            </w:r>
          </w:p>
        </w:tc>
        <w:tc>
          <w:tcPr>
            <w:tcW w:w="1067"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068" w:type="dxa"/>
            <w:vAlign w:val="top"/>
          </w:tcPr>
          <w:p>
            <w:pPr>
              <w:ind w:left="0" w:leftChars="0" w:right="0" w:rightChars="0"/>
              <w:rPr>
                <w:rFonts w:hint="eastAsia" w:ascii="Arial"/>
                <w:sz w:val="21"/>
                <w:lang w:val="en-US" w:eastAsia="zh-CN"/>
              </w:rPr>
            </w:pPr>
            <w:r>
              <w:rPr>
                <w:rFonts w:hint="eastAsia" w:ascii="Arial"/>
                <w:sz w:val="21"/>
                <w:lang w:val="en-US" w:eastAsia="zh-CN"/>
              </w:rPr>
              <w:t>111111</w:t>
            </w:r>
          </w:p>
        </w:tc>
        <w:tc>
          <w:tcPr>
            <w:tcW w:w="1247" w:type="dxa"/>
            <w:vAlign w:val="top"/>
          </w:tcPr>
          <w:p>
            <w:pPr>
              <w:ind w:left="0" w:leftChars="0" w:right="0" w:rightChars="0"/>
              <w:rPr>
                <w:rFonts w:hint="eastAsia" w:ascii="Arial"/>
                <w:sz w:val="21"/>
                <w:lang w:val="en-US" w:eastAsia="zh-CN"/>
              </w:rPr>
            </w:pPr>
            <w:r>
              <w:rPr>
                <w:rFonts w:hint="eastAsia" w:ascii="Arial"/>
                <w:sz w:val="21"/>
                <w:lang w:val="en-US" w:eastAsia="zh-CN"/>
              </w:rPr>
              <w:t>1111-1-32</w:t>
            </w:r>
          </w:p>
        </w:tc>
        <w:tc>
          <w:tcPr>
            <w:tcW w:w="887" w:type="dxa"/>
            <w:vAlign w:val="top"/>
          </w:tcPr>
          <w:p>
            <w:pPr>
              <w:ind w:left="0" w:leftChars="0" w:right="0" w:rightChars="0"/>
              <w:rPr>
                <w:rFonts w:hint="eastAsia" w:ascii="Arial"/>
                <w:sz w:val="21"/>
                <w:lang w:val="en-US" w:eastAsia="zh-CN"/>
              </w:rPr>
            </w:pPr>
            <w:r>
              <w:rPr>
                <w:rFonts w:hint="eastAsia" w:ascii="Arial"/>
                <w:sz w:val="21"/>
                <w:lang w:val="en-US" w:eastAsia="zh-CN"/>
              </w:rPr>
              <w:t>注册失败</w:t>
            </w:r>
          </w:p>
        </w:tc>
      </w:tr>
    </w:tbl>
    <w:p>
      <w:pPr>
        <w:spacing w:after="0"/>
        <w:rPr>
          <w:rFonts w:ascii="Times New Roman"/>
          <w:sz w:val="22"/>
        </w:rPr>
        <w:sectPr>
          <w:pgSz w:w="11910" w:h="16840"/>
          <w:pgMar w:top="1420" w:right="860" w:bottom="280" w:left="1580" w:header="720" w:footer="720" w:gutter="0"/>
          <w:cols w:space="720" w:num="1"/>
        </w:sectPr>
      </w:pPr>
    </w:p>
    <w:p>
      <w:pPr>
        <w:pStyle w:val="2"/>
        <w:spacing w:line="532" w:lineRule="exact"/>
      </w:pPr>
      <w:r>
        <w:rPr>
          <w:spacing w:val="-4"/>
        </w:rPr>
        <w:t xml:space="preserve">题目 </w:t>
      </w:r>
      <w:r>
        <w:rPr>
          <w:rFonts w:ascii="Times New Roman" w:eastAsia="Times New Roman"/>
        </w:rPr>
        <w:t>2</w:t>
      </w:r>
      <w:r>
        <w:rPr>
          <w:rFonts w:ascii="Times New Roman" w:eastAsia="Times New Roman"/>
          <w:spacing w:val="9"/>
        </w:rPr>
        <w:t xml:space="preserve"> </w:t>
      </w:r>
      <w:r>
        <w:t>旅馆住宿系统订房页面测试用例设计</w:t>
      </w:r>
    </w:p>
    <w:p>
      <w:pPr>
        <w:pStyle w:val="3"/>
        <w:spacing w:before="16"/>
        <w:rPr>
          <w:rFonts w:ascii="Microsoft YaHei UI"/>
          <w:b/>
          <w:sz w:val="20"/>
        </w:rPr>
      </w:pPr>
    </w:p>
    <w:p>
      <w:pPr>
        <w:pStyle w:val="7"/>
        <w:numPr>
          <w:ilvl w:val="0"/>
          <w:numId w:val="2"/>
        </w:numPr>
        <w:tabs>
          <w:tab w:val="left" w:pos="641"/>
        </w:tabs>
        <w:spacing w:before="0" w:after="0" w:line="364" w:lineRule="auto"/>
        <w:ind w:left="640" w:right="935" w:hanging="420"/>
        <w:jc w:val="both"/>
        <w:rPr>
          <w:rFonts w:ascii="Calibri" w:hAnsi="Calibri" w:eastAsia="Calibri"/>
          <w:sz w:val="24"/>
        </w:rPr>
      </w:pPr>
      <w:r>
        <w:rPr>
          <w:spacing w:val="-1"/>
          <w:sz w:val="24"/>
        </w:rPr>
        <w:t>需求：旅馆住宿系统可为游客办理房间选定、房间支付及房间管理的相关任务。需求描述如下：当支付房间全款（即预期入住天数内所有房款）或支付房间房款不足</w:t>
      </w:r>
      <w:r>
        <w:rPr>
          <w:sz w:val="24"/>
        </w:rPr>
        <w:t>（即只支付定金</w:t>
      </w:r>
      <w:r>
        <w:rPr>
          <w:spacing w:val="-120"/>
          <w:sz w:val="24"/>
        </w:rPr>
        <w:t>）</w:t>
      </w:r>
      <w:r>
        <w:rPr>
          <w:spacing w:val="-34"/>
          <w:sz w:val="24"/>
        </w:rPr>
        <w:t>，选择“单人间”、“双人间”、“豪华间”，如</w:t>
      </w:r>
      <w:r>
        <w:rPr>
          <w:spacing w:val="-1"/>
          <w:sz w:val="24"/>
        </w:rPr>
        <w:t>果该类型的房间有空房，则相应类型的房间被开启，同时提醒只支付了定金的游客房款不足；如果该类型的房间无空房，则“房间已满”指示灯亮，该</w:t>
      </w:r>
      <w:r>
        <w:rPr>
          <w:sz w:val="24"/>
        </w:rPr>
        <w:t>类型的房间不被开启，且提示办理退款。</w:t>
      </w:r>
    </w:p>
    <w:p>
      <w:pPr>
        <w:pStyle w:val="7"/>
        <w:numPr>
          <w:ilvl w:val="0"/>
          <w:numId w:val="2"/>
        </w:numPr>
        <w:tabs>
          <w:tab w:val="left" w:pos="641"/>
        </w:tabs>
        <w:spacing w:before="5" w:after="0" w:line="240" w:lineRule="auto"/>
        <w:ind w:left="640" w:right="0" w:hanging="421"/>
        <w:jc w:val="both"/>
        <w:rPr>
          <w:sz w:val="24"/>
        </w:rPr>
      </w:pPr>
      <w:r>
        <w:rPr>
          <w:sz w:val="24"/>
        </w:rPr>
        <w:t xml:space="preserve">界面原型： </w:t>
      </w:r>
    </w:p>
    <w:p>
      <w:pPr>
        <w:pStyle w:val="3"/>
        <w:spacing w:before="9"/>
        <w:rPr>
          <w:sz w:val="14"/>
        </w:rPr>
      </w:pPr>
      <w:r>
        <w:drawing>
          <wp:anchor distT="0" distB="0" distL="0" distR="0" simplePos="0" relativeHeight="251660288" behindDoc="0" locked="0" layoutInCell="1" allowOverlap="1">
            <wp:simplePos x="0" y="0"/>
            <wp:positionH relativeFrom="page">
              <wp:posOffset>2169795</wp:posOffset>
            </wp:positionH>
            <wp:positionV relativeFrom="paragraph">
              <wp:posOffset>144145</wp:posOffset>
            </wp:positionV>
            <wp:extent cx="3505835" cy="2193290"/>
            <wp:effectExtent l="0" t="0" r="0" b="0"/>
            <wp:wrapTopAndBottom/>
            <wp:docPr id="3" name="image2.jpeg" descr="C:\Users\maxn\Documents\Tencent Files\674611279\Image\Group\3T92XX0J~J8RDD4~{_6_MM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C:\Users\maxn\Documents\Tencent Files\674611279\Image\Group\3T92XX0J~J8RDD4~{_6_MM3.jpg"/>
                    <pic:cNvPicPr>
                      <a:picLocks noChangeAspect="1"/>
                    </pic:cNvPicPr>
                  </pic:nvPicPr>
                  <pic:blipFill>
                    <a:blip r:embed="rId7" cstate="print"/>
                    <a:stretch>
                      <a:fillRect/>
                    </a:stretch>
                  </pic:blipFill>
                  <pic:spPr>
                    <a:xfrm>
                      <a:off x="0" y="0"/>
                      <a:ext cx="3505635" cy="2193417"/>
                    </a:xfrm>
                    <a:prstGeom prst="rect">
                      <a:avLst/>
                    </a:prstGeom>
                  </pic:spPr>
                </pic:pic>
              </a:graphicData>
            </a:graphic>
          </wp:anchor>
        </w:drawing>
      </w:r>
    </w:p>
    <w:p>
      <w:pPr>
        <w:pStyle w:val="7"/>
        <w:numPr>
          <w:ilvl w:val="0"/>
          <w:numId w:val="2"/>
        </w:numPr>
        <w:tabs>
          <w:tab w:val="left" w:pos="641"/>
        </w:tabs>
        <w:spacing w:before="193" w:after="0" w:line="240" w:lineRule="auto"/>
        <w:ind w:left="640" w:right="0" w:hanging="421"/>
        <w:jc w:val="both"/>
        <w:rPr>
          <w:rFonts w:ascii="Calibri" w:eastAsia="Calibri"/>
          <w:sz w:val="24"/>
        </w:rPr>
      </w:pPr>
      <w:r>
        <w:rPr>
          <w:sz w:val="24"/>
        </w:rPr>
        <w:t>问题：采用判断表法或者因果图法进行测试用例设计。</w:t>
      </w:r>
    </w:p>
    <w:p>
      <w:pPr>
        <w:pStyle w:val="3"/>
        <w:spacing w:line="364" w:lineRule="auto"/>
        <w:ind w:left="640" w:right="941"/>
      </w:pPr>
      <w:r>
        <w:rPr>
          <w:spacing w:val="-2"/>
        </w:rPr>
        <w:t>提示：分析原因、分析结果，得到原因与结果之间的关系，设计因果图，然</w:t>
      </w:r>
      <w:r>
        <w:t>后设计判断表，根据判断表设计测试用例。</w:t>
      </w:r>
    </w:p>
    <w:p>
      <w:pPr>
        <w:pStyle w:val="3"/>
        <w:spacing w:before="1" w:line="364" w:lineRule="auto"/>
        <w:ind w:left="220" w:right="944"/>
      </w:pPr>
      <w:r>
        <w:t>第一步：分析需求说明，找出原因（即输入）和结果（即输出</w:t>
      </w:r>
      <w:r>
        <w:rPr>
          <w:spacing w:val="-120"/>
        </w:rPr>
        <w:t>）</w:t>
      </w:r>
      <w:r>
        <w:t>。并生成如下的列表。</w:t>
      </w:r>
    </w:p>
    <w:p>
      <w:pPr>
        <w:pStyle w:val="3"/>
        <w:spacing w:before="1"/>
        <w:ind w:left="220"/>
      </w:pPr>
      <w:r>
        <w:rPr>
          <w:color w:val="FF0000"/>
        </w:rPr>
        <w:t>原因：</w:t>
      </w:r>
    </w:p>
    <w:p>
      <w:pPr>
        <w:pStyle w:val="7"/>
        <w:numPr>
          <w:ilvl w:val="0"/>
          <w:numId w:val="3"/>
        </w:numPr>
        <w:tabs>
          <w:tab w:val="left" w:pos="468"/>
        </w:tabs>
        <w:spacing w:before="161" w:after="0" w:line="240" w:lineRule="auto"/>
        <w:ind w:left="467" w:right="0" w:hanging="248"/>
        <w:jc w:val="left"/>
        <w:rPr>
          <w:sz w:val="24"/>
        </w:rPr>
      </w:pPr>
      <w:r>
        <w:rPr>
          <w:sz w:val="24"/>
        </w:rPr>
        <w:t>该类型房间有空房</w:t>
      </w:r>
    </w:p>
    <w:p>
      <w:pPr>
        <w:pStyle w:val="7"/>
        <w:numPr>
          <w:ilvl w:val="0"/>
          <w:numId w:val="3"/>
        </w:numPr>
        <w:tabs>
          <w:tab w:val="left" w:pos="468"/>
        </w:tabs>
        <w:spacing w:before="161" w:after="0" w:line="240" w:lineRule="auto"/>
        <w:ind w:left="467" w:right="0" w:hanging="248"/>
        <w:jc w:val="left"/>
        <w:rPr>
          <w:sz w:val="24"/>
        </w:rPr>
      </w:pPr>
      <w:r>
        <w:rPr>
          <w:sz w:val="24"/>
        </w:rPr>
        <w:t>游客支付房款不足</w:t>
      </w:r>
    </w:p>
    <w:p>
      <w:pPr>
        <w:pStyle w:val="7"/>
        <w:numPr>
          <w:ilvl w:val="0"/>
          <w:numId w:val="3"/>
        </w:numPr>
        <w:tabs>
          <w:tab w:val="left" w:pos="468"/>
        </w:tabs>
        <w:spacing w:before="160" w:after="0" w:line="240" w:lineRule="auto"/>
        <w:ind w:left="467" w:right="0" w:hanging="248"/>
        <w:jc w:val="left"/>
        <w:rPr>
          <w:sz w:val="24"/>
        </w:rPr>
      </w:pPr>
      <w:r>
        <w:rPr>
          <w:sz w:val="24"/>
        </w:rPr>
        <w:t>游客支付房间全款</w:t>
      </w:r>
    </w:p>
    <w:p>
      <w:pPr>
        <w:pStyle w:val="7"/>
        <w:numPr>
          <w:ilvl w:val="0"/>
          <w:numId w:val="3"/>
        </w:numPr>
        <w:tabs>
          <w:tab w:val="left" w:pos="468"/>
        </w:tabs>
        <w:spacing w:before="161" w:after="0" w:line="240" w:lineRule="auto"/>
        <w:ind w:left="467" w:right="0" w:hanging="248"/>
        <w:jc w:val="left"/>
        <w:rPr>
          <w:sz w:val="24"/>
        </w:rPr>
      </w:pPr>
      <w:r>
        <w:rPr>
          <w:sz w:val="24"/>
        </w:rPr>
        <w:t>游客选择“单人间”</w:t>
      </w:r>
    </w:p>
    <w:p>
      <w:pPr>
        <w:pStyle w:val="7"/>
        <w:numPr>
          <w:ilvl w:val="0"/>
          <w:numId w:val="3"/>
        </w:numPr>
        <w:tabs>
          <w:tab w:val="left" w:pos="468"/>
        </w:tabs>
        <w:spacing w:before="160" w:after="0" w:line="240" w:lineRule="auto"/>
        <w:ind w:left="467" w:right="0" w:hanging="248"/>
        <w:jc w:val="left"/>
        <w:rPr>
          <w:sz w:val="24"/>
        </w:rPr>
      </w:pPr>
      <w:r>
        <w:rPr>
          <w:sz w:val="24"/>
        </w:rPr>
        <w:t>游客选择“双人间”</w:t>
      </w:r>
    </w:p>
    <w:p>
      <w:pPr>
        <w:pStyle w:val="7"/>
        <w:numPr>
          <w:ilvl w:val="0"/>
          <w:numId w:val="3"/>
        </w:numPr>
        <w:tabs>
          <w:tab w:val="left" w:pos="468"/>
        </w:tabs>
        <w:spacing w:before="161" w:after="0" w:line="364" w:lineRule="auto"/>
        <w:ind w:left="220" w:right="6836" w:firstLine="0"/>
        <w:jc w:val="left"/>
        <w:rPr>
          <w:sz w:val="24"/>
        </w:rPr>
      </w:pPr>
      <w:r>
        <w:rPr>
          <w:spacing w:val="-1"/>
          <w:sz w:val="24"/>
        </w:rPr>
        <w:t>游客选择“豪华间”</w:t>
      </w:r>
      <w:r>
        <w:rPr>
          <w:spacing w:val="-117"/>
          <w:sz w:val="24"/>
        </w:rPr>
        <w:t xml:space="preserve"> </w:t>
      </w:r>
      <w:r>
        <w:rPr>
          <w:color w:val="FF0000"/>
          <w:sz w:val="24"/>
        </w:rPr>
        <w:t>结果：</w:t>
      </w:r>
    </w:p>
    <w:p>
      <w:pPr>
        <w:spacing w:after="0" w:line="364" w:lineRule="auto"/>
        <w:jc w:val="left"/>
        <w:rPr>
          <w:sz w:val="24"/>
        </w:rPr>
        <w:sectPr>
          <w:pgSz w:w="11910" w:h="16840"/>
          <w:pgMar w:top="1480" w:right="860" w:bottom="280" w:left="1580" w:header="720" w:footer="720" w:gutter="0"/>
          <w:cols w:space="720" w:num="1"/>
        </w:sectPr>
      </w:pPr>
    </w:p>
    <w:p>
      <w:pPr>
        <w:pStyle w:val="7"/>
        <w:numPr>
          <w:ilvl w:val="0"/>
          <w:numId w:val="4"/>
        </w:numPr>
        <w:tabs>
          <w:tab w:val="left" w:pos="588"/>
        </w:tabs>
        <w:spacing w:before="61" w:after="0" w:line="240" w:lineRule="auto"/>
        <w:ind w:left="587" w:right="0" w:hanging="368"/>
        <w:jc w:val="left"/>
        <w:rPr>
          <w:sz w:val="24"/>
        </w:rPr>
      </w:pPr>
      <w:r>
        <w:rPr>
          <w:sz w:val="24"/>
        </w:rPr>
        <w:t>该类型房间“房间已满”灯亮</w:t>
      </w:r>
    </w:p>
    <w:p>
      <w:pPr>
        <w:pStyle w:val="7"/>
        <w:numPr>
          <w:ilvl w:val="0"/>
          <w:numId w:val="4"/>
        </w:numPr>
        <w:tabs>
          <w:tab w:val="left" w:pos="588"/>
        </w:tabs>
        <w:spacing w:before="160" w:after="0" w:line="240" w:lineRule="auto"/>
        <w:ind w:left="587" w:right="0" w:hanging="368"/>
        <w:jc w:val="left"/>
        <w:rPr>
          <w:sz w:val="24"/>
        </w:rPr>
      </w:pPr>
      <w:r>
        <w:rPr>
          <w:sz w:val="24"/>
        </w:rPr>
        <w:t>提示办理退款</w:t>
      </w:r>
    </w:p>
    <w:p>
      <w:pPr>
        <w:pStyle w:val="7"/>
        <w:numPr>
          <w:ilvl w:val="0"/>
          <w:numId w:val="4"/>
        </w:numPr>
        <w:tabs>
          <w:tab w:val="left" w:pos="588"/>
        </w:tabs>
        <w:spacing w:before="161" w:after="0" w:line="240" w:lineRule="auto"/>
        <w:ind w:left="587" w:right="0" w:hanging="368"/>
        <w:jc w:val="left"/>
        <w:rPr>
          <w:sz w:val="24"/>
        </w:rPr>
      </w:pPr>
      <w:r>
        <w:rPr>
          <w:sz w:val="24"/>
        </w:rPr>
        <w:t>提醒房款不足</w:t>
      </w:r>
    </w:p>
    <w:p>
      <w:pPr>
        <w:pStyle w:val="7"/>
        <w:numPr>
          <w:ilvl w:val="0"/>
          <w:numId w:val="4"/>
        </w:numPr>
        <w:tabs>
          <w:tab w:val="left" w:pos="588"/>
        </w:tabs>
        <w:spacing w:before="160" w:after="0" w:line="240" w:lineRule="auto"/>
        <w:ind w:left="587" w:right="0" w:hanging="368"/>
        <w:jc w:val="left"/>
        <w:rPr>
          <w:sz w:val="24"/>
        </w:rPr>
      </w:pPr>
      <w:r>
        <w:rPr>
          <w:sz w:val="24"/>
        </w:rPr>
        <w:t>某“单人间”被打开</w:t>
      </w:r>
    </w:p>
    <w:p>
      <w:pPr>
        <w:pStyle w:val="7"/>
        <w:numPr>
          <w:ilvl w:val="0"/>
          <w:numId w:val="4"/>
        </w:numPr>
        <w:tabs>
          <w:tab w:val="left" w:pos="588"/>
        </w:tabs>
        <w:spacing w:before="161" w:after="0" w:line="240" w:lineRule="auto"/>
        <w:ind w:left="587" w:right="0" w:hanging="368"/>
        <w:jc w:val="left"/>
        <w:rPr>
          <w:sz w:val="24"/>
        </w:rPr>
      </w:pPr>
      <w:r>
        <w:rPr>
          <w:sz w:val="24"/>
        </w:rPr>
        <w:t>某“双人间”被打开</w:t>
      </w:r>
    </w:p>
    <w:p>
      <w:pPr>
        <w:pStyle w:val="7"/>
        <w:numPr>
          <w:ilvl w:val="0"/>
          <w:numId w:val="4"/>
        </w:numPr>
        <w:tabs>
          <w:tab w:val="left" w:pos="588"/>
        </w:tabs>
        <w:spacing w:before="160" w:after="0" w:line="240" w:lineRule="auto"/>
        <w:ind w:left="587" w:right="0" w:hanging="368"/>
        <w:jc w:val="left"/>
        <w:rPr>
          <w:sz w:val="24"/>
        </w:rPr>
      </w:pPr>
      <w:r>
        <w:rPr>
          <w:sz w:val="24"/>
        </w:rPr>
        <w:t>某“豪华间”被打开</w:t>
      </w:r>
    </w:p>
    <w:p>
      <w:pPr>
        <w:pStyle w:val="3"/>
        <w:spacing w:line="364" w:lineRule="auto"/>
        <w:ind w:left="220" w:right="939"/>
      </w:pPr>
      <w:r>
        <w:rPr>
          <w:spacing w:val="-3"/>
        </w:rPr>
        <w:t>第二步：画出因果图，并标注相关关系符号。所有原因结点显示于左侧，所有结</w:t>
      </w:r>
      <w:r>
        <w:t>果结点显示于右侧，并建立中间结点以表示处理中间状态。</w:t>
      </w:r>
    </w:p>
    <w:p>
      <w:pPr>
        <w:pStyle w:val="3"/>
        <w:spacing w:before="2"/>
        <w:ind w:left="220"/>
      </w:pPr>
      <w:r>
        <w:rPr>
          <w:color w:val="FF0000"/>
        </w:rPr>
        <w:t>中间结点：</w:t>
      </w:r>
    </w:p>
    <w:p>
      <w:pPr>
        <w:pStyle w:val="7"/>
        <w:numPr>
          <w:ilvl w:val="0"/>
          <w:numId w:val="5"/>
        </w:numPr>
        <w:tabs>
          <w:tab w:val="left" w:pos="588"/>
        </w:tabs>
        <w:spacing w:before="160" w:after="0" w:line="240" w:lineRule="auto"/>
        <w:ind w:left="587" w:right="0" w:hanging="368"/>
        <w:jc w:val="left"/>
        <w:rPr>
          <w:sz w:val="24"/>
        </w:rPr>
      </w:pPr>
      <w:r>
        <w:rPr>
          <w:sz w:val="24"/>
        </w:rPr>
        <w:t>支付房款不足且已选择房间类型</w:t>
      </w:r>
    </w:p>
    <w:p>
      <w:pPr>
        <w:pStyle w:val="7"/>
        <w:numPr>
          <w:ilvl w:val="0"/>
          <w:numId w:val="5"/>
        </w:numPr>
        <w:tabs>
          <w:tab w:val="left" w:pos="588"/>
        </w:tabs>
        <w:spacing w:before="161" w:after="0" w:line="240" w:lineRule="auto"/>
        <w:ind w:left="587" w:right="0" w:hanging="368"/>
        <w:jc w:val="left"/>
        <w:rPr>
          <w:sz w:val="24"/>
        </w:rPr>
      </w:pPr>
      <w:r>
        <w:rPr>
          <w:sz w:val="24"/>
        </w:rPr>
        <w:t>已选择房间类型</w:t>
      </w:r>
    </w:p>
    <w:p>
      <w:pPr>
        <w:pStyle w:val="7"/>
        <w:numPr>
          <w:ilvl w:val="0"/>
          <w:numId w:val="5"/>
        </w:numPr>
        <w:tabs>
          <w:tab w:val="left" w:pos="588"/>
        </w:tabs>
        <w:spacing w:before="160" w:after="0" w:line="240" w:lineRule="auto"/>
        <w:ind w:left="587" w:right="0" w:hanging="368"/>
        <w:jc w:val="left"/>
        <w:rPr>
          <w:sz w:val="24"/>
        </w:rPr>
      </w:pPr>
      <w:r>
        <w:rPr>
          <w:sz w:val="24"/>
        </w:rPr>
        <w:t>该类型房间有空房并且提醒房款支付不足</w:t>
      </w:r>
    </w:p>
    <w:p>
      <w:pPr>
        <w:pStyle w:val="7"/>
        <w:numPr>
          <w:ilvl w:val="0"/>
          <w:numId w:val="5"/>
        </w:numPr>
        <w:tabs>
          <w:tab w:val="left" w:pos="588"/>
        </w:tabs>
        <w:spacing w:before="161" w:after="0" w:line="240" w:lineRule="auto"/>
        <w:ind w:left="587" w:right="0" w:hanging="368"/>
        <w:jc w:val="left"/>
        <w:rPr>
          <w:sz w:val="24"/>
        </w:rPr>
      </w:pPr>
      <w:r>
        <w:rPr>
          <w:sz w:val="24"/>
        </w:rPr>
        <w:t>钱已支付</w:t>
      </w:r>
    </w:p>
    <w:p>
      <w:pPr>
        <w:pStyle w:val="3"/>
        <w:spacing w:before="160"/>
        <w:ind w:left="940"/>
        <w:rPr>
          <w:color w:val="FF0000"/>
        </w:rPr>
      </w:pPr>
      <w:r>
        <w:rPr>
          <w:color w:val="FF0000"/>
        </w:rPr>
        <w:t>注意：形成因果图，自己画出因果图。</w:t>
      </w:r>
    </w:p>
    <w:p>
      <w:pPr>
        <w:pStyle w:val="3"/>
        <w:spacing w:before="160"/>
        <w:ind w:left="940"/>
        <w:rPr>
          <w:color w:val="FF0000"/>
        </w:rPr>
      </w:pPr>
      <w:r>
        <w:drawing>
          <wp:inline distT="0" distB="0" distL="114300" distR="114300">
            <wp:extent cx="5867400" cy="37293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867400" cy="3729355"/>
                    </a:xfrm>
                    <a:prstGeom prst="rect">
                      <a:avLst/>
                    </a:prstGeom>
                    <a:noFill/>
                    <a:ln>
                      <a:noFill/>
                    </a:ln>
                  </pic:spPr>
                </pic:pic>
              </a:graphicData>
            </a:graphic>
          </wp:inline>
        </w:drawing>
      </w:r>
    </w:p>
    <w:p>
      <w:pPr>
        <w:spacing w:before="181"/>
        <w:ind w:left="2853" w:right="3568" w:firstLine="0"/>
        <w:jc w:val="center"/>
        <w:rPr>
          <w:sz w:val="21"/>
        </w:rPr>
      </w:pPr>
      <w:r>
        <w:rPr>
          <w:spacing w:val="-27"/>
          <w:sz w:val="21"/>
        </w:rPr>
        <w:t xml:space="preserve">图 </w:t>
      </w:r>
      <w:r>
        <w:rPr>
          <w:rFonts w:ascii="Times New Roman" w:eastAsia="Times New Roman"/>
          <w:spacing w:val="-1"/>
          <w:sz w:val="21"/>
        </w:rPr>
        <w:t>2-1</w:t>
      </w:r>
      <w:r>
        <w:rPr>
          <w:rFonts w:ascii="Times New Roman" w:eastAsia="Times New Roman"/>
          <w:spacing w:val="3"/>
          <w:sz w:val="21"/>
        </w:rPr>
        <w:t xml:space="preserve"> </w:t>
      </w:r>
      <w:r>
        <w:rPr>
          <w:sz w:val="21"/>
        </w:rPr>
        <w:t>业务办理</w:t>
      </w:r>
      <w:r>
        <w:rPr>
          <w:rFonts w:ascii="Times New Roman" w:eastAsia="Times New Roman"/>
          <w:sz w:val="21"/>
        </w:rPr>
        <w:t>_</w:t>
      </w:r>
      <w:r>
        <w:rPr>
          <w:sz w:val="21"/>
        </w:rPr>
        <w:t>因果图</w:t>
      </w:r>
    </w:p>
    <w:p>
      <w:pPr>
        <w:pStyle w:val="3"/>
        <w:spacing w:before="179"/>
        <w:ind w:left="340"/>
      </w:pPr>
      <w:r>
        <w:rPr>
          <w:spacing w:val="-6"/>
        </w:rPr>
        <w:t xml:space="preserve">第三步：转换成判定表，如表 </w:t>
      </w:r>
      <w:r>
        <w:rPr>
          <w:rFonts w:ascii="Times New Roman" w:eastAsia="Times New Roman"/>
        </w:rPr>
        <w:t>2-1</w:t>
      </w:r>
      <w:r>
        <w:rPr>
          <w:rFonts w:ascii="Times New Roman" w:eastAsia="Times New Roman"/>
          <w:spacing w:val="1"/>
        </w:rPr>
        <w:t xml:space="preserve"> </w:t>
      </w:r>
      <w:r>
        <w:t>所示。</w:t>
      </w:r>
    </w:p>
    <w:p>
      <w:pPr>
        <w:pStyle w:val="3"/>
        <w:ind w:left="940"/>
      </w:pPr>
      <w:r>
        <w:rPr>
          <w:color w:val="FF0000"/>
        </w:rPr>
        <w:t>注意：形成判定表，自己画出判定表。</w:t>
      </w:r>
    </w:p>
    <w:p>
      <w:pPr>
        <w:spacing w:before="180"/>
        <w:ind w:left="2853" w:right="3568" w:firstLine="0"/>
        <w:jc w:val="center"/>
        <w:rPr>
          <w:sz w:val="21"/>
        </w:rPr>
      </w:pPr>
      <w:r>
        <w:rPr>
          <w:spacing w:val="-27"/>
          <w:sz w:val="21"/>
        </w:rPr>
        <w:t xml:space="preserve">表 </w:t>
      </w:r>
      <w:r>
        <w:rPr>
          <w:rFonts w:ascii="Times New Roman" w:eastAsia="Times New Roman"/>
          <w:spacing w:val="-1"/>
          <w:sz w:val="21"/>
        </w:rPr>
        <w:t>2-1</w:t>
      </w:r>
      <w:r>
        <w:rPr>
          <w:rFonts w:ascii="Times New Roman" w:eastAsia="Times New Roman"/>
          <w:spacing w:val="3"/>
          <w:sz w:val="21"/>
        </w:rPr>
        <w:t xml:space="preserve"> </w:t>
      </w:r>
      <w:r>
        <w:rPr>
          <w:sz w:val="21"/>
        </w:rPr>
        <w:t>业务办理</w:t>
      </w:r>
      <w:r>
        <w:rPr>
          <w:rFonts w:ascii="Times New Roman" w:eastAsia="Times New Roman"/>
          <w:sz w:val="21"/>
        </w:rPr>
        <w:t>_</w:t>
      </w:r>
      <w:r>
        <w:rPr>
          <w:sz w:val="21"/>
        </w:rPr>
        <w:t>判定表</w:t>
      </w:r>
    </w:p>
    <w:p>
      <w:pPr>
        <w:pStyle w:val="3"/>
        <w:spacing w:before="10"/>
        <w:rPr>
          <w:sz w:val="7"/>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4"/>
        <w:gridCol w:w="646"/>
        <w:gridCol w:w="240"/>
        <w:gridCol w:w="303"/>
        <w:gridCol w:w="250"/>
        <w:gridCol w:w="250"/>
        <w:gridCol w:w="250"/>
        <w:gridCol w:w="250"/>
        <w:gridCol w:w="250"/>
        <w:gridCol w:w="252"/>
        <w:gridCol w:w="247"/>
        <w:gridCol w:w="3"/>
        <w:gridCol w:w="250"/>
        <w:gridCol w:w="250"/>
        <w:gridCol w:w="250"/>
        <w:gridCol w:w="250"/>
        <w:gridCol w:w="252"/>
        <w:gridCol w:w="250"/>
        <w:gridCol w:w="250"/>
        <w:gridCol w:w="250"/>
        <w:gridCol w:w="250"/>
        <w:gridCol w:w="250"/>
        <w:gridCol w:w="253"/>
        <w:gridCol w:w="250"/>
        <w:gridCol w:w="250"/>
        <w:gridCol w:w="250"/>
        <w:gridCol w:w="250"/>
        <w:gridCol w:w="250"/>
        <w:gridCol w:w="252"/>
        <w:gridCol w:w="250"/>
        <w:gridCol w:w="250"/>
        <w:gridCol w:w="250"/>
        <w:gridCol w:w="314"/>
        <w:gridCol w:w="283"/>
        <w:gridCol w:w="25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 w:type="dxa"/>
            <w:vMerge w:val="restart"/>
          </w:tcPr>
          <w:p>
            <w:pPr>
              <w:pStyle w:val="8"/>
              <w:rPr>
                <w:sz w:val="20"/>
              </w:rPr>
            </w:pPr>
          </w:p>
          <w:p>
            <w:pPr>
              <w:pStyle w:val="8"/>
              <w:spacing w:before="3"/>
              <w:rPr>
                <w:sz w:val="24"/>
              </w:rPr>
            </w:pPr>
          </w:p>
          <w:p>
            <w:pPr>
              <w:pStyle w:val="8"/>
              <w:spacing w:line="417" w:lineRule="auto"/>
              <w:ind w:left="115" w:right="105"/>
              <w:jc w:val="both"/>
              <w:rPr>
                <w:sz w:val="21"/>
              </w:rPr>
            </w:pPr>
            <w:r>
              <w:rPr>
                <w:sz w:val="21"/>
              </w:rPr>
              <w:t>输入条件</w:t>
            </w:r>
          </w:p>
        </w:tc>
        <w:tc>
          <w:tcPr>
            <w:tcW w:w="646" w:type="dxa"/>
          </w:tcPr>
          <w:p>
            <w:pPr>
              <w:pStyle w:val="8"/>
              <w:spacing w:before="111"/>
              <w:ind w:left="198"/>
              <w:rPr>
                <w:rFonts w:ascii="Times New Roman"/>
                <w:sz w:val="21"/>
              </w:rPr>
            </w:pPr>
            <w:r>
              <w:rPr>
                <w:rFonts w:ascii="Times New Roman"/>
                <w:sz w:val="21"/>
              </w:rPr>
              <w:t>(1)</w:t>
            </w:r>
          </w:p>
        </w:tc>
        <w:tc>
          <w:tcPr>
            <w:tcW w:w="240" w:type="dxa"/>
            <w:vAlign w:val="top"/>
          </w:tcPr>
          <w:p>
            <w:pPr>
              <w:ind w:left="0" w:leftChars="0" w:right="0" w:rightChars="0"/>
              <w:rPr>
                <w:rFonts w:ascii="Times New Roman"/>
                <w:sz w:val="22"/>
              </w:rPr>
            </w:pPr>
            <w:r>
              <w:rPr>
                <w:rFonts w:hint="eastAsia" w:ascii="Arial"/>
                <w:sz w:val="21"/>
                <w:lang w:val="en-US" w:eastAsia="zh-CN"/>
              </w:rPr>
              <w:t>1</w:t>
            </w:r>
          </w:p>
        </w:tc>
        <w:tc>
          <w:tcPr>
            <w:tcW w:w="303" w:type="dxa"/>
            <w:vAlign w:val="top"/>
          </w:tcPr>
          <w:p>
            <w:pPr>
              <w:ind w:left="0" w:leftChars="0" w:right="0" w:rightChars="0"/>
              <w:rPr>
                <w:rFonts w:ascii="Times New Roman"/>
                <w:sz w:val="22"/>
              </w:rPr>
            </w:pPr>
            <w:r>
              <w:rPr>
                <w:rFonts w:hint="eastAsia" w:ascii="Arial"/>
                <w:sz w:val="21"/>
                <w:lang w:val="en-US" w:eastAsia="zh-CN"/>
              </w:rPr>
              <w:t>1</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2" w:type="dxa"/>
            <w:vAlign w:val="top"/>
          </w:tcPr>
          <w:p>
            <w:pPr>
              <w:ind w:left="0" w:leftChars="0" w:right="0" w:rightChars="0"/>
              <w:rPr>
                <w:rFonts w:ascii="Times New Roman"/>
                <w:sz w:val="22"/>
              </w:rPr>
            </w:pPr>
            <w:r>
              <w:rPr>
                <w:rFonts w:hint="eastAsia" w:ascii="Arial"/>
                <w:sz w:val="21"/>
                <w:lang w:val="en-US" w:eastAsia="zh-CN"/>
              </w:rPr>
              <w:t>0</w:t>
            </w:r>
          </w:p>
        </w:tc>
        <w:tc>
          <w:tcPr>
            <w:tcW w:w="250" w:type="dxa"/>
            <w:gridSpan w:val="2"/>
            <w:vAlign w:val="top"/>
          </w:tcPr>
          <w:p>
            <w:pPr>
              <w:ind w:left="0" w:leftChars="0" w:right="0" w:rightChars="0"/>
              <w:rPr>
                <w:rFonts w:ascii="Times New Roman"/>
                <w:sz w:val="22"/>
              </w:rPr>
            </w:pPr>
            <w:r>
              <w:rPr>
                <w:rFonts w:hint="eastAsia" w:ascii="Arial"/>
                <w:sz w:val="21"/>
                <w:lang w:val="en-US" w:eastAsia="zh-CN"/>
              </w:rPr>
              <w:t>0</w:t>
            </w: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3"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314" w:type="dxa"/>
          </w:tcPr>
          <w:p>
            <w:pPr>
              <w:pStyle w:val="8"/>
              <w:rPr>
                <w:rFonts w:ascii="Times New Roman"/>
                <w:sz w:val="22"/>
              </w:rPr>
            </w:pPr>
          </w:p>
        </w:tc>
        <w:tc>
          <w:tcPr>
            <w:tcW w:w="283" w:type="dxa"/>
          </w:tcPr>
          <w:p>
            <w:pPr>
              <w:pStyle w:val="8"/>
              <w:rPr>
                <w:rFonts w:ascii="Times New Roman"/>
                <w:sz w:val="22"/>
              </w:rPr>
            </w:pPr>
          </w:p>
        </w:tc>
        <w:tc>
          <w:tcPr>
            <w:tcW w:w="257" w:type="dxa"/>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 w:type="dxa"/>
            <w:vMerge w:val="continue"/>
            <w:tcBorders>
              <w:top w:val="nil"/>
            </w:tcBorders>
          </w:tcPr>
          <w:p>
            <w:pPr>
              <w:rPr>
                <w:sz w:val="2"/>
                <w:szCs w:val="2"/>
              </w:rPr>
            </w:pPr>
          </w:p>
        </w:tc>
        <w:tc>
          <w:tcPr>
            <w:tcW w:w="646" w:type="dxa"/>
          </w:tcPr>
          <w:p>
            <w:pPr>
              <w:pStyle w:val="8"/>
              <w:spacing w:before="111"/>
              <w:ind w:left="198"/>
              <w:rPr>
                <w:rFonts w:ascii="Times New Roman"/>
                <w:sz w:val="21"/>
              </w:rPr>
            </w:pPr>
            <w:r>
              <w:rPr>
                <w:rFonts w:ascii="Times New Roman"/>
                <w:sz w:val="21"/>
              </w:rPr>
              <w:t>(2)</w:t>
            </w:r>
          </w:p>
        </w:tc>
        <w:tc>
          <w:tcPr>
            <w:tcW w:w="240" w:type="dxa"/>
            <w:vAlign w:val="top"/>
          </w:tcPr>
          <w:p>
            <w:pPr>
              <w:ind w:left="0" w:leftChars="0" w:right="0" w:rightChars="0"/>
              <w:rPr>
                <w:rFonts w:ascii="Times New Roman"/>
                <w:sz w:val="22"/>
              </w:rPr>
            </w:pPr>
            <w:r>
              <w:rPr>
                <w:rFonts w:hint="eastAsia" w:ascii="Arial"/>
                <w:sz w:val="21"/>
                <w:lang w:val="en-US" w:eastAsia="zh-CN"/>
              </w:rPr>
              <w:t>0</w:t>
            </w:r>
          </w:p>
        </w:tc>
        <w:tc>
          <w:tcPr>
            <w:tcW w:w="303"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2" w:type="dxa"/>
            <w:vAlign w:val="top"/>
          </w:tcPr>
          <w:p>
            <w:pPr>
              <w:ind w:left="0" w:leftChars="0" w:right="0" w:rightChars="0"/>
              <w:rPr>
                <w:rFonts w:ascii="Times New Roman"/>
                <w:sz w:val="22"/>
              </w:rPr>
            </w:pPr>
            <w:r>
              <w:rPr>
                <w:rFonts w:hint="eastAsia" w:ascii="Arial"/>
                <w:sz w:val="21"/>
                <w:lang w:val="en-US" w:eastAsia="zh-CN"/>
              </w:rPr>
              <w:t>1</w:t>
            </w:r>
          </w:p>
        </w:tc>
        <w:tc>
          <w:tcPr>
            <w:tcW w:w="250" w:type="dxa"/>
            <w:gridSpan w:val="2"/>
            <w:vAlign w:val="top"/>
          </w:tcPr>
          <w:p>
            <w:pPr>
              <w:ind w:left="0" w:leftChars="0" w:right="0" w:rightChars="0"/>
              <w:rPr>
                <w:rFonts w:ascii="Times New Roman"/>
                <w:sz w:val="22"/>
              </w:rPr>
            </w:pPr>
            <w:r>
              <w:rPr>
                <w:rFonts w:hint="eastAsia" w:ascii="Arial"/>
                <w:sz w:val="21"/>
                <w:lang w:val="en-US" w:eastAsia="zh-CN"/>
              </w:rPr>
              <w:t>1</w:t>
            </w: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3"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314" w:type="dxa"/>
          </w:tcPr>
          <w:p>
            <w:pPr>
              <w:pStyle w:val="8"/>
              <w:rPr>
                <w:rFonts w:ascii="Times New Roman"/>
                <w:sz w:val="22"/>
              </w:rPr>
            </w:pPr>
          </w:p>
        </w:tc>
        <w:tc>
          <w:tcPr>
            <w:tcW w:w="283" w:type="dxa"/>
          </w:tcPr>
          <w:p>
            <w:pPr>
              <w:pStyle w:val="8"/>
              <w:rPr>
                <w:rFonts w:ascii="Times New Roman"/>
                <w:sz w:val="22"/>
              </w:rPr>
            </w:pPr>
          </w:p>
        </w:tc>
        <w:tc>
          <w:tcPr>
            <w:tcW w:w="257" w:type="dxa"/>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 w:type="dxa"/>
            <w:vMerge w:val="continue"/>
            <w:tcBorders>
              <w:top w:val="nil"/>
            </w:tcBorders>
          </w:tcPr>
          <w:p>
            <w:pPr>
              <w:rPr>
                <w:sz w:val="2"/>
                <w:szCs w:val="2"/>
              </w:rPr>
            </w:pPr>
          </w:p>
        </w:tc>
        <w:tc>
          <w:tcPr>
            <w:tcW w:w="646" w:type="dxa"/>
          </w:tcPr>
          <w:p>
            <w:pPr>
              <w:pStyle w:val="8"/>
              <w:spacing w:before="111"/>
              <w:ind w:left="198"/>
              <w:rPr>
                <w:rFonts w:ascii="Times New Roman"/>
                <w:sz w:val="21"/>
              </w:rPr>
            </w:pPr>
            <w:r>
              <w:rPr>
                <w:rFonts w:ascii="Times New Roman"/>
                <w:sz w:val="21"/>
              </w:rPr>
              <w:t>(3)</w:t>
            </w:r>
          </w:p>
        </w:tc>
        <w:tc>
          <w:tcPr>
            <w:tcW w:w="240" w:type="dxa"/>
            <w:vAlign w:val="top"/>
          </w:tcPr>
          <w:p>
            <w:pPr>
              <w:ind w:left="0" w:leftChars="0" w:right="0" w:rightChars="0"/>
              <w:rPr>
                <w:rFonts w:ascii="Times New Roman"/>
                <w:sz w:val="22"/>
              </w:rPr>
            </w:pPr>
            <w:r>
              <w:rPr>
                <w:rFonts w:hint="eastAsia" w:ascii="Arial"/>
                <w:sz w:val="21"/>
                <w:lang w:val="en-US" w:eastAsia="zh-CN"/>
              </w:rPr>
              <w:t>0</w:t>
            </w:r>
          </w:p>
        </w:tc>
        <w:tc>
          <w:tcPr>
            <w:tcW w:w="303"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2" w:type="dxa"/>
            <w:vAlign w:val="top"/>
          </w:tcPr>
          <w:p>
            <w:pPr>
              <w:ind w:left="0" w:leftChars="0" w:right="0" w:rightChars="0"/>
              <w:rPr>
                <w:rFonts w:ascii="Times New Roman"/>
                <w:sz w:val="22"/>
              </w:rPr>
            </w:pPr>
            <w:r>
              <w:rPr>
                <w:rFonts w:hint="eastAsia" w:ascii="Arial"/>
                <w:sz w:val="21"/>
                <w:lang w:val="en-US" w:eastAsia="zh-CN"/>
              </w:rPr>
              <w:t>1</w:t>
            </w:r>
          </w:p>
        </w:tc>
        <w:tc>
          <w:tcPr>
            <w:tcW w:w="250" w:type="dxa"/>
            <w:gridSpan w:val="2"/>
            <w:vAlign w:val="top"/>
          </w:tcPr>
          <w:p>
            <w:pPr>
              <w:ind w:left="0" w:leftChars="0" w:right="0" w:rightChars="0"/>
              <w:rPr>
                <w:rFonts w:ascii="Times New Roman"/>
                <w:sz w:val="22"/>
              </w:rPr>
            </w:pPr>
            <w:r>
              <w:rPr>
                <w:rFonts w:hint="eastAsia" w:ascii="Arial"/>
                <w:sz w:val="21"/>
                <w:lang w:val="en-US" w:eastAsia="zh-CN"/>
              </w:rPr>
              <w:t>1</w:t>
            </w: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3"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314" w:type="dxa"/>
          </w:tcPr>
          <w:p>
            <w:pPr>
              <w:pStyle w:val="8"/>
              <w:rPr>
                <w:rFonts w:ascii="Times New Roman"/>
                <w:sz w:val="22"/>
              </w:rPr>
            </w:pPr>
          </w:p>
        </w:tc>
        <w:tc>
          <w:tcPr>
            <w:tcW w:w="283" w:type="dxa"/>
          </w:tcPr>
          <w:p>
            <w:pPr>
              <w:pStyle w:val="8"/>
              <w:rPr>
                <w:rFonts w:ascii="Times New Roman"/>
                <w:sz w:val="22"/>
              </w:rPr>
            </w:pPr>
          </w:p>
        </w:tc>
        <w:tc>
          <w:tcPr>
            <w:tcW w:w="257" w:type="dxa"/>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444" w:type="dxa"/>
            <w:vMerge w:val="continue"/>
            <w:tcBorders>
              <w:top w:val="nil"/>
            </w:tcBorders>
          </w:tcPr>
          <w:p>
            <w:pPr>
              <w:rPr>
                <w:sz w:val="2"/>
                <w:szCs w:val="2"/>
              </w:rPr>
            </w:pPr>
          </w:p>
        </w:tc>
        <w:tc>
          <w:tcPr>
            <w:tcW w:w="646" w:type="dxa"/>
          </w:tcPr>
          <w:p>
            <w:pPr>
              <w:pStyle w:val="8"/>
              <w:spacing w:before="113"/>
              <w:ind w:left="198"/>
              <w:rPr>
                <w:rFonts w:ascii="Times New Roman"/>
                <w:sz w:val="21"/>
              </w:rPr>
            </w:pPr>
            <w:r>
              <w:rPr>
                <w:rFonts w:ascii="Times New Roman"/>
                <w:sz w:val="21"/>
              </w:rPr>
              <w:t>(4)</w:t>
            </w:r>
          </w:p>
        </w:tc>
        <w:tc>
          <w:tcPr>
            <w:tcW w:w="240" w:type="dxa"/>
            <w:vAlign w:val="top"/>
          </w:tcPr>
          <w:p>
            <w:pPr>
              <w:ind w:left="0" w:leftChars="0" w:right="0" w:rightChars="0"/>
              <w:rPr>
                <w:rFonts w:ascii="Times New Roman"/>
                <w:sz w:val="22"/>
              </w:rPr>
            </w:pPr>
            <w:r>
              <w:rPr>
                <w:rFonts w:hint="eastAsia" w:ascii="Arial"/>
                <w:sz w:val="21"/>
                <w:lang w:val="en-US" w:eastAsia="zh-CN"/>
              </w:rPr>
              <w:t>1</w:t>
            </w:r>
          </w:p>
        </w:tc>
        <w:tc>
          <w:tcPr>
            <w:tcW w:w="303"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2" w:type="dxa"/>
            <w:vAlign w:val="top"/>
          </w:tcPr>
          <w:p>
            <w:pPr>
              <w:ind w:left="0" w:leftChars="0" w:right="0" w:rightChars="0"/>
              <w:rPr>
                <w:rFonts w:ascii="Times New Roman"/>
                <w:sz w:val="22"/>
              </w:rPr>
            </w:pPr>
            <w:r>
              <w:rPr>
                <w:rFonts w:hint="eastAsia" w:ascii="Arial"/>
                <w:sz w:val="21"/>
                <w:lang w:val="en-US" w:eastAsia="zh-CN"/>
              </w:rPr>
              <w:t>0</w:t>
            </w:r>
          </w:p>
        </w:tc>
        <w:tc>
          <w:tcPr>
            <w:tcW w:w="250" w:type="dxa"/>
            <w:gridSpan w:val="2"/>
            <w:vAlign w:val="top"/>
          </w:tcPr>
          <w:p>
            <w:pPr>
              <w:ind w:left="0" w:leftChars="0" w:right="0" w:rightChars="0"/>
              <w:rPr>
                <w:rFonts w:ascii="Times New Roman"/>
                <w:sz w:val="22"/>
              </w:rPr>
            </w:pPr>
            <w:r>
              <w:rPr>
                <w:rFonts w:hint="eastAsia" w:ascii="Arial"/>
                <w:sz w:val="21"/>
                <w:lang w:val="en-US" w:eastAsia="zh-CN"/>
              </w:rPr>
              <w:t>0</w:t>
            </w: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3"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314" w:type="dxa"/>
          </w:tcPr>
          <w:p>
            <w:pPr>
              <w:pStyle w:val="8"/>
              <w:rPr>
                <w:rFonts w:ascii="Times New Roman"/>
                <w:sz w:val="22"/>
              </w:rPr>
            </w:pPr>
          </w:p>
        </w:tc>
        <w:tc>
          <w:tcPr>
            <w:tcW w:w="283" w:type="dxa"/>
          </w:tcPr>
          <w:p>
            <w:pPr>
              <w:pStyle w:val="8"/>
              <w:rPr>
                <w:rFonts w:ascii="Times New Roman"/>
                <w:sz w:val="22"/>
              </w:rPr>
            </w:pPr>
          </w:p>
        </w:tc>
        <w:tc>
          <w:tcPr>
            <w:tcW w:w="257" w:type="dxa"/>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444" w:type="dxa"/>
            <w:vMerge w:val="continue"/>
            <w:tcBorders>
              <w:top w:val="nil"/>
            </w:tcBorders>
          </w:tcPr>
          <w:p>
            <w:pPr>
              <w:rPr>
                <w:sz w:val="2"/>
                <w:szCs w:val="2"/>
              </w:rPr>
            </w:pPr>
          </w:p>
        </w:tc>
        <w:tc>
          <w:tcPr>
            <w:tcW w:w="646" w:type="dxa"/>
          </w:tcPr>
          <w:p>
            <w:pPr>
              <w:pStyle w:val="8"/>
              <w:spacing w:before="111"/>
              <w:ind w:left="198"/>
              <w:rPr>
                <w:rFonts w:ascii="Times New Roman"/>
                <w:sz w:val="21"/>
              </w:rPr>
            </w:pPr>
            <w:r>
              <w:rPr>
                <w:rFonts w:ascii="Times New Roman"/>
                <w:sz w:val="21"/>
              </w:rPr>
              <w:t>(5)</w:t>
            </w:r>
          </w:p>
        </w:tc>
        <w:tc>
          <w:tcPr>
            <w:tcW w:w="240" w:type="dxa"/>
            <w:vAlign w:val="top"/>
          </w:tcPr>
          <w:p>
            <w:pPr>
              <w:ind w:left="0" w:leftChars="0" w:right="0" w:rightChars="0"/>
              <w:rPr>
                <w:rFonts w:ascii="Times New Roman"/>
                <w:sz w:val="22"/>
              </w:rPr>
            </w:pPr>
            <w:r>
              <w:rPr>
                <w:rFonts w:hint="eastAsia" w:ascii="Arial"/>
                <w:sz w:val="21"/>
                <w:lang w:val="en-US" w:eastAsia="zh-CN"/>
              </w:rPr>
              <w:t>0</w:t>
            </w:r>
          </w:p>
        </w:tc>
        <w:tc>
          <w:tcPr>
            <w:tcW w:w="303" w:type="dxa"/>
            <w:vAlign w:val="top"/>
          </w:tcPr>
          <w:p>
            <w:pPr>
              <w:ind w:left="0" w:leftChars="0" w:right="0" w:rightChars="0"/>
              <w:rPr>
                <w:rFonts w:ascii="Times New Roman"/>
                <w:sz w:val="22"/>
              </w:rPr>
            </w:pPr>
            <w:r>
              <w:rPr>
                <w:rFonts w:hint="eastAsia" w:ascii="Arial"/>
                <w:sz w:val="21"/>
                <w:lang w:val="en-US" w:eastAsia="zh-CN"/>
              </w:rPr>
              <w:t>1</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1</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0" w:type="dxa"/>
            <w:vAlign w:val="top"/>
          </w:tcPr>
          <w:p>
            <w:pPr>
              <w:ind w:left="0" w:leftChars="0" w:right="0" w:rightChars="0"/>
              <w:rPr>
                <w:rFonts w:ascii="Times New Roman"/>
                <w:sz w:val="22"/>
              </w:rPr>
            </w:pPr>
            <w:r>
              <w:rPr>
                <w:rFonts w:hint="eastAsia" w:ascii="Arial"/>
                <w:sz w:val="21"/>
                <w:lang w:val="en-US" w:eastAsia="zh-CN"/>
              </w:rPr>
              <w:t>0</w:t>
            </w:r>
          </w:p>
        </w:tc>
        <w:tc>
          <w:tcPr>
            <w:tcW w:w="252" w:type="dxa"/>
            <w:vAlign w:val="top"/>
          </w:tcPr>
          <w:p>
            <w:pPr>
              <w:ind w:left="0" w:leftChars="0" w:right="0" w:rightChars="0"/>
              <w:rPr>
                <w:rFonts w:ascii="Times New Roman"/>
                <w:sz w:val="22"/>
              </w:rPr>
            </w:pPr>
            <w:r>
              <w:rPr>
                <w:rFonts w:hint="eastAsia" w:ascii="Arial"/>
                <w:sz w:val="21"/>
                <w:lang w:val="en-US" w:eastAsia="zh-CN"/>
              </w:rPr>
              <w:t>1</w:t>
            </w:r>
          </w:p>
        </w:tc>
        <w:tc>
          <w:tcPr>
            <w:tcW w:w="250" w:type="dxa"/>
            <w:gridSpan w:val="2"/>
            <w:vAlign w:val="top"/>
          </w:tcPr>
          <w:p>
            <w:pPr>
              <w:ind w:left="0" w:leftChars="0" w:right="0" w:rightChars="0"/>
              <w:rPr>
                <w:rFonts w:ascii="Times New Roman"/>
                <w:sz w:val="22"/>
              </w:rPr>
            </w:pPr>
            <w:r>
              <w:rPr>
                <w:rFonts w:hint="eastAsia" w:ascii="Arial"/>
                <w:sz w:val="21"/>
                <w:lang w:val="en-US" w:eastAsia="zh-CN"/>
              </w:rPr>
              <w:t>0</w:t>
            </w: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3"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314" w:type="dxa"/>
          </w:tcPr>
          <w:p>
            <w:pPr>
              <w:pStyle w:val="8"/>
              <w:rPr>
                <w:rFonts w:ascii="Times New Roman"/>
                <w:sz w:val="22"/>
              </w:rPr>
            </w:pPr>
          </w:p>
        </w:tc>
        <w:tc>
          <w:tcPr>
            <w:tcW w:w="283" w:type="dxa"/>
          </w:tcPr>
          <w:p>
            <w:pPr>
              <w:pStyle w:val="8"/>
              <w:rPr>
                <w:rFonts w:ascii="Times New Roman"/>
                <w:sz w:val="22"/>
              </w:rPr>
            </w:pPr>
          </w:p>
        </w:tc>
        <w:tc>
          <w:tcPr>
            <w:tcW w:w="257" w:type="dxa"/>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 w:type="dxa"/>
            <w:vMerge w:val="continue"/>
            <w:tcBorders>
              <w:top w:val="nil"/>
              <w:bottom w:val="single" w:color="auto" w:sz="4" w:space="0"/>
            </w:tcBorders>
          </w:tcPr>
          <w:p>
            <w:pPr>
              <w:rPr>
                <w:sz w:val="2"/>
                <w:szCs w:val="2"/>
              </w:rPr>
            </w:pPr>
          </w:p>
        </w:tc>
        <w:tc>
          <w:tcPr>
            <w:tcW w:w="646" w:type="dxa"/>
            <w:tcBorders>
              <w:bottom w:val="single" w:color="auto" w:sz="4" w:space="0"/>
            </w:tcBorders>
          </w:tcPr>
          <w:p>
            <w:pPr>
              <w:pStyle w:val="8"/>
              <w:spacing w:before="111"/>
              <w:ind w:left="198"/>
              <w:rPr>
                <w:rFonts w:ascii="Times New Roman"/>
                <w:sz w:val="21"/>
              </w:rPr>
            </w:pPr>
            <w:r>
              <w:rPr>
                <w:rFonts w:ascii="Times New Roman"/>
                <w:sz w:val="21"/>
              </w:rPr>
              <w:t>(6)</w:t>
            </w:r>
          </w:p>
        </w:tc>
        <w:tc>
          <w:tcPr>
            <w:tcW w:w="240"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0</w:t>
            </w:r>
          </w:p>
        </w:tc>
        <w:tc>
          <w:tcPr>
            <w:tcW w:w="303"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0</w:t>
            </w:r>
          </w:p>
        </w:tc>
        <w:tc>
          <w:tcPr>
            <w:tcW w:w="250"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1</w:t>
            </w:r>
          </w:p>
        </w:tc>
        <w:tc>
          <w:tcPr>
            <w:tcW w:w="250"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0</w:t>
            </w:r>
          </w:p>
        </w:tc>
        <w:tc>
          <w:tcPr>
            <w:tcW w:w="250"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0</w:t>
            </w:r>
          </w:p>
        </w:tc>
        <w:tc>
          <w:tcPr>
            <w:tcW w:w="250"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1</w:t>
            </w:r>
          </w:p>
        </w:tc>
        <w:tc>
          <w:tcPr>
            <w:tcW w:w="250"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0</w:t>
            </w:r>
          </w:p>
        </w:tc>
        <w:tc>
          <w:tcPr>
            <w:tcW w:w="252"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0</w:t>
            </w:r>
          </w:p>
        </w:tc>
        <w:tc>
          <w:tcPr>
            <w:tcW w:w="250" w:type="dxa"/>
            <w:gridSpan w:val="2"/>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1</w:t>
            </w: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2"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3"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2"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314" w:type="dxa"/>
            <w:tcBorders>
              <w:bottom w:val="single" w:color="auto" w:sz="4" w:space="0"/>
            </w:tcBorders>
          </w:tcPr>
          <w:p>
            <w:pPr>
              <w:pStyle w:val="8"/>
              <w:rPr>
                <w:rFonts w:ascii="Times New Roman"/>
                <w:sz w:val="22"/>
              </w:rPr>
            </w:pPr>
          </w:p>
        </w:tc>
        <w:tc>
          <w:tcPr>
            <w:tcW w:w="283" w:type="dxa"/>
            <w:tcBorders>
              <w:bottom w:val="single" w:color="auto" w:sz="4" w:space="0"/>
            </w:tcBorders>
          </w:tcPr>
          <w:p>
            <w:pPr>
              <w:pStyle w:val="8"/>
              <w:rPr>
                <w:rFonts w:ascii="Times New Roman"/>
                <w:sz w:val="22"/>
              </w:rPr>
            </w:pPr>
          </w:p>
        </w:tc>
        <w:tc>
          <w:tcPr>
            <w:tcW w:w="257" w:type="dxa"/>
            <w:tcBorders>
              <w:bottom w:val="single" w:color="auto" w:sz="4" w:space="0"/>
            </w:tcBorders>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 w:type="dxa"/>
            <w:vMerge w:val="restart"/>
            <w:tcBorders>
              <w:top w:val="single" w:color="auto" w:sz="4" w:space="0"/>
              <w:left w:val="single" w:color="auto" w:sz="4" w:space="0"/>
            </w:tcBorders>
          </w:tcPr>
          <w:p>
            <w:pPr>
              <w:pStyle w:val="8"/>
              <w:spacing w:before="4"/>
              <w:rPr>
                <w:sz w:val="29"/>
              </w:rPr>
            </w:pPr>
          </w:p>
          <w:p>
            <w:pPr>
              <w:pStyle w:val="8"/>
              <w:spacing w:before="1" w:line="460" w:lineRule="atLeast"/>
              <w:ind w:left="115" w:right="105"/>
              <w:jc w:val="both"/>
              <w:rPr>
                <w:sz w:val="21"/>
              </w:rPr>
            </w:pPr>
            <w:r>
              <w:rPr>
                <w:sz w:val="21"/>
              </w:rPr>
              <w:t>输出结果</w:t>
            </w:r>
          </w:p>
        </w:tc>
        <w:tc>
          <w:tcPr>
            <w:tcW w:w="646" w:type="dxa"/>
            <w:tcBorders>
              <w:top w:val="single" w:color="auto" w:sz="4" w:space="0"/>
            </w:tcBorders>
          </w:tcPr>
          <w:p>
            <w:pPr>
              <w:pStyle w:val="8"/>
              <w:spacing w:before="111"/>
              <w:ind w:left="146"/>
              <w:rPr>
                <w:rFonts w:ascii="Times New Roman"/>
                <w:sz w:val="21"/>
              </w:rPr>
            </w:pPr>
            <w:r>
              <w:rPr>
                <w:rFonts w:ascii="Times New Roman"/>
                <w:sz w:val="21"/>
              </w:rPr>
              <w:t>(21)</w:t>
            </w:r>
          </w:p>
        </w:tc>
        <w:tc>
          <w:tcPr>
            <w:tcW w:w="240" w:type="dxa"/>
            <w:tcBorders>
              <w:top w:val="single" w:color="auto" w:sz="4" w:space="0"/>
            </w:tcBorders>
            <w:vAlign w:val="top"/>
          </w:tcPr>
          <w:p>
            <w:pPr>
              <w:ind w:left="0" w:leftChars="0" w:right="0" w:rightChars="0"/>
              <w:rPr>
                <w:rFonts w:ascii="Times New Roman"/>
                <w:sz w:val="22"/>
              </w:rPr>
            </w:pPr>
            <w:r>
              <w:rPr>
                <w:rFonts w:hint="eastAsia" w:ascii="Arial"/>
                <w:sz w:val="21"/>
                <w:lang w:val="en-US" w:eastAsia="zh-CN"/>
              </w:rPr>
              <w:t>X</w:t>
            </w:r>
          </w:p>
        </w:tc>
        <w:tc>
          <w:tcPr>
            <w:tcW w:w="303" w:type="dxa"/>
            <w:tcBorders>
              <w:top w:val="single" w:color="auto" w:sz="4" w:space="0"/>
            </w:tcBorders>
            <w:vAlign w:val="top"/>
          </w:tcPr>
          <w:p>
            <w:pPr>
              <w:ind w:left="0" w:leftChars="0" w:right="0" w:rightChars="0"/>
              <w:rPr>
                <w:rFonts w:ascii="Times New Roman"/>
                <w:sz w:val="22"/>
              </w:rPr>
            </w:pPr>
          </w:p>
        </w:tc>
        <w:tc>
          <w:tcPr>
            <w:tcW w:w="250" w:type="dxa"/>
            <w:tcBorders>
              <w:top w:val="single" w:color="auto" w:sz="4" w:space="0"/>
            </w:tcBorders>
            <w:vAlign w:val="top"/>
          </w:tcPr>
          <w:p>
            <w:pPr>
              <w:ind w:left="0" w:leftChars="0" w:right="0" w:rightChars="0"/>
              <w:rPr>
                <w:rFonts w:ascii="Times New Roman"/>
                <w:sz w:val="22"/>
              </w:rPr>
            </w:pPr>
          </w:p>
        </w:tc>
        <w:tc>
          <w:tcPr>
            <w:tcW w:w="250" w:type="dxa"/>
            <w:tcBorders>
              <w:top w:val="single" w:color="auto" w:sz="4" w:space="0"/>
            </w:tcBorders>
            <w:vAlign w:val="top"/>
          </w:tcPr>
          <w:p>
            <w:pPr>
              <w:ind w:left="0" w:leftChars="0" w:right="0" w:rightChars="0"/>
              <w:rPr>
                <w:rFonts w:ascii="Times New Roman"/>
                <w:sz w:val="22"/>
              </w:rPr>
            </w:pPr>
            <w:r>
              <w:rPr>
                <w:rFonts w:hint="eastAsia" w:ascii="Arial"/>
                <w:sz w:val="21"/>
                <w:lang w:val="en-US" w:eastAsia="zh-CN"/>
              </w:rPr>
              <w:t>X</w:t>
            </w:r>
          </w:p>
        </w:tc>
        <w:tc>
          <w:tcPr>
            <w:tcW w:w="250" w:type="dxa"/>
            <w:tcBorders>
              <w:top w:val="single" w:color="auto" w:sz="4" w:space="0"/>
            </w:tcBorders>
            <w:vAlign w:val="top"/>
          </w:tcPr>
          <w:p>
            <w:pPr>
              <w:ind w:left="0" w:leftChars="0" w:right="0" w:rightChars="0"/>
              <w:rPr>
                <w:rFonts w:ascii="Times New Roman"/>
                <w:sz w:val="22"/>
              </w:rPr>
            </w:pPr>
          </w:p>
        </w:tc>
        <w:tc>
          <w:tcPr>
            <w:tcW w:w="250" w:type="dxa"/>
            <w:tcBorders>
              <w:top w:val="single" w:color="auto" w:sz="4" w:space="0"/>
            </w:tcBorders>
            <w:vAlign w:val="top"/>
          </w:tcPr>
          <w:p>
            <w:pPr>
              <w:ind w:left="0" w:leftChars="0" w:right="0" w:rightChars="0"/>
              <w:rPr>
                <w:rFonts w:ascii="Times New Roman"/>
                <w:sz w:val="22"/>
              </w:rPr>
            </w:pPr>
          </w:p>
        </w:tc>
        <w:tc>
          <w:tcPr>
            <w:tcW w:w="250" w:type="dxa"/>
            <w:tcBorders>
              <w:top w:val="single" w:color="auto" w:sz="4" w:space="0"/>
            </w:tcBorders>
            <w:vAlign w:val="top"/>
          </w:tcPr>
          <w:p>
            <w:pPr>
              <w:ind w:left="0" w:leftChars="0" w:right="0" w:rightChars="0"/>
              <w:rPr>
                <w:rFonts w:ascii="Times New Roman"/>
                <w:sz w:val="22"/>
              </w:rPr>
            </w:pPr>
          </w:p>
        </w:tc>
        <w:tc>
          <w:tcPr>
            <w:tcW w:w="252" w:type="dxa"/>
            <w:tcBorders>
              <w:top w:val="single" w:color="auto" w:sz="4" w:space="0"/>
            </w:tcBorders>
            <w:vAlign w:val="top"/>
          </w:tcPr>
          <w:p>
            <w:pPr>
              <w:ind w:left="0" w:leftChars="0" w:right="0" w:rightChars="0"/>
              <w:rPr>
                <w:rFonts w:ascii="Times New Roman"/>
                <w:sz w:val="22"/>
              </w:rPr>
            </w:pPr>
          </w:p>
        </w:tc>
        <w:tc>
          <w:tcPr>
            <w:tcW w:w="250" w:type="dxa"/>
            <w:gridSpan w:val="2"/>
            <w:tcBorders>
              <w:top w:val="single" w:color="auto" w:sz="4" w:space="0"/>
            </w:tcBorders>
            <w:vAlign w:val="top"/>
          </w:tcPr>
          <w:p>
            <w:pPr>
              <w:ind w:left="0" w:leftChars="0" w:right="0" w:rightChars="0"/>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2"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3"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2"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250" w:type="dxa"/>
            <w:tcBorders>
              <w:top w:val="single" w:color="auto" w:sz="4" w:space="0"/>
            </w:tcBorders>
          </w:tcPr>
          <w:p>
            <w:pPr>
              <w:pStyle w:val="8"/>
              <w:rPr>
                <w:rFonts w:ascii="Times New Roman"/>
                <w:sz w:val="22"/>
              </w:rPr>
            </w:pPr>
          </w:p>
        </w:tc>
        <w:tc>
          <w:tcPr>
            <w:tcW w:w="314" w:type="dxa"/>
            <w:tcBorders>
              <w:top w:val="single" w:color="auto" w:sz="4" w:space="0"/>
            </w:tcBorders>
          </w:tcPr>
          <w:p>
            <w:pPr>
              <w:pStyle w:val="8"/>
              <w:rPr>
                <w:rFonts w:ascii="Times New Roman"/>
                <w:sz w:val="22"/>
              </w:rPr>
            </w:pPr>
          </w:p>
        </w:tc>
        <w:tc>
          <w:tcPr>
            <w:tcW w:w="283" w:type="dxa"/>
            <w:tcBorders>
              <w:top w:val="single" w:color="auto" w:sz="4" w:space="0"/>
            </w:tcBorders>
          </w:tcPr>
          <w:p>
            <w:pPr>
              <w:pStyle w:val="8"/>
              <w:rPr>
                <w:rFonts w:ascii="Times New Roman"/>
                <w:sz w:val="22"/>
              </w:rPr>
            </w:pPr>
          </w:p>
        </w:tc>
        <w:tc>
          <w:tcPr>
            <w:tcW w:w="257" w:type="dxa"/>
            <w:tcBorders>
              <w:top w:val="single" w:color="auto" w:sz="4" w:space="0"/>
              <w:right w:val="single" w:color="auto" w:sz="4" w:space="0"/>
            </w:tcBorders>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 w:type="dxa"/>
            <w:vMerge w:val="continue"/>
            <w:tcBorders>
              <w:top w:val="nil"/>
              <w:left w:val="single" w:color="auto" w:sz="4" w:space="0"/>
            </w:tcBorders>
          </w:tcPr>
          <w:p>
            <w:pPr>
              <w:rPr>
                <w:sz w:val="2"/>
                <w:szCs w:val="2"/>
              </w:rPr>
            </w:pPr>
          </w:p>
        </w:tc>
        <w:tc>
          <w:tcPr>
            <w:tcW w:w="646" w:type="dxa"/>
          </w:tcPr>
          <w:p>
            <w:pPr>
              <w:pStyle w:val="8"/>
              <w:spacing w:before="111"/>
              <w:ind w:left="146"/>
              <w:rPr>
                <w:rFonts w:ascii="Times New Roman"/>
                <w:sz w:val="21"/>
              </w:rPr>
            </w:pPr>
            <w:r>
              <w:rPr>
                <w:rFonts w:ascii="Times New Roman"/>
                <w:sz w:val="21"/>
              </w:rPr>
              <w:t>(22)</w:t>
            </w:r>
          </w:p>
        </w:tc>
        <w:tc>
          <w:tcPr>
            <w:tcW w:w="240" w:type="dxa"/>
            <w:vAlign w:val="top"/>
          </w:tcPr>
          <w:p>
            <w:pPr>
              <w:ind w:left="0" w:leftChars="0" w:right="0" w:rightChars="0"/>
              <w:rPr>
                <w:rFonts w:ascii="Times New Roman"/>
                <w:sz w:val="22"/>
              </w:rPr>
            </w:pPr>
          </w:p>
        </w:tc>
        <w:tc>
          <w:tcPr>
            <w:tcW w:w="303" w:type="dxa"/>
            <w:vAlign w:val="top"/>
          </w:tcPr>
          <w:p>
            <w:pPr>
              <w:ind w:left="0" w:leftChars="0" w:right="0" w:rightChars="0"/>
              <w:rPr>
                <w:rFonts w:ascii="Times New Roman"/>
                <w:sz w:val="22"/>
              </w:rPr>
            </w:pPr>
            <w:r>
              <w:rPr>
                <w:rFonts w:hint="eastAsia" w:ascii="Arial"/>
                <w:sz w:val="21"/>
                <w:lang w:val="en-US" w:eastAsia="zh-CN"/>
              </w:rPr>
              <w:t>X</w:t>
            </w: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r>
              <w:rPr>
                <w:rFonts w:hint="eastAsia" w:ascii="Arial"/>
                <w:sz w:val="21"/>
                <w:lang w:val="en-US" w:eastAsia="zh-CN"/>
              </w:rPr>
              <w:t>X</w:t>
            </w: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p>
        </w:tc>
        <w:tc>
          <w:tcPr>
            <w:tcW w:w="252" w:type="dxa"/>
            <w:vAlign w:val="top"/>
          </w:tcPr>
          <w:p>
            <w:pPr>
              <w:ind w:left="0" w:leftChars="0" w:right="0" w:rightChars="0"/>
              <w:rPr>
                <w:rFonts w:ascii="Times New Roman"/>
                <w:sz w:val="22"/>
              </w:rPr>
            </w:pPr>
          </w:p>
        </w:tc>
        <w:tc>
          <w:tcPr>
            <w:tcW w:w="250" w:type="dxa"/>
            <w:gridSpan w:val="2"/>
            <w:vAlign w:val="top"/>
          </w:tcPr>
          <w:p>
            <w:pPr>
              <w:ind w:left="0" w:leftChars="0" w:right="0" w:rightChars="0"/>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3"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314" w:type="dxa"/>
          </w:tcPr>
          <w:p>
            <w:pPr>
              <w:pStyle w:val="8"/>
              <w:rPr>
                <w:rFonts w:ascii="Times New Roman"/>
                <w:sz w:val="22"/>
              </w:rPr>
            </w:pPr>
          </w:p>
        </w:tc>
        <w:tc>
          <w:tcPr>
            <w:tcW w:w="283" w:type="dxa"/>
          </w:tcPr>
          <w:p>
            <w:pPr>
              <w:pStyle w:val="8"/>
              <w:rPr>
                <w:rFonts w:ascii="Times New Roman"/>
                <w:sz w:val="22"/>
              </w:rPr>
            </w:pPr>
          </w:p>
        </w:tc>
        <w:tc>
          <w:tcPr>
            <w:tcW w:w="257" w:type="dxa"/>
            <w:tcBorders>
              <w:right w:val="single" w:color="auto" w:sz="4" w:space="0"/>
            </w:tcBorders>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 w:type="dxa"/>
            <w:vMerge w:val="continue"/>
            <w:tcBorders>
              <w:top w:val="nil"/>
              <w:left w:val="single" w:color="auto" w:sz="4" w:space="0"/>
            </w:tcBorders>
          </w:tcPr>
          <w:p>
            <w:pPr>
              <w:rPr>
                <w:sz w:val="2"/>
                <w:szCs w:val="2"/>
              </w:rPr>
            </w:pPr>
          </w:p>
        </w:tc>
        <w:tc>
          <w:tcPr>
            <w:tcW w:w="646" w:type="dxa"/>
          </w:tcPr>
          <w:p>
            <w:pPr>
              <w:pStyle w:val="8"/>
              <w:spacing w:before="111"/>
              <w:ind w:left="146"/>
              <w:rPr>
                <w:rFonts w:ascii="Times New Roman"/>
                <w:sz w:val="21"/>
              </w:rPr>
            </w:pPr>
            <w:r>
              <w:rPr>
                <w:rFonts w:ascii="Times New Roman"/>
                <w:sz w:val="21"/>
              </w:rPr>
              <w:t>(23)</w:t>
            </w:r>
          </w:p>
        </w:tc>
        <w:tc>
          <w:tcPr>
            <w:tcW w:w="240" w:type="dxa"/>
            <w:vAlign w:val="top"/>
          </w:tcPr>
          <w:p>
            <w:pPr>
              <w:ind w:left="0" w:leftChars="0" w:right="0" w:rightChars="0"/>
              <w:rPr>
                <w:rFonts w:ascii="Times New Roman"/>
                <w:sz w:val="22"/>
              </w:rPr>
            </w:pPr>
          </w:p>
        </w:tc>
        <w:tc>
          <w:tcPr>
            <w:tcW w:w="303"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r>
              <w:rPr>
                <w:rFonts w:hint="eastAsia" w:ascii="Arial"/>
                <w:sz w:val="21"/>
                <w:lang w:val="en-US" w:eastAsia="zh-CN"/>
              </w:rPr>
              <w:t>X</w:t>
            </w: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r>
              <w:rPr>
                <w:rFonts w:hint="eastAsia" w:ascii="Arial"/>
                <w:sz w:val="21"/>
                <w:lang w:val="en-US" w:eastAsia="zh-CN"/>
              </w:rPr>
              <w:t>X</w:t>
            </w:r>
          </w:p>
        </w:tc>
        <w:tc>
          <w:tcPr>
            <w:tcW w:w="250" w:type="dxa"/>
            <w:vAlign w:val="top"/>
          </w:tcPr>
          <w:p>
            <w:pPr>
              <w:ind w:left="0" w:leftChars="0" w:right="0" w:rightChars="0"/>
              <w:rPr>
                <w:rFonts w:ascii="Times New Roman"/>
                <w:sz w:val="22"/>
              </w:rPr>
            </w:pPr>
          </w:p>
        </w:tc>
        <w:tc>
          <w:tcPr>
            <w:tcW w:w="252" w:type="dxa"/>
            <w:vAlign w:val="top"/>
          </w:tcPr>
          <w:p>
            <w:pPr>
              <w:ind w:left="0" w:leftChars="0" w:right="0" w:rightChars="0"/>
              <w:rPr>
                <w:rFonts w:ascii="Times New Roman"/>
                <w:sz w:val="22"/>
              </w:rPr>
            </w:pPr>
          </w:p>
        </w:tc>
        <w:tc>
          <w:tcPr>
            <w:tcW w:w="250" w:type="dxa"/>
            <w:gridSpan w:val="2"/>
            <w:vAlign w:val="top"/>
          </w:tcPr>
          <w:p>
            <w:pPr>
              <w:ind w:left="0" w:leftChars="0" w:right="0" w:rightChars="0"/>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3"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314" w:type="dxa"/>
          </w:tcPr>
          <w:p>
            <w:pPr>
              <w:pStyle w:val="8"/>
              <w:rPr>
                <w:rFonts w:ascii="Times New Roman"/>
                <w:sz w:val="22"/>
              </w:rPr>
            </w:pPr>
          </w:p>
        </w:tc>
        <w:tc>
          <w:tcPr>
            <w:tcW w:w="283" w:type="dxa"/>
          </w:tcPr>
          <w:p>
            <w:pPr>
              <w:pStyle w:val="8"/>
              <w:rPr>
                <w:rFonts w:ascii="Times New Roman"/>
                <w:sz w:val="22"/>
              </w:rPr>
            </w:pPr>
          </w:p>
        </w:tc>
        <w:tc>
          <w:tcPr>
            <w:tcW w:w="257" w:type="dxa"/>
            <w:tcBorders>
              <w:right w:val="single" w:color="auto" w:sz="4" w:space="0"/>
            </w:tcBorders>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44" w:type="dxa"/>
            <w:vMerge w:val="continue"/>
            <w:tcBorders>
              <w:top w:val="nil"/>
              <w:left w:val="single" w:color="auto" w:sz="4" w:space="0"/>
            </w:tcBorders>
          </w:tcPr>
          <w:p>
            <w:pPr>
              <w:rPr>
                <w:sz w:val="2"/>
                <w:szCs w:val="2"/>
              </w:rPr>
            </w:pPr>
          </w:p>
        </w:tc>
        <w:tc>
          <w:tcPr>
            <w:tcW w:w="646" w:type="dxa"/>
          </w:tcPr>
          <w:p>
            <w:pPr>
              <w:pStyle w:val="8"/>
              <w:spacing w:before="113"/>
              <w:ind w:left="146"/>
              <w:rPr>
                <w:rFonts w:ascii="Times New Roman"/>
                <w:sz w:val="21"/>
              </w:rPr>
            </w:pPr>
            <w:r>
              <w:rPr>
                <w:rFonts w:ascii="Times New Roman"/>
                <w:sz w:val="21"/>
              </w:rPr>
              <w:t>(24)</w:t>
            </w:r>
          </w:p>
        </w:tc>
        <w:tc>
          <w:tcPr>
            <w:tcW w:w="240" w:type="dxa"/>
            <w:vAlign w:val="top"/>
          </w:tcPr>
          <w:p>
            <w:pPr>
              <w:ind w:left="0" w:leftChars="0" w:right="0" w:rightChars="0"/>
              <w:rPr>
                <w:rFonts w:ascii="Times New Roman"/>
                <w:sz w:val="22"/>
              </w:rPr>
            </w:pPr>
          </w:p>
        </w:tc>
        <w:tc>
          <w:tcPr>
            <w:tcW w:w="303"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p>
        </w:tc>
        <w:tc>
          <w:tcPr>
            <w:tcW w:w="250" w:type="dxa"/>
            <w:vAlign w:val="top"/>
          </w:tcPr>
          <w:p>
            <w:pPr>
              <w:ind w:left="0" w:leftChars="0" w:right="0" w:rightChars="0"/>
              <w:rPr>
                <w:rFonts w:ascii="Times New Roman"/>
                <w:sz w:val="22"/>
              </w:rPr>
            </w:pPr>
            <w:r>
              <w:rPr>
                <w:rFonts w:hint="eastAsia" w:ascii="Arial"/>
                <w:sz w:val="21"/>
                <w:lang w:val="en-US" w:eastAsia="zh-CN"/>
              </w:rPr>
              <w:t>X</w:t>
            </w:r>
          </w:p>
        </w:tc>
        <w:tc>
          <w:tcPr>
            <w:tcW w:w="252" w:type="dxa"/>
            <w:vAlign w:val="top"/>
          </w:tcPr>
          <w:p>
            <w:pPr>
              <w:ind w:left="0" w:leftChars="0" w:right="0" w:rightChars="0"/>
              <w:rPr>
                <w:rFonts w:ascii="Times New Roman"/>
                <w:sz w:val="22"/>
              </w:rPr>
            </w:pPr>
            <w:r>
              <w:rPr>
                <w:rFonts w:hint="eastAsia" w:ascii="Arial"/>
                <w:sz w:val="21"/>
                <w:lang w:val="en-US" w:eastAsia="zh-CN"/>
              </w:rPr>
              <w:t>X</w:t>
            </w:r>
          </w:p>
        </w:tc>
        <w:tc>
          <w:tcPr>
            <w:tcW w:w="250" w:type="dxa"/>
            <w:gridSpan w:val="2"/>
            <w:vAlign w:val="top"/>
          </w:tcPr>
          <w:p>
            <w:pPr>
              <w:ind w:left="0" w:leftChars="0" w:right="0" w:rightChars="0"/>
              <w:rPr>
                <w:rFonts w:ascii="Times New Roman"/>
                <w:sz w:val="22"/>
              </w:rPr>
            </w:pPr>
            <w:r>
              <w:rPr>
                <w:rFonts w:hint="eastAsia" w:ascii="Arial"/>
                <w:sz w:val="21"/>
                <w:lang w:val="en-US" w:eastAsia="zh-CN"/>
              </w:rPr>
              <w:t>X</w:t>
            </w: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3"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2"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250" w:type="dxa"/>
          </w:tcPr>
          <w:p>
            <w:pPr>
              <w:pStyle w:val="8"/>
              <w:rPr>
                <w:rFonts w:ascii="Times New Roman"/>
                <w:sz w:val="22"/>
              </w:rPr>
            </w:pPr>
          </w:p>
        </w:tc>
        <w:tc>
          <w:tcPr>
            <w:tcW w:w="314" w:type="dxa"/>
          </w:tcPr>
          <w:p>
            <w:pPr>
              <w:pStyle w:val="8"/>
              <w:rPr>
                <w:rFonts w:ascii="Times New Roman"/>
                <w:sz w:val="22"/>
              </w:rPr>
            </w:pPr>
          </w:p>
        </w:tc>
        <w:tc>
          <w:tcPr>
            <w:tcW w:w="283" w:type="dxa"/>
          </w:tcPr>
          <w:p>
            <w:pPr>
              <w:pStyle w:val="8"/>
              <w:rPr>
                <w:rFonts w:ascii="Times New Roman"/>
                <w:sz w:val="22"/>
              </w:rPr>
            </w:pPr>
          </w:p>
        </w:tc>
        <w:tc>
          <w:tcPr>
            <w:tcW w:w="257" w:type="dxa"/>
            <w:tcBorders>
              <w:right w:val="single" w:color="auto" w:sz="4" w:space="0"/>
            </w:tcBorders>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44" w:type="dxa"/>
            <w:vMerge w:val="continue"/>
            <w:tcBorders>
              <w:top w:val="nil"/>
              <w:left w:val="single" w:color="auto" w:sz="4" w:space="0"/>
              <w:bottom w:val="single" w:color="auto" w:sz="4" w:space="0"/>
            </w:tcBorders>
          </w:tcPr>
          <w:p>
            <w:pPr>
              <w:rPr>
                <w:sz w:val="2"/>
                <w:szCs w:val="2"/>
              </w:rPr>
            </w:pPr>
          </w:p>
        </w:tc>
        <w:tc>
          <w:tcPr>
            <w:tcW w:w="646" w:type="dxa"/>
            <w:tcBorders>
              <w:bottom w:val="single" w:color="auto" w:sz="4" w:space="0"/>
            </w:tcBorders>
          </w:tcPr>
          <w:p>
            <w:pPr>
              <w:pStyle w:val="8"/>
              <w:spacing w:before="111"/>
              <w:ind w:left="146"/>
              <w:rPr>
                <w:rFonts w:ascii="Times New Roman"/>
                <w:sz w:val="21"/>
              </w:rPr>
            </w:pPr>
            <w:r>
              <w:rPr>
                <w:rFonts w:ascii="Times New Roman"/>
                <w:sz w:val="21"/>
              </w:rPr>
              <w:t>(25)</w:t>
            </w:r>
          </w:p>
        </w:tc>
        <w:tc>
          <w:tcPr>
            <w:tcW w:w="240"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X</w:t>
            </w:r>
          </w:p>
        </w:tc>
        <w:tc>
          <w:tcPr>
            <w:tcW w:w="303"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X</w:t>
            </w:r>
          </w:p>
        </w:tc>
        <w:tc>
          <w:tcPr>
            <w:tcW w:w="250" w:type="dxa"/>
            <w:tcBorders>
              <w:bottom w:val="single" w:color="auto" w:sz="4" w:space="0"/>
            </w:tcBorders>
            <w:vAlign w:val="top"/>
          </w:tcPr>
          <w:p>
            <w:pPr>
              <w:ind w:left="0" w:leftChars="0" w:right="0" w:rightChars="0"/>
              <w:rPr>
                <w:rFonts w:ascii="Times New Roman"/>
                <w:sz w:val="22"/>
              </w:rPr>
            </w:pPr>
            <w:r>
              <w:rPr>
                <w:rFonts w:hint="eastAsia" w:ascii="Arial"/>
                <w:sz w:val="21"/>
                <w:lang w:val="en-US" w:eastAsia="zh-CN"/>
              </w:rPr>
              <w:t>X</w:t>
            </w:r>
          </w:p>
        </w:tc>
        <w:tc>
          <w:tcPr>
            <w:tcW w:w="250" w:type="dxa"/>
            <w:tcBorders>
              <w:bottom w:val="single" w:color="auto" w:sz="4" w:space="0"/>
            </w:tcBorders>
            <w:vAlign w:val="top"/>
          </w:tcPr>
          <w:p>
            <w:pPr>
              <w:ind w:left="0" w:leftChars="0" w:right="0" w:rightChars="0"/>
              <w:rPr>
                <w:rFonts w:ascii="Times New Roman"/>
                <w:sz w:val="22"/>
              </w:rPr>
            </w:pPr>
          </w:p>
        </w:tc>
        <w:tc>
          <w:tcPr>
            <w:tcW w:w="250" w:type="dxa"/>
            <w:tcBorders>
              <w:bottom w:val="single" w:color="auto" w:sz="4" w:space="0"/>
            </w:tcBorders>
            <w:vAlign w:val="top"/>
          </w:tcPr>
          <w:p>
            <w:pPr>
              <w:ind w:left="0" w:leftChars="0" w:right="0" w:rightChars="0"/>
              <w:rPr>
                <w:rFonts w:ascii="Times New Roman"/>
                <w:sz w:val="22"/>
              </w:rPr>
            </w:pPr>
          </w:p>
        </w:tc>
        <w:tc>
          <w:tcPr>
            <w:tcW w:w="250" w:type="dxa"/>
            <w:tcBorders>
              <w:bottom w:val="single" w:color="auto" w:sz="4" w:space="0"/>
            </w:tcBorders>
            <w:vAlign w:val="top"/>
          </w:tcPr>
          <w:p>
            <w:pPr>
              <w:ind w:left="0" w:leftChars="0" w:right="0" w:rightChars="0"/>
            </w:pPr>
          </w:p>
        </w:tc>
        <w:tc>
          <w:tcPr>
            <w:tcW w:w="250" w:type="dxa"/>
            <w:tcBorders>
              <w:bottom w:val="single" w:color="auto" w:sz="4" w:space="0"/>
            </w:tcBorders>
            <w:vAlign w:val="top"/>
          </w:tcPr>
          <w:p>
            <w:pPr>
              <w:ind w:left="0" w:leftChars="0" w:right="0" w:rightChars="0"/>
              <w:rPr>
                <w:rFonts w:ascii="Times New Roman"/>
                <w:sz w:val="22"/>
              </w:rPr>
            </w:pPr>
          </w:p>
        </w:tc>
        <w:tc>
          <w:tcPr>
            <w:tcW w:w="252" w:type="dxa"/>
            <w:tcBorders>
              <w:bottom w:val="single" w:color="auto" w:sz="4" w:space="0"/>
            </w:tcBorders>
            <w:vAlign w:val="top"/>
          </w:tcPr>
          <w:p>
            <w:pPr>
              <w:ind w:left="0" w:leftChars="0" w:right="0" w:rightChars="0"/>
              <w:rPr>
                <w:rFonts w:ascii="Times New Roman"/>
                <w:sz w:val="22"/>
              </w:rPr>
            </w:pPr>
          </w:p>
        </w:tc>
        <w:tc>
          <w:tcPr>
            <w:tcW w:w="247" w:type="dxa"/>
            <w:tcBorders>
              <w:bottom w:val="single" w:color="auto" w:sz="4" w:space="0"/>
            </w:tcBorders>
            <w:vAlign w:val="top"/>
          </w:tcPr>
          <w:p>
            <w:pPr>
              <w:ind w:left="0" w:leftChars="0" w:right="0" w:rightChars="0"/>
              <w:rPr>
                <w:rFonts w:ascii="Times New Roman"/>
                <w:sz w:val="22"/>
              </w:rPr>
            </w:pPr>
          </w:p>
        </w:tc>
        <w:tc>
          <w:tcPr>
            <w:tcW w:w="3" w:type="dxa"/>
            <w:tcBorders>
              <w:bottom w:val="single" w:color="auto" w:sz="4" w:space="0"/>
            </w:tcBorders>
            <w:vAlign w:val="top"/>
          </w:tcPr>
          <w:p>
            <w:pPr>
              <w:ind w:left="0" w:leftChars="0" w:right="0" w:rightChars="0"/>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2"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3"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2"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250" w:type="dxa"/>
            <w:tcBorders>
              <w:bottom w:val="single" w:color="auto" w:sz="4" w:space="0"/>
            </w:tcBorders>
          </w:tcPr>
          <w:p>
            <w:pPr>
              <w:pStyle w:val="8"/>
              <w:rPr>
                <w:rFonts w:ascii="Times New Roman"/>
                <w:sz w:val="22"/>
              </w:rPr>
            </w:pPr>
          </w:p>
        </w:tc>
        <w:tc>
          <w:tcPr>
            <w:tcW w:w="314" w:type="dxa"/>
            <w:tcBorders>
              <w:bottom w:val="single" w:color="auto" w:sz="4" w:space="0"/>
            </w:tcBorders>
          </w:tcPr>
          <w:p>
            <w:pPr>
              <w:pStyle w:val="8"/>
              <w:rPr>
                <w:rFonts w:ascii="Times New Roman"/>
                <w:sz w:val="22"/>
              </w:rPr>
            </w:pPr>
          </w:p>
        </w:tc>
        <w:tc>
          <w:tcPr>
            <w:tcW w:w="283" w:type="dxa"/>
            <w:tcBorders>
              <w:bottom w:val="single" w:color="auto" w:sz="4" w:space="0"/>
            </w:tcBorders>
          </w:tcPr>
          <w:p>
            <w:pPr>
              <w:pStyle w:val="8"/>
              <w:rPr>
                <w:rFonts w:ascii="Times New Roman"/>
                <w:sz w:val="22"/>
              </w:rPr>
            </w:pPr>
          </w:p>
        </w:tc>
        <w:tc>
          <w:tcPr>
            <w:tcW w:w="257" w:type="dxa"/>
            <w:tcBorders>
              <w:bottom w:val="single" w:color="auto" w:sz="4" w:space="0"/>
              <w:right w:val="single" w:color="auto" w:sz="4" w:space="0"/>
            </w:tcBorders>
          </w:tcPr>
          <w:p>
            <w:pPr>
              <w:pStyle w:val="8"/>
              <w:rPr>
                <w:rFonts w:ascii="Times New Roman"/>
                <w:sz w:val="22"/>
              </w:rPr>
            </w:pPr>
          </w:p>
        </w:tc>
      </w:tr>
    </w:tbl>
    <w:p>
      <w:pPr>
        <w:spacing w:after="0"/>
        <w:rPr>
          <w:rFonts w:ascii="Times New Roman"/>
          <w:sz w:val="22"/>
        </w:rPr>
        <w:sectPr>
          <w:pgSz w:w="11910" w:h="16840"/>
          <w:pgMar w:top="1440" w:right="860" w:bottom="280" w:left="1580" w:header="720" w:footer="720" w:gutter="0"/>
          <w:cols w:space="720" w:num="1"/>
        </w:sectPr>
      </w:pPr>
    </w:p>
    <w:p>
      <w:pPr>
        <w:pStyle w:val="3"/>
        <w:spacing w:before="79"/>
      </w:pPr>
      <w:r>
        <w:rPr>
          <w:spacing w:val="-5"/>
        </w:rPr>
        <w:t xml:space="preserve">第四步：根据判定表设计测试用例如表 </w:t>
      </w:r>
      <w:r>
        <w:rPr>
          <w:rFonts w:ascii="Times New Roman" w:eastAsia="Times New Roman"/>
        </w:rPr>
        <w:t>2-2</w:t>
      </w:r>
      <w:r>
        <w:rPr>
          <w:rFonts w:ascii="Times New Roman" w:eastAsia="Times New Roman"/>
          <w:spacing w:val="1"/>
        </w:rPr>
        <w:t xml:space="preserve"> </w:t>
      </w:r>
      <w:r>
        <w:t>所示。</w:t>
      </w:r>
    </w:p>
    <w:p>
      <w:pPr>
        <w:spacing w:before="181"/>
        <w:ind w:left="2947" w:right="0" w:firstLine="0"/>
        <w:jc w:val="left"/>
        <w:rPr>
          <w:sz w:val="21"/>
        </w:rPr>
      </w:pPr>
      <w:r>
        <w:rPr>
          <w:spacing w:val="-27"/>
          <w:sz w:val="21"/>
        </w:rPr>
        <w:t xml:space="preserve">表 </w:t>
      </w:r>
      <w:r>
        <w:rPr>
          <w:rFonts w:ascii="Times New Roman" w:eastAsia="Times New Roman"/>
          <w:sz w:val="21"/>
        </w:rPr>
        <w:t>2-2</w:t>
      </w:r>
      <w:r>
        <w:rPr>
          <w:rFonts w:ascii="Times New Roman" w:eastAsia="Times New Roman"/>
          <w:spacing w:val="1"/>
          <w:sz w:val="21"/>
        </w:rPr>
        <w:t xml:space="preserve"> </w:t>
      </w:r>
      <w:r>
        <w:rPr>
          <w:sz w:val="21"/>
        </w:rPr>
        <w:t>业务办理</w:t>
      </w:r>
      <w:r>
        <w:rPr>
          <w:rFonts w:ascii="Times New Roman" w:eastAsia="Times New Roman"/>
          <w:sz w:val="21"/>
        </w:rPr>
        <w:t>_</w:t>
      </w:r>
      <w:r>
        <w:rPr>
          <w:sz w:val="21"/>
        </w:rPr>
        <w:t>测试用例设计</w:t>
      </w:r>
    </w:p>
    <w:p>
      <w:pPr>
        <w:pStyle w:val="3"/>
        <w:spacing w:before="9"/>
        <w:rPr>
          <w:sz w:val="7"/>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8"/>
        <w:gridCol w:w="4863"/>
        <w:gridCol w:w="3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18" w:type="dxa"/>
          </w:tcPr>
          <w:p>
            <w:pPr>
              <w:pStyle w:val="8"/>
              <w:spacing w:before="99"/>
              <w:ind w:left="180" w:right="168"/>
              <w:jc w:val="center"/>
              <w:rPr>
                <w:sz w:val="21"/>
              </w:rPr>
            </w:pPr>
            <w:r>
              <w:rPr>
                <w:sz w:val="21"/>
              </w:rPr>
              <w:t>编号</w:t>
            </w:r>
          </w:p>
        </w:tc>
        <w:tc>
          <w:tcPr>
            <w:tcW w:w="4863" w:type="dxa"/>
          </w:tcPr>
          <w:p>
            <w:pPr>
              <w:pStyle w:val="8"/>
              <w:spacing w:before="99"/>
              <w:ind w:left="311" w:right="301"/>
              <w:jc w:val="center"/>
              <w:rPr>
                <w:sz w:val="21"/>
              </w:rPr>
            </w:pPr>
            <w:r>
              <w:rPr>
                <w:sz w:val="21"/>
              </w:rPr>
              <w:t>输入</w:t>
            </w:r>
          </w:p>
        </w:tc>
        <w:tc>
          <w:tcPr>
            <w:tcW w:w="3500" w:type="dxa"/>
          </w:tcPr>
          <w:p>
            <w:pPr>
              <w:pStyle w:val="8"/>
              <w:spacing w:before="99"/>
              <w:ind w:left="75" w:right="62"/>
              <w:jc w:val="center"/>
              <w:rPr>
                <w:sz w:val="21"/>
              </w:rPr>
            </w:pPr>
            <w:r>
              <w:rPr>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818" w:type="dxa"/>
          </w:tcPr>
          <w:p>
            <w:pPr>
              <w:pStyle w:val="8"/>
              <w:spacing w:before="113"/>
              <w:ind w:left="7"/>
              <w:jc w:val="center"/>
              <w:rPr>
                <w:rFonts w:ascii="Times New Roman"/>
                <w:sz w:val="21"/>
              </w:rPr>
            </w:pPr>
            <w:r>
              <w:rPr>
                <w:rFonts w:ascii="Times New Roman"/>
                <w:w w:val="100"/>
                <w:sz w:val="21"/>
              </w:rPr>
              <w:t>1</w:t>
            </w:r>
          </w:p>
        </w:tc>
        <w:tc>
          <w:tcPr>
            <w:tcW w:w="4863" w:type="dxa"/>
          </w:tcPr>
          <w:p>
            <w:pPr>
              <w:pStyle w:val="8"/>
              <w:spacing w:before="101"/>
              <w:ind w:left="311" w:right="301"/>
              <w:jc w:val="center"/>
              <w:rPr>
                <w:sz w:val="21"/>
              </w:rPr>
            </w:pPr>
            <w:r>
              <w:rPr>
                <w:sz w:val="21"/>
              </w:rPr>
              <w:t>游客支付房款不足，选择“单人间”且有空房</w:t>
            </w:r>
          </w:p>
        </w:tc>
        <w:tc>
          <w:tcPr>
            <w:tcW w:w="3500" w:type="dxa"/>
          </w:tcPr>
          <w:p>
            <w:pPr>
              <w:pStyle w:val="8"/>
              <w:spacing w:before="101"/>
              <w:ind w:left="75" w:right="62"/>
              <w:jc w:val="center"/>
              <w:rPr>
                <w:sz w:val="21"/>
              </w:rPr>
            </w:pPr>
            <w:r>
              <w:rPr>
                <w:spacing w:val="-3"/>
                <w:sz w:val="21"/>
              </w:rPr>
              <w:t>某“单人间”被打开且系统提醒房款</w:t>
            </w:r>
          </w:p>
          <w:p>
            <w:pPr>
              <w:pStyle w:val="8"/>
              <w:spacing w:before="7"/>
              <w:rPr>
                <w:sz w:val="15"/>
              </w:rPr>
            </w:pPr>
          </w:p>
          <w:p>
            <w:pPr>
              <w:pStyle w:val="8"/>
              <w:ind w:left="73" w:right="62"/>
              <w:jc w:val="center"/>
              <w:rPr>
                <w:sz w:val="21"/>
              </w:rPr>
            </w:pPr>
            <w:r>
              <w:rPr>
                <w:sz w:val="21"/>
              </w:rPr>
              <w:t>不足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18" w:type="dxa"/>
          </w:tcPr>
          <w:p>
            <w:pPr>
              <w:pStyle w:val="8"/>
              <w:spacing w:before="111"/>
              <w:ind w:left="7"/>
              <w:jc w:val="center"/>
              <w:rPr>
                <w:rFonts w:ascii="Times New Roman"/>
                <w:sz w:val="21"/>
              </w:rPr>
            </w:pPr>
            <w:r>
              <w:rPr>
                <w:rFonts w:ascii="Times New Roman"/>
                <w:w w:val="100"/>
                <w:sz w:val="21"/>
              </w:rPr>
              <w:t>2</w:t>
            </w:r>
          </w:p>
        </w:tc>
        <w:tc>
          <w:tcPr>
            <w:tcW w:w="4863" w:type="dxa"/>
            <w:vAlign w:val="top"/>
          </w:tcPr>
          <w:p>
            <w:pPr>
              <w:ind w:left="0" w:leftChars="0" w:right="0" w:rightChars="0"/>
              <w:rPr>
                <w:rFonts w:ascii="Times New Roman"/>
                <w:sz w:val="24"/>
              </w:rPr>
            </w:pPr>
            <w:r>
              <w:rPr>
                <w:rFonts w:ascii="宋体" w:hAnsi="宋体" w:eastAsia="宋体" w:cs="宋体"/>
                <w:spacing w:val="-8"/>
                <w:sz w:val="21"/>
                <w:szCs w:val="21"/>
              </w:rPr>
              <w:t>游</w:t>
            </w:r>
            <w:r>
              <w:rPr>
                <w:rFonts w:ascii="宋体" w:hAnsi="宋体" w:eastAsia="宋体" w:cs="宋体"/>
                <w:spacing w:val="-5"/>
                <w:sz w:val="21"/>
                <w:szCs w:val="21"/>
              </w:rPr>
              <w:t>客支付房款不足， 选择“</w:t>
            </w:r>
            <w:r>
              <w:rPr>
                <w:rFonts w:hint="eastAsia" w:ascii="宋体" w:hAnsi="宋体" w:eastAsia="宋体" w:cs="宋体"/>
                <w:spacing w:val="-5"/>
                <w:sz w:val="21"/>
                <w:szCs w:val="21"/>
                <w:lang w:val="en-US" w:eastAsia="zh-CN"/>
              </w:rPr>
              <w:t>双</w:t>
            </w:r>
            <w:r>
              <w:rPr>
                <w:rFonts w:ascii="宋体" w:hAnsi="宋体" w:eastAsia="宋体" w:cs="宋体"/>
                <w:spacing w:val="-5"/>
                <w:sz w:val="21"/>
                <w:szCs w:val="21"/>
              </w:rPr>
              <w:t>人间”且有空房</w:t>
            </w:r>
          </w:p>
        </w:tc>
        <w:tc>
          <w:tcPr>
            <w:tcW w:w="3500" w:type="dxa"/>
            <w:vAlign w:val="top"/>
          </w:tcPr>
          <w:p>
            <w:pPr>
              <w:spacing w:before="128" w:line="468" w:lineRule="exact"/>
              <w:ind w:left="114"/>
              <w:rPr>
                <w:rFonts w:ascii="宋体" w:hAnsi="宋体" w:eastAsia="宋体" w:cs="宋体"/>
                <w:sz w:val="21"/>
                <w:szCs w:val="21"/>
              </w:rPr>
            </w:pPr>
            <w:r>
              <w:rPr>
                <w:rFonts w:ascii="宋体" w:hAnsi="宋体" w:eastAsia="宋体" w:cs="宋体"/>
                <w:spacing w:val="-7"/>
                <w:position w:val="19"/>
                <w:sz w:val="21"/>
                <w:szCs w:val="21"/>
              </w:rPr>
              <w:t>某</w:t>
            </w:r>
            <w:r>
              <w:rPr>
                <w:rFonts w:ascii="宋体" w:hAnsi="宋体" w:eastAsia="宋体" w:cs="宋体"/>
                <w:spacing w:val="-5"/>
                <w:position w:val="19"/>
                <w:sz w:val="21"/>
                <w:szCs w:val="21"/>
              </w:rPr>
              <w:t>“</w:t>
            </w:r>
            <w:r>
              <w:rPr>
                <w:rFonts w:hint="eastAsia" w:ascii="宋体" w:hAnsi="宋体" w:eastAsia="宋体" w:cs="宋体"/>
                <w:spacing w:val="-5"/>
                <w:position w:val="19"/>
                <w:sz w:val="21"/>
                <w:szCs w:val="21"/>
                <w:lang w:val="en-US" w:eastAsia="zh-CN"/>
              </w:rPr>
              <w:t>双</w:t>
            </w:r>
            <w:r>
              <w:rPr>
                <w:rFonts w:ascii="宋体" w:hAnsi="宋体" w:eastAsia="宋体" w:cs="宋体"/>
                <w:spacing w:val="-5"/>
                <w:position w:val="19"/>
                <w:sz w:val="21"/>
                <w:szCs w:val="21"/>
              </w:rPr>
              <w:t>人间”被打开且系统提醒房款</w:t>
            </w:r>
          </w:p>
          <w:p>
            <w:pPr>
              <w:ind w:left="0" w:leftChars="0" w:right="0" w:rightChars="0"/>
              <w:rPr>
                <w:rFonts w:ascii="Times New Roman"/>
                <w:sz w:val="24"/>
              </w:rPr>
            </w:pPr>
            <w:r>
              <w:rPr>
                <w:rFonts w:ascii="宋体" w:hAnsi="宋体" w:eastAsia="宋体" w:cs="宋体"/>
                <w:spacing w:val="-3"/>
                <w:sz w:val="21"/>
                <w:szCs w:val="21"/>
              </w:rPr>
              <w:t>不</w:t>
            </w:r>
            <w:r>
              <w:rPr>
                <w:rFonts w:ascii="宋体" w:hAnsi="宋体" w:eastAsia="宋体" w:cs="宋体"/>
                <w:spacing w:val="-2"/>
                <w:sz w:val="21"/>
                <w:szCs w:val="21"/>
              </w:rPr>
              <w:t>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ascii="Times New Roman"/>
                <w:sz w:val="21"/>
              </w:rPr>
            </w:pPr>
            <w:r>
              <w:rPr>
                <w:rFonts w:ascii="Times New Roman"/>
                <w:w w:val="100"/>
                <w:sz w:val="21"/>
              </w:rPr>
              <w:t>3</w:t>
            </w:r>
          </w:p>
        </w:tc>
        <w:tc>
          <w:tcPr>
            <w:tcW w:w="4863" w:type="dxa"/>
            <w:vAlign w:val="top"/>
          </w:tcPr>
          <w:p>
            <w:pPr>
              <w:ind w:left="0" w:leftChars="0" w:right="0" w:rightChars="0"/>
              <w:rPr>
                <w:rFonts w:ascii="Times New Roman"/>
                <w:sz w:val="24"/>
              </w:rPr>
            </w:pPr>
            <w:r>
              <w:rPr>
                <w:rFonts w:hint="eastAsia" w:ascii="Arial"/>
                <w:sz w:val="21"/>
                <w:lang w:val="en-US" w:eastAsia="zh-CN"/>
              </w:rPr>
              <w:t>游客支付房款不足，选择“豪华间”且有空房</w:t>
            </w:r>
          </w:p>
        </w:tc>
        <w:tc>
          <w:tcPr>
            <w:tcW w:w="3500" w:type="dxa"/>
            <w:vAlign w:val="top"/>
          </w:tcPr>
          <w:p>
            <w:pPr>
              <w:ind w:left="0" w:leftChars="0" w:right="0" w:rightChars="0"/>
              <w:rPr>
                <w:rFonts w:ascii="Times New Roman"/>
                <w:sz w:val="24"/>
              </w:rPr>
            </w:pPr>
            <w:r>
              <w:rPr>
                <w:rFonts w:hint="eastAsia" w:ascii="Arial"/>
                <w:sz w:val="21"/>
                <w:lang w:val="en-US" w:eastAsia="zh-CN"/>
              </w:rPr>
              <w:t>某“豪华间”被打开且系统提醒房款不足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hint="eastAsia" w:ascii="Times New Roman" w:eastAsia="宋体"/>
                <w:w w:val="100"/>
                <w:sz w:val="21"/>
                <w:lang w:val="en-US" w:eastAsia="zh-CN"/>
              </w:rPr>
            </w:pPr>
            <w:r>
              <w:rPr>
                <w:rFonts w:hint="eastAsia" w:ascii="Times New Roman"/>
                <w:w w:val="100"/>
                <w:sz w:val="21"/>
                <w:lang w:val="en-US" w:eastAsia="zh-CN"/>
              </w:rPr>
              <w:t>4</w:t>
            </w:r>
          </w:p>
        </w:tc>
        <w:tc>
          <w:tcPr>
            <w:tcW w:w="4863" w:type="dxa"/>
            <w:vAlign w:val="top"/>
          </w:tcPr>
          <w:p>
            <w:pPr>
              <w:ind w:left="0" w:leftChars="0" w:right="0" w:rightChars="0"/>
              <w:rPr>
                <w:rFonts w:ascii="Times New Roman"/>
                <w:sz w:val="24"/>
              </w:rPr>
            </w:pPr>
            <w:r>
              <w:rPr>
                <w:rFonts w:hint="eastAsia" w:ascii="Arial"/>
                <w:sz w:val="21"/>
                <w:lang w:val="en-US" w:eastAsia="zh-CN"/>
              </w:rPr>
              <w:t>游客支付房间全款，</w:t>
            </w:r>
            <w:r>
              <w:rPr>
                <w:rFonts w:ascii="宋体" w:hAnsi="宋体" w:eastAsia="宋体" w:cs="宋体"/>
                <w:spacing w:val="-5"/>
                <w:sz w:val="21"/>
                <w:szCs w:val="21"/>
              </w:rPr>
              <w:t>选择“单人间”且有空房</w:t>
            </w:r>
          </w:p>
        </w:tc>
        <w:tc>
          <w:tcPr>
            <w:tcW w:w="3500" w:type="dxa"/>
            <w:vAlign w:val="top"/>
          </w:tcPr>
          <w:p>
            <w:pPr>
              <w:ind w:left="0" w:leftChars="0" w:right="0" w:rightChars="0"/>
              <w:rPr>
                <w:rFonts w:ascii="Times New Roman"/>
                <w:sz w:val="24"/>
              </w:rPr>
            </w:pPr>
            <w:r>
              <w:rPr>
                <w:rFonts w:hint="eastAsia" w:ascii="Arial"/>
                <w:sz w:val="21"/>
                <w:lang w:val="en-US" w:eastAsia="zh-CN"/>
              </w:rPr>
              <w:t>某“单人间”被打开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hint="eastAsia" w:ascii="Times New Roman" w:eastAsia="宋体"/>
                <w:w w:val="100"/>
                <w:sz w:val="21"/>
                <w:lang w:val="en-US" w:eastAsia="zh-CN"/>
              </w:rPr>
            </w:pPr>
            <w:r>
              <w:rPr>
                <w:rFonts w:hint="eastAsia" w:ascii="Times New Roman"/>
                <w:w w:val="100"/>
                <w:sz w:val="21"/>
                <w:lang w:val="en-US" w:eastAsia="zh-CN"/>
              </w:rPr>
              <w:t>5</w:t>
            </w:r>
          </w:p>
        </w:tc>
        <w:tc>
          <w:tcPr>
            <w:tcW w:w="4863" w:type="dxa"/>
            <w:vAlign w:val="top"/>
          </w:tcPr>
          <w:p>
            <w:pPr>
              <w:ind w:left="0" w:leftChars="0" w:right="0" w:rightChars="0"/>
              <w:rPr>
                <w:rFonts w:ascii="Times New Roman"/>
                <w:sz w:val="24"/>
              </w:rPr>
            </w:pPr>
            <w:r>
              <w:rPr>
                <w:rFonts w:hint="eastAsia" w:ascii="Arial"/>
                <w:sz w:val="21"/>
                <w:lang w:val="en-US" w:eastAsia="zh-CN"/>
              </w:rPr>
              <w:t>游客支付房间全款，</w:t>
            </w:r>
            <w:r>
              <w:rPr>
                <w:rFonts w:ascii="宋体" w:hAnsi="宋体" w:eastAsia="宋体" w:cs="宋体"/>
                <w:spacing w:val="-5"/>
                <w:sz w:val="21"/>
                <w:szCs w:val="21"/>
              </w:rPr>
              <w:t>选择“</w:t>
            </w:r>
            <w:r>
              <w:rPr>
                <w:rFonts w:hint="eastAsia" w:ascii="宋体" w:hAnsi="宋体" w:eastAsia="宋体" w:cs="宋体"/>
                <w:spacing w:val="-5"/>
                <w:sz w:val="21"/>
                <w:szCs w:val="21"/>
                <w:lang w:val="en-US" w:eastAsia="zh-CN"/>
              </w:rPr>
              <w:t>双人间</w:t>
            </w:r>
            <w:r>
              <w:rPr>
                <w:rFonts w:ascii="宋体" w:hAnsi="宋体" w:eastAsia="宋体" w:cs="宋体"/>
                <w:spacing w:val="-5"/>
                <w:sz w:val="21"/>
                <w:szCs w:val="21"/>
              </w:rPr>
              <w:t>”且有空房</w:t>
            </w:r>
          </w:p>
        </w:tc>
        <w:tc>
          <w:tcPr>
            <w:tcW w:w="3500" w:type="dxa"/>
            <w:vAlign w:val="top"/>
          </w:tcPr>
          <w:p>
            <w:pPr>
              <w:ind w:left="0" w:leftChars="0" w:right="0" w:rightChars="0"/>
              <w:rPr>
                <w:rFonts w:ascii="Times New Roman"/>
                <w:sz w:val="24"/>
              </w:rPr>
            </w:pPr>
            <w:r>
              <w:rPr>
                <w:rFonts w:hint="eastAsia" w:ascii="Arial"/>
                <w:sz w:val="21"/>
                <w:lang w:val="en-US" w:eastAsia="zh-CN"/>
              </w:rPr>
              <w:t>某“双人间”被打开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hint="eastAsia" w:ascii="Times New Roman" w:eastAsia="宋体"/>
                <w:w w:val="100"/>
                <w:sz w:val="21"/>
                <w:lang w:val="en-US" w:eastAsia="zh-CN"/>
              </w:rPr>
            </w:pPr>
            <w:r>
              <w:rPr>
                <w:rFonts w:hint="eastAsia" w:ascii="Times New Roman"/>
                <w:w w:val="100"/>
                <w:sz w:val="21"/>
                <w:lang w:val="en-US" w:eastAsia="zh-CN"/>
              </w:rPr>
              <w:t>6</w:t>
            </w:r>
          </w:p>
        </w:tc>
        <w:tc>
          <w:tcPr>
            <w:tcW w:w="4863" w:type="dxa"/>
            <w:vAlign w:val="top"/>
          </w:tcPr>
          <w:p>
            <w:pPr>
              <w:ind w:left="0" w:leftChars="0" w:right="0" w:rightChars="0"/>
              <w:rPr>
                <w:rFonts w:ascii="Times New Roman"/>
                <w:sz w:val="24"/>
              </w:rPr>
            </w:pPr>
            <w:r>
              <w:rPr>
                <w:rFonts w:hint="eastAsia" w:ascii="Arial"/>
                <w:sz w:val="21"/>
                <w:lang w:val="en-US" w:eastAsia="zh-CN"/>
              </w:rPr>
              <w:t>游客支付房间全款，</w:t>
            </w:r>
            <w:r>
              <w:rPr>
                <w:rFonts w:ascii="宋体" w:hAnsi="宋体" w:eastAsia="宋体" w:cs="宋体"/>
                <w:spacing w:val="-5"/>
                <w:sz w:val="21"/>
                <w:szCs w:val="21"/>
              </w:rPr>
              <w:t>选择“</w:t>
            </w:r>
            <w:r>
              <w:rPr>
                <w:rFonts w:hint="eastAsia" w:ascii="宋体" w:hAnsi="宋体" w:eastAsia="宋体" w:cs="宋体"/>
                <w:spacing w:val="-5"/>
                <w:sz w:val="21"/>
                <w:szCs w:val="21"/>
                <w:lang w:val="en-US" w:eastAsia="zh-CN"/>
              </w:rPr>
              <w:t>豪华间</w:t>
            </w:r>
            <w:r>
              <w:rPr>
                <w:rFonts w:ascii="宋体" w:hAnsi="宋体" w:eastAsia="宋体" w:cs="宋体"/>
                <w:spacing w:val="-5"/>
                <w:sz w:val="21"/>
                <w:szCs w:val="21"/>
              </w:rPr>
              <w:t>”且有空房</w:t>
            </w:r>
          </w:p>
        </w:tc>
        <w:tc>
          <w:tcPr>
            <w:tcW w:w="3500" w:type="dxa"/>
            <w:vAlign w:val="top"/>
          </w:tcPr>
          <w:p>
            <w:pPr>
              <w:ind w:left="0" w:leftChars="0" w:right="0" w:rightChars="0"/>
              <w:rPr>
                <w:rFonts w:ascii="Times New Roman"/>
                <w:sz w:val="24"/>
              </w:rPr>
            </w:pPr>
            <w:r>
              <w:rPr>
                <w:rFonts w:hint="eastAsia" w:ascii="Arial"/>
                <w:sz w:val="21"/>
                <w:lang w:val="en-US" w:eastAsia="zh-CN"/>
              </w:rPr>
              <w:t>某“豪华间”被打开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hint="eastAsia" w:ascii="Times New Roman" w:eastAsia="宋体"/>
                <w:w w:val="100"/>
                <w:sz w:val="21"/>
                <w:lang w:val="en-US" w:eastAsia="zh-CN"/>
              </w:rPr>
            </w:pPr>
            <w:r>
              <w:rPr>
                <w:rFonts w:hint="eastAsia" w:ascii="Times New Roman"/>
                <w:w w:val="100"/>
                <w:sz w:val="21"/>
                <w:lang w:val="en-US" w:eastAsia="zh-CN"/>
              </w:rPr>
              <w:t>7</w:t>
            </w:r>
          </w:p>
        </w:tc>
        <w:tc>
          <w:tcPr>
            <w:tcW w:w="4863" w:type="dxa"/>
            <w:vAlign w:val="top"/>
          </w:tcPr>
          <w:p>
            <w:pPr>
              <w:ind w:left="0" w:leftChars="0" w:right="0" w:rightChars="0"/>
              <w:rPr>
                <w:rFonts w:ascii="Times New Roman"/>
                <w:sz w:val="24"/>
              </w:rPr>
            </w:pPr>
            <w:r>
              <w:rPr>
                <w:rFonts w:hint="eastAsia" w:ascii="Arial"/>
                <w:sz w:val="21"/>
                <w:lang w:val="en-US" w:eastAsia="zh-CN"/>
              </w:rPr>
              <w:t>游客支付房间全款，</w:t>
            </w:r>
            <w:r>
              <w:rPr>
                <w:rFonts w:ascii="宋体" w:hAnsi="宋体" w:eastAsia="宋体" w:cs="宋体"/>
                <w:spacing w:val="-5"/>
                <w:sz w:val="21"/>
                <w:szCs w:val="21"/>
              </w:rPr>
              <w:t>选择“</w:t>
            </w:r>
            <w:r>
              <w:rPr>
                <w:rFonts w:hint="eastAsia" w:ascii="宋体" w:hAnsi="宋体" w:eastAsia="宋体" w:cs="宋体"/>
                <w:spacing w:val="-5"/>
                <w:sz w:val="21"/>
                <w:szCs w:val="21"/>
                <w:lang w:val="en-US" w:eastAsia="zh-CN"/>
              </w:rPr>
              <w:t>单人间</w:t>
            </w:r>
            <w:r>
              <w:rPr>
                <w:rFonts w:ascii="宋体" w:hAnsi="宋体" w:eastAsia="宋体" w:cs="宋体"/>
                <w:spacing w:val="-5"/>
                <w:sz w:val="21"/>
                <w:szCs w:val="21"/>
              </w:rPr>
              <w:t>”</w:t>
            </w:r>
            <w:r>
              <w:rPr>
                <w:rFonts w:hint="eastAsia" w:ascii="宋体" w:hAnsi="宋体" w:eastAsia="宋体" w:cs="宋体"/>
                <w:spacing w:val="-5"/>
                <w:sz w:val="21"/>
                <w:szCs w:val="21"/>
                <w:lang w:eastAsia="zh-CN"/>
              </w:rPr>
              <w:t>，</w:t>
            </w:r>
            <w:r>
              <w:rPr>
                <w:rFonts w:hint="eastAsia" w:ascii="宋体" w:hAnsi="宋体" w:eastAsia="宋体" w:cs="宋体"/>
                <w:spacing w:val="-5"/>
                <w:sz w:val="21"/>
                <w:szCs w:val="21"/>
                <w:lang w:val="en-US" w:eastAsia="zh-CN"/>
              </w:rPr>
              <w:t>该类型“房间已满”灯亮</w:t>
            </w:r>
          </w:p>
        </w:tc>
        <w:tc>
          <w:tcPr>
            <w:tcW w:w="3500" w:type="dxa"/>
            <w:vAlign w:val="top"/>
          </w:tcPr>
          <w:p>
            <w:pPr>
              <w:ind w:left="0" w:leftChars="0" w:right="0" w:rightChars="0"/>
              <w:rPr>
                <w:rFonts w:ascii="Times New Roman"/>
                <w:sz w:val="24"/>
              </w:rPr>
            </w:pPr>
            <w:r>
              <w:rPr>
                <w:rFonts w:hint="eastAsia" w:ascii="Arial"/>
                <w:sz w:val="21"/>
                <w:lang w:val="en-US" w:eastAsia="zh-CN"/>
              </w:rPr>
              <w:t>提示办理退款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hint="eastAsia" w:ascii="Times New Roman" w:eastAsia="宋体"/>
                <w:w w:val="100"/>
                <w:sz w:val="21"/>
                <w:lang w:val="en-US" w:eastAsia="zh-CN"/>
              </w:rPr>
            </w:pPr>
            <w:r>
              <w:rPr>
                <w:rFonts w:hint="eastAsia" w:ascii="Times New Roman"/>
                <w:w w:val="100"/>
                <w:sz w:val="21"/>
                <w:lang w:val="en-US" w:eastAsia="zh-CN"/>
              </w:rPr>
              <w:t>8</w:t>
            </w:r>
          </w:p>
        </w:tc>
        <w:tc>
          <w:tcPr>
            <w:tcW w:w="4863" w:type="dxa"/>
            <w:vAlign w:val="top"/>
          </w:tcPr>
          <w:p>
            <w:pPr>
              <w:ind w:left="0" w:leftChars="0" w:right="0" w:rightChars="0"/>
              <w:rPr>
                <w:rFonts w:ascii="Times New Roman"/>
                <w:sz w:val="24"/>
              </w:rPr>
            </w:pPr>
            <w:r>
              <w:rPr>
                <w:rFonts w:hint="eastAsia" w:ascii="Arial"/>
                <w:sz w:val="21"/>
                <w:lang w:val="en-US" w:eastAsia="zh-CN"/>
              </w:rPr>
              <w:t>游客支付房间全款，</w:t>
            </w:r>
            <w:r>
              <w:rPr>
                <w:rFonts w:ascii="宋体" w:hAnsi="宋体" w:eastAsia="宋体" w:cs="宋体"/>
                <w:spacing w:val="-5"/>
                <w:sz w:val="21"/>
                <w:szCs w:val="21"/>
              </w:rPr>
              <w:t>选择“</w:t>
            </w:r>
            <w:r>
              <w:rPr>
                <w:rFonts w:hint="eastAsia" w:ascii="宋体" w:hAnsi="宋体" w:eastAsia="宋体" w:cs="宋体"/>
                <w:spacing w:val="-5"/>
                <w:sz w:val="21"/>
                <w:szCs w:val="21"/>
                <w:lang w:val="en-US" w:eastAsia="zh-CN"/>
              </w:rPr>
              <w:t>双人间</w:t>
            </w:r>
            <w:r>
              <w:rPr>
                <w:rFonts w:ascii="宋体" w:hAnsi="宋体" w:eastAsia="宋体" w:cs="宋体"/>
                <w:spacing w:val="-5"/>
                <w:sz w:val="21"/>
                <w:szCs w:val="21"/>
              </w:rPr>
              <w:t>”</w:t>
            </w:r>
            <w:r>
              <w:rPr>
                <w:rFonts w:hint="eastAsia" w:ascii="宋体" w:hAnsi="宋体" w:eastAsia="宋体" w:cs="宋体"/>
                <w:spacing w:val="-5"/>
                <w:sz w:val="21"/>
                <w:szCs w:val="21"/>
                <w:lang w:eastAsia="zh-CN"/>
              </w:rPr>
              <w:t>，</w:t>
            </w:r>
            <w:r>
              <w:rPr>
                <w:rFonts w:hint="eastAsia" w:ascii="宋体" w:hAnsi="宋体" w:eastAsia="宋体" w:cs="宋体"/>
                <w:spacing w:val="-5"/>
                <w:sz w:val="21"/>
                <w:szCs w:val="21"/>
                <w:lang w:val="en-US" w:eastAsia="zh-CN"/>
              </w:rPr>
              <w:t>该类型“房间已满”灯亮</w:t>
            </w:r>
          </w:p>
        </w:tc>
        <w:tc>
          <w:tcPr>
            <w:tcW w:w="3500" w:type="dxa"/>
            <w:vAlign w:val="top"/>
          </w:tcPr>
          <w:p>
            <w:pPr>
              <w:ind w:left="0" w:leftChars="0" w:right="0" w:rightChars="0"/>
              <w:rPr>
                <w:rFonts w:ascii="Times New Roman"/>
                <w:sz w:val="24"/>
              </w:rPr>
            </w:pPr>
            <w:r>
              <w:rPr>
                <w:rFonts w:hint="eastAsia" w:ascii="Arial"/>
                <w:sz w:val="21"/>
                <w:lang w:val="en-US" w:eastAsia="zh-CN"/>
              </w:rPr>
              <w:t>提示办理退款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hint="eastAsia" w:ascii="Times New Roman" w:eastAsia="宋体"/>
                <w:w w:val="100"/>
                <w:sz w:val="21"/>
                <w:lang w:val="en-US" w:eastAsia="zh-CN"/>
              </w:rPr>
            </w:pPr>
            <w:r>
              <w:rPr>
                <w:rFonts w:hint="eastAsia" w:ascii="Times New Roman"/>
                <w:w w:val="100"/>
                <w:sz w:val="21"/>
                <w:lang w:val="en-US" w:eastAsia="zh-CN"/>
              </w:rPr>
              <w:t>9</w:t>
            </w:r>
          </w:p>
        </w:tc>
        <w:tc>
          <w:tcPr>
            <w:tcW w:w="4863" w:type="dxa"/>
            <w:vAlign w:val="top"/>
          </w:tcPr>
          <w:p>
            <w:pPr>
              <w:ind w:left="0" w:leftChars="0" w:right="0" w:rightChars="0"/>
              <w:rPr>
                <w:rFonts w:ascii="Times New Roman"/>
                <w:sz w:val="24"/>
              </w:rPr>
            </w:pPr>
            <w:r>
              <w:rPr>
                <w:rFonts w:hint="eastAsia" w:ascii="Arial"/>
                <w:sz w:val="21"/>
                <w:lang w:val="en-US" w:eastAsia="zh-CN"/>
              </w:rPr>
              <w:t>游客支付房间全款，</w:t>
            </w:r>
            <w:r>
              <w:rPr>
                <w:rFonts w:ascii="宋体" w:hAnsi="宋体" w:eastAsia="宋体" w:cs="宋体"/>
                <w:spacing w:val="-5"/>
                <w:sz w:val="21"/>
                <w:szCs w:val="21"/>
              </w:rPr>
              <w:t>选择“</w:t>
            </w:r>
            <w:r>
              <w:rPr>
                <w:rFonts w:hint="eastAsia" w:ascii="宋体" w:hAnsi="宋体" w:eastAsia="宋体" w:cs="宋体"/>
                <w:spacing w:val="-5"/>
                <w:sz w:val="21"/>
                <w:szCs w:val="21"/>
                <w:lang w:val="en-US" w:eastAsia="zh-CN"/>
              </w:rPr>
              <w:t>豪华间</w:t>
            </w:r>
            <w:r>
              <w:rPr>
                <w:rFonts w:ascii="宋体" w:hAnsi="宋体" w:eastAsia="宋体" w:cs="宋体"/>
                <w:spacing w:val="-5"/>
                <w:sz w:val="21"/>
                <w:szCs w:val="21"/>
              </w:rPr>
              <w:t>”</w:t>
            </w:r>
            <w:r>
              <w:rPr>
                <w:rFonts w:hint="eastAsia" w:ascii="宋体" w:hAnsi="宋体" w:eastAsia="宋体" w:cs="宋体"/>
                <w:spacing w:val="-5"/>
                <w:sz w:val="21"/>
                <w:szCs w:val="21"/>
                <w:lang w:eastAsia="zh-CN"/>
              </w:rPr>
              <w:t>，</w:t>
            </w:r>
            <w:r>
              <w:rPr>
                <w:rFonts w:hint="eastAsia" w:ascii="宋体" w:hAnsi="宋体" w:eastAsia="宋体" w:cs="宋体"/>
                <w:spacing w:val="-5"/>
                <w:sz w:val="21"/>
                <w:szCs w:val="21"/>
                <w:lang w:val="en-US" w:eastAsia="zh-CN"/>
              </w:rPr>
              <w:t>该类型“房间已满”灯亮</w:t>
            </w:r>
          </w:p>
        </w:tc>
        <w:tc>
          <w:tcPr>
            <w:tcW w:w="3500" w:type="dxa"/>
            <w:vAlign w:val="top"/>
          </w:tcPr>
          <w:p>
            <w:pPr>
              <w:ind w:left="0" w:leftChars="0" w:right="0" w:rightChars="0"/>
              <w:rPr>
                <w:rFonts w:ascii="Times New Roman"/>
                <w:sz w:val="24"/>
              </w:rPr>
            </w:pPr>
            <w:r>
              <w:rPr>
                <w:rFonts w:hint="eastAsia" w:ascii="Arial"/>
                <w:sz w:val="21"/>
                <w:lang w:val="en-US" w:eastAsia="zh-CN"/>
              </w:rPr>
              <w:t>提示办理退款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hint="default" w:ascii="Times New Roman" w:eastAsia="宋体"/>
                <w:w w:val="100"/>
                <w:sz w:val="21"/>
                <w:lang w:val="en-US" w:eastAsia="zh-CN"/>
              </w:rPr>
            </w:pPr>
            <w:r>
              <w:rPr>
                <w:rFonts w:hint="eastAsia" w:ascii="Times New Roman"/>
                <w:w w:val="100"/>
                <w:sz w:val="21"/>
                <w:lang w:val="en-US" w:eastAsia="zh-CN"/>
              </w:rPr>
              <w:t>10</w:t>
            </w:r>
          </w:p>
        </w:tc>
        <w:tc>
          <w:tcPr>
            <w:tcW w:w="4863" w:type="dxa"/>
            <w:vAlign w:val="top"/>
          </w:tcPr>
          <w:p>
            <w:pPr>
              <w:ind w:left="0" w:leftChars="0" w:right="0" w:rightChars="0"/>
              <w:rPr>
                <w:rFonts w:ascii="Times New Roman"/>
                <w:sz w:val="24"/>
              </w:rPr>
            </w:pPr>
            <w:r>
              <w:rPr>
                <w:rFonts w:ascii="宋体" w:hAnsi="宋体" w:eastAsia="宋体" w:cs="宋体"/>
                <w:spacing w:val="-8"/>
                <w:sz w:val="21"/>
                <w:szCs w:val="21"/>
              </w:rPr>
              <w:t>游</w:t>
            </w:r>
            <w:r>
              <w:rPr>
                <w:rFonts w:ascii="宋体" w:hAnsi="宋体" w:eastAsia="宋体" w:cs="宋体"/>
                <w:spacing w:val="-5"/>
                <w:sz w:val="21"/>
                <w:szCs w:val="21"/>
              </w:rPr>
              <w:t>客支付房款不足， 选择“单人间”</w:t>
            </w:r>
            <w:r>
              <w:rPr>
                <w:rFonts w:hint="eastAsia" w:ascii="宋体" w:hAnsi="宋体" w:eastAsia="宋体" w:cs="宋体"/>
                <w:spacing w:val="-5"/>
                <w:sz w:val="21"/>
                <w:szCs w:val="21"/>
                <w:lang w:eastAsia="zh-CN"/>
              </w:rPr>
              <w:t>，</w:t>
            </w:r>
            <w:r>
              <w:rPr>
                <w:rFonts w:hint="eastAsia" w:ascii="宋体" w:hAnsi="宋体" w:eastAsia="宋体" w:cs="宋体"/>
                <w:spacing w:val="-5"/>
                <w:sz w:val="21"/>
                <w:szCs w:val="21"/>
                <w:lang w:val="en-US" w:eastAsia="zh-CN"/>
              </w:rPr>
              <w:t>该类型“房间已满”灯亮</w:t>
            </w:r>
          </w:p>
        </w:tc>
        <w:tc>
          <w:tcPr>
            <w:tcW w:w="3500" w:type="dxa"/>
            <w:vAlign w:val="top"/>
          </w:tcPr>
          <w:p>
            <w:pPr>
              <w:ind w:left="0" w:leftChars="0" w:right="0" w:rightChars="0"/>
              <w:rPr>
                <w:rFonts w:ascii="Times New Roman"/>
                <w:sz w:val="24"/>
              </w:rPr>
            </w:pPr>
            <w:r>
              <w:rPr>
                <w:rFonts w:hint="eastAsia" w:ascii="Arial"/>
                <w:sz w:val="21"/>
                <w:lang w:val="en-US" w:eastAsia="zh-CN"/>
              </w:rPr>
              <w:t>提示办理退款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Pr>
          <w:p>
            <w:pPr>
              <w:pStyle w:val="8"/>
              <w:spacing w:before="111"/>
              <w:ind w:left="7"/>
              <w:jc w:val="center"/>
              <w:rPr>
                <w:rFonts w:hint="default" w:ascii="Times New Roman" w:eastAsia="宋体"/>
                <w:w w:val="100"/>
                <w:sz w:val="21"/>
                <w:lang w:val="en-US" w:eastAsia="zh-CN"/>
              </w:rPr>
            </w:pPr>
            <w:r>
              <w:rPr>
                <w:rFonts w:hint="eastAsia" w:ascii="Times New Roman"/>
                <w:w w:val="100"/>
                <w:sz w:val="21"/>
                <w:lang w:val="en-US" w:eastAsia="zh-CN"/>
              </w:rPr>
              <w:t>11</w:t>
            </w:r>
          </w:p>
        </w:tc>
        <w:tc>
          <w:tcPr>
            <w:tcW w:w="4863" w:type="dxa"/>
            <w:vAlign w:val="top"/>
          </w:tcPr>
          <w:p>
            <w:pPr>
              <w:ind w:left="0" w:leftChars="0" w:right="0" w:rightChars="0"/>
              <w:rPr>
                <w:rFonts w:ascii="Times New Roman"/>
                <w:sz w:val="24"/>
              </w:rPr>
            </w:pPr>
            <w:r>
              <w:rPr>
                <w:rFonts w:ascii="宋体" w:hAnsi="宋体" w:eastAsia="宋体" w:cs="宋体"/>
                <w:spacing w:val="-8"/>
                <w:sz w:val="21"/>
                <w:szCs w:val="21"/>
              </w:rPr>
              <w:t>游</w:t>
            </w:r>
            <w:r>
              <w:rPr>
                <w:rFonts w:ascii="宋体" w:hAnsi="宋体" w:eastAsia="宋体" w:cs="宋体"/>
                <w:spacing w:val="-5"/>
                <w:sz w:val="21"/>
                <w:szCs w:val="21"/>
              </w:rPr>
              <w:t>客支付房款不足， 选择“</w:t>
            </w:r>
            <w:r>
              <w:rPr>
                <w:rFonts w:hint="eastAsia" w:ascii="宋体" w:hAnsi="宋体" w:eastAsia="宋体" w:cs="宋体"/>
                <w:spacing w:val="-5"/>
                <w:sz w:val="21"/>
                <w:szCs w:val="21"/>
                <w:lang w:val="en-US" w:eastAsia="zh-CN"/>
              </w:rPr>
              <w:t>双</w:t>
            </w:r>
            <w:r>
              <w:rPr>
                <w:rFonts w:ascii="宋体" w:hAnsi="宋体" w:eastAsia="宋体" w:cs="宋体"/>
                <w:spacing w:val="-5"/>
                <w:sz w:val="21"/>
                <w:szCs w:val="21"/>
              </w:rPr>
              <w:t>人间”</w:t>
            </w:r>
            <w:r>
              <w:rPr>
                <w:rFonts w:hint="eastAsia" w:ascii="宋体" w:hAnsi="宋体" w:eastAsia="宋体" w:cs="宋体"/>
                <w:spacing w:val="-5"/>
                <w:sz w:val="21"/>
                <w:szCs w:val="21"/>
                <w:lang w:eastAsia="zh-CN"/>
              </w:rPr>
              <w:t>，</w:t>
            </w:r>
            <w:r>
              <w:rPr>
                <w:rFonts w:hint="eastAsia" w:ascii="宋体" w:hAnsi="宋体" w:eastAsia="宋体" w:cs="宋体"/>
                <w:spacing w:val="-5"/>
                <w:sz w:val="21"/>
                <w:szCs w:val="21"/>
                <w:lang w:val="en-US" w:eastAsia="zh-CN"/>
              </w:rPr>
              <w:t>该类型“房间已满”灯亮</w:t>
            </w:r>
          </w:p>
        </w:tc>
        <w:tc>
          <w:tcPr>
            <w:tcW w:w="3500" w:type="dxa"/>
            <w:vAlign w:val="top"/>
          </w:tcPr>
          <w:p>
            <w:pPr>
              <w:ind w:left="0" w:leftChars="0" w:right="0" w:rightChars="0"/>
              <w:rPr>
                <w:rFonts w:ascii="Times New Roman"/>
                <w:sz w:val="24"/>
              </w:rPr>
            </w:pPr>
            <w:r>
              <w:rPr>
                <w:rFonts w:hint="eastAsia" w:ascii="Arial"/>
                <w:sz w:val="21"/>
                <w:lang w:val="en-US" w:eastAsia="zh-CN"/>
              </w:rPr>
              <w:t>提示办理退款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18" w:type="dxa"/>
            <w:tcBorders>
              <w:bottom w:val="single" w:color="000000" w:sz="6" w:space="0"/>
            </w:tcBorders>
          </w:tcPr>
          <w:p>
            <w:pPr>
              <w:pStyle w:val="8"/>
              <w:spacing w:before="111"/>
              <w:ind w:left="7"/>
              <w:jc w:val="center"/>
              <w:rPr>
                <w:rFonts w:hint="default" w:ascii="Times New Roman" w:eastAsia="宋体"/>
                <w:w w:val="100"/>
                <w:sz w:val="21"/>
                <w:lang w:val="en-US" w:eastAsia="zh-CN"/>
              </w:rPr>
            </w:pPr>
            <w:r>
              <w:rPr>
                <w:rFonts w:hint="eastAsia" w:ascii="Times New Roman"/>
                <w:w w:val="100"/>
                <w:sz w:val="21"/>
                <w:lang w:val="en-US" w:eastAsia="zh-CN"/>
              </w:rPr>
              <w:t>12</w:t>
            </w:r>
          </w:p>
        </w:tc>
        <w:tc>
          <w:tcPr>
            <w:tcW w:w="4863" w:type="dxa"/>
            <w:tcBorders>
              <w:bottom w:val="single" w:color="000000" w:sz="6" w:space="0"/>
            </w:tcBorders>
            <w:vAlign w:val="top"/>
          </w:tcPr>
          <w:p>
            <w:pPr>
              <w:ind w:left="0" w:leftChars="0" w:right="0" w:rightChars="0"/>
              <w:rPr>
                <w:rFonts w:ascii="Times New Roman"/>
                <w:sz w:val="24"/>
              </w:rPr>
            </w:pPr>
            <w:r>
              <w:rPr>
                <w:rFonts w:ascii="宋体" w:hAnsi="宋体" w:eastAsia="宋体" w:cs="宋体"/>
                <w:spacing w:val="-8"/>
                <w:sz w:val="21"/>
                <w:szCs w:val="21"/>
              </w:rPr>
              <w:t>游</w:t>
            </w:r>
            <w:r>
              <w:rPr>
                <w:rFonts w:ascii="宋体" w:hAnsi="宋体" w:eastAsia="宋体" w:cs="宋体"/>
                <w:spacing w:val="-5"/>
                <w:sz w:val="21"/>
                <w:szCs w:val="21"/>
              </w:rPr>
              <w:t>客支付房款不足， 选择“</w:t>
            </w:r>
            <w:r>
              <w:rPr>
                <w:rFonts w:hint="eastAsia" w:ascii="宋体" w:hAnsi="宋体" w:eastAsia="宋体" w:cs="宋体"/>
                <w:spacing w:val="-5"/>
                <w:sz w:val="21"/>
                <w:szCs w:val="21"/>
                <w:lang w:val="en-US" w:eastAsia="zh-CN"/>
              </w:rPr>
              <w:t>豪华</w:t>
            </w:r>
            <w:r>
              <w:rPr>
                <w:rFonts w:ascii="宋体" w:hAnsi="宋体" w:eastAsia="宋体" w:cs="宋体"/>
                <w:spacing w:val="-5"/>
                <w:sz w:val="21"/>
                <w:szCs w:val="21"/>
              </w:rPr>
              <w:t>间”</w:t>
            </w:r>
            <w:r>
              <w:rPr>
                <w:rFonts w:hint="eastAsia" w:ascii="宋体" w:hAnsi="宋体" w:eastAsia="宋体" w:cs="宋体"/>
                <w:spacing w:val="-5"/>
                <w:sz w:val="21"/>
                <w:szCs w:val="21"/>
                <w:lang w:eastAsia="zh-CN"/>
              </w:rPr>
              <w:t>，</w:t>
            </w:r>
            <w:r>
              <w:rPr>
                <w:rFonts w:hint="eastAsia" w:ascii="宋体" w:hAnsi="宋体" w:eastAsia="宋体" w:cs="宋体"/>
                <w:spacing w:val="-5"/>
                <w:sz w:val="21"/>
                <w:szCs w:val="21"/>
                <w:lang w:val="en-US" w:eastAsia="zh-CN"/>
              </w:rPr>
              <w:t>该类型“房间已满”灯亮</w:t>
            </w:r>
          </w:p>
        </w:tc>
        <w:tc>
          <w:tcPr>
            <w:tcW w:w="3500" w:type="dxa"/>
            <w:tcBorders>
              <w:bottom w:val="single" w:color="000000" w:sz="6" w:space="0"/>
            </w:tcBorders>
            <w:vAlign w:val="top"/>
          </w:tcPr>
          <w:p>
            <w:pPr>
              <w:ind w:left="0" w:leftChars="0" w:right="0" w:rightChars="0"/>
              <w:rPr>
                <w:rFonts w:ascii="Times New Roman"/>
                <w:sz w:val="24"/>
              </w:rPr>
            </w:pPr>
            <w:r>
              <w:rPr>
                <w:rFonts w:hint="eastAsia" w:ascii="Arial"/>
                <w:sz w:val="21"/>
                <w:lang w:val="en-US" w:eastAsia="zh-CN"/>
              </w:rPr>
              <w:t>提示办理退款</w:t>
            </w:r>
          </w:p>
        </w:tc>
      </w:tr>
    </w:tbl>
    <w:p>
      <w:pPr>
        <w:pStyle w:val="3"/>
        <w:spacing w:before="11"/>
        <w:rPr>
          <w:sz w:val="21"/>
        </w:rPr>
      </w:pPr>
    </w:p>
    <w:p>
      <w:pPr>
        <w:pStyle w:val="2"/>
      </w:pPr>
      <w:r>
        <w:rPr>
          <w:spacing w:val="-4"/>
        </w:rPr>
        <w:t xml:space="preserve">题目 </w:t>
      </w:r>
      <w:r>
        <w:rPr>
          <w:rFonts w:ascii="Times New Roman" w:eastAsia="Times New Roman"/>
        </w:rPr>
        <w:t>3</w:t>
      </w:r>
      <w:r>
        <w:rPr>
          <w:rFonts w:ascii="Times New Roman" w:eastAsia="Times New Roman"/>
          <w:spacing w:val="11"/>
        </w:rPr>
        <w:t xml:space="preserve"> </w:t>
      </w:r>
      <w:r>
        <w:t>旅馆住宿系统游客网上房间预订功能测试用例设计</w:t>
      </w:r>
    </w:p>
    <w:p>
      <w:pPr>
        <w:pStyle w:val="3"/>
        <w:spacing w:before="1"/>
        <w:rPr>
          <w:rFonts w:ascii="Microsoft YaHei UI"/>
          <w:b/>
          <w:sz w:val="21"/>
        </w:rPr>
      </w:pPr>
    </w:p>
    <w:p>
      <w:pPr>
        <w:pStyle w:val="7"/>
        <w:numPr>
          <w:ilvl w:val="0"/>
          <w:numId w:val="6"/>
        </w:numPr>
        <w:tabs>
          <w:tab w:val="left" w:pos="641"/>
        </w:tabs>
        <w:spacing w:before="1" w:after="0" w:line="364" w:lineRule="auto"/>
        <w:ind w:left="640" w:right="935" w:hanging="420"/>
        <w:jc w:val="both"/>
        <w:rPr>
          <w:sz w:val="24"/>
        </w:rPr>
      </w:pPr>
      <w:r>
        <w:rPr>
          <w:spacing w:val="-1"/>
          <w:sz w:val="24"/>
        </w:rPr>
        <w:t>需求：旅馆住宿系统支持房间网上预订业务。游客访问网站进行网上房间预订操作，选择合适的房间后，在线进行预订；此时，需要使用个人账号登录</w:t>
      </w:r>
      <w:r>
        <w:rPr>
          <w:spacing w:val="2"/>
          <w:sz w:val="24"/>
        </w:rPr>
        <w:t>系统；登录成功后，进行订金支付（订金为一天的房费</w:t>
      </w:r>
      <w:r>
        <w:rPr>
          <w:spacing w:val="-118"/>
          <w:sz w:val="24"/>
        </w:rPr>
        <w:t>）</w:t>
      </w:r>
      <w:r>
        <w:rPr>
          <w:spacing w:val="2"/>
          <w:sz w:val="24"/>
        </w:rPr>
        <w:t>；支付成功后，生</w:t>
      </w:r>
      <w:r>
        <w:rPr>
          <w:sz w:val="24"/>
        </w:rPr>
        <w:t>成房间预订单，完成整个房间预订流程。</w:t>
      </w:r>
    </w:p>
    <w:p>
      <w:pPr>
        <w:pStyle w:val="7"/>
        <w:numPr>
          <w:ilvl w:val="0"/>
          <w:numId w:val="6"/>
        </w:numPr>
        <w:tabs>
          <w:tab w:val="left" w:pos="641"/>
        </w:tabs>
        <w:spacing w:before="2" w:after="0" w:line="240" w:lineRule="auto"/>
        <w:ind w:left="640" w:right="0" w:hanging="421"/>
        <w:jc w:val="both"/>
        <w:rPr>
          <w:sz w:val="24"/>
        </w:rPr>
      </w:pPr>
      <w:r>
        <w:rPr>
          <w:sz w:val="24"/>
        </w:rPr>
        <w:t>问题：采用场景法进行测试用例设计。</w:t>
      </w:r>
    </w:p>
    <w:p>
      <w:pPr>
        <w:pStyle w:val="3"/>
        <w:spacing w:line="364" w:lineRule="auto"/>
        <w:ind w:left="640" w:right="941"/>
        <w:jc w:val="both"/>
      </w:pPr>
      <w:r>
        <w:rPr>
          <w:spacing w:val="-2"/>
        </w:rPr>
        <w:t>提示：该系统需求中的业务流程性很强，适合采用场景法设计测试用例。当然，系统需求中只给出了正常的业务流程，即基本流。我们还需要根据实际</w:t>
      </w:r>
      <w:r>
        <w:t>情况考虑各种异常的情况，生成备选流。</w:t>
      </w:r>
    </w:p>
    <w:p>
      <w:pPr>
        <w:pStyle w:val="7"/>
        <w:numPr>
          <w:ilvl w:val="0"/>
          <w:numId w:val="6"/>
        </w:numPr>
        <w:tabs>
          <w:tab w:val="left" w:pos="641"/>
        </w:tabs>
        <w:spacing w:before="2" w:after="0" w:line="240" w:lineRule="auto"/>
        <w:ind w:left="640" w:right="0" w:hanging="421"/>
        <w:jc w:val="both"/>
        <w:rPr>
          <w:sz w:val="24"/>
        </w:rPr>
      </w:pPr>
      <w:r>
        <w:rPr>
          <w:sz w:val="24"/>
        </w:rPr>
        <w:t>执行步骤：</w:t>
      </w:r>
    </w:p>
    <w:p>
      <w:pPr>
        <w:pStyle w:val="3"/>
        <w:spacing w:before="160" w:line="364" w:lineRule="auto"/>
        <w:ind w:left="640" w:right="945"/>
      </w:pPr>
      <w:r>
        <w:rPr>
          <w:spacing w:val="-2"/>
        </w:rPr>
        <w:t>第一步，生成基本流：用户访问预订网页——〉选择一个房间类型——〉用</w:t>
      </w:r>
      <w:r>
        <w:t>户登录系统——〉支付订金——〉生成订单。</w:t>
      </w:r>
    </w:p>
    <w:p>
      <w:pPr>
        <w:pStyle w:val="3"/>
        <w:spacing w:before="1"/>
        <w:ind w:left="640"/>
      </w:pPr>
      <w:r>
        <w:t>第二步，生成各备选流。</w:t>
      </w:r>
    </w:p>
    <w:p>
      <w:pPr>
        <w:pStyle w:val="3"/>
        <w:spacing w:before="162"/>
        <w:ind w:left="640"/>
      </w:pPr>
      <w:r>
        <w:t>第三步，生成场景，并设计测试用例覆盖每一个场景。</w:t>
      </w:r>
    </w:p>
    <w:p>
      <w:pPr>
        <w:pStyle w:val="7"/>
        <w:numPr>
          <w:ilvl w:val="0"/>
          <w:numId w:val="6"/>
        </w:numPr>
        <w:tabs>
          <w:tab w:val="left" w:pos="640"/>
          <w:tab w:val="left" w:pos="641"/>
        </w:tabs>
        <w:spacing w:before="160" w:after="0" w:line="240" w:lineRule="auto"/>
        <w:ind w:left="640" w:right="0" w:hanging="421"/>
        <w:jc w:val="left"/>
        <w:rPr>
          <w:sz w:val="24"/>
        </w:rPr>
      </w:pPr>
      <w:r>
        <w:rPr>
          <w:sz w:val="24"/>
        </w:rPr>
        <w:t>前提条件：</w:t>
      </w:r>
    </w:p>
    <w:p>
      <w:pPr>
        <w:pStyle w:val="3"/>
        <w:spacing w:line="364" w:lineRule="auto"/>
        <w:ind w:left="640" w:right="933"/>
      </w:pPr>
      <w:r>
        <w:t>预订系统中支持的房间类型包括：双人标准间（</w:t>
      </w:r>
      <w:r>
        <w:rPr>
          <w:rFonts w:ascii="Calibri" w:eastAsia="Calibri"/>
        </w:rPr>
        <w:t>200</w:t>
      </w:r>
      <w:r>
        <w:rPr>
          <w:rFonts w:ascii="Calibri" w:eastAsia="Calibri"/>
          <w:spacing w:val="36"/>
        </w:rPr>
        <w:t xml:space="preserve"> </w:t>
      </w:r>
      <w:r>
        <w:t>元</w:t>
      </w:r>
      <w:r>
        <w:rPr>
          <w:rFonts w:ascii="Calibri" w:eastAsia="Calibri"/>
        </w:rPr>
        <w:t>/</w:t>
      </w:r>
      <w:r>
        <w:t>天</w:t>
      </w:r>
      <w:r>
        <w:rPr>
          <w:spacing w:val="-118"/>
        </w:rPr>
        <w:t>）</w:t>
      </w:r>
      <w:r>
        <w:t>、单人间（</w:t>
      </w:r>
      <w:r>
        <w:rPr>
          <w:rFonts w:ascii="Calibri" w:eastAsia="Calibri"/>
        </w:rPr>
        <w:t>160</w:t>
      </w:r>
      <w:r>
        <w:rPr>
          <w:rFonts w:ascii="Calibri" w:eastAsia="Calibri"/>
          <w:spacing w:val="-52"/>
        </w:rPr>
        <w:t xml:space="preserve"> </w:t>
      </w:r>
      <w:r>
        <w:t>元</w:t>
      </w:r>
      <w:r>
        <w:rPr>
          <w:rFonts w:ascii="Calibri" w:eastAsia="Calibri"/>
        </w:rPr>
        <w:t>/</w:t>
      </w:r>
      <w:r>
        <w:t>天</w:t>
      </w:r>
      <w:r>
        <w:rPr>
          <w:spacing w:val="-120"/>
        </w:rPr>
        <w:t>）</w:t>
      </w:r>
      <w:r>
        <w:t>、双人大床房（</w:t>
      </w:r>
      <w:r>
        <w:rPr>
          <w:rFonts w:ascii="Calibri" w:eastAsia="Calibri"/>
        </w:rPr>
        <w:t>200</w:t>
      </w:r>
      <w:r>
        <w:rPr>
          <w:rFonts w:ascii="Calibri" w:eastAsia="Calibri"/>
          <w:spacing w:val="6"/>
        </w:rPr>
        <w:t xml:space="preserve"> </w:t>
      </w:r>
      <w:r>
        <w:t>元</w:t>
      </w:r>
      <w:r>
        <w:rPr>
          <w:rFonts w:ascii="Calibri" w:eastAsia="Calibri"/>
        </w:rPr>
        <w:t>/</w:t>
      </w:r>
      <w:r>
        <w:t>天</w:t>
      </w:r>
      <w:r>
        <w:rPr>
          <w:spacing w:val="-120"/>
        </w:rPr>
        <w:t>）</w:t>
      </w:r>
      <w:r>
        <w:t>；</w:t>
      </w:r>
    </w:p>
    <w:p>
      <w:pPr>
        <w:pStyle w:val="3"/>
        <w:spacing w:before="1"/>
        <w:ind w:left="640"/>
      </w:pPr>
      <w:r>
        <w:t>目前，单人间已经住满，其他房间有空余；</w:t>
      </w:r>
    </w:p>
    <w:p>
      <w:pPr>
        <w:pStyle w:val="3"/>
        <w:spacing w:before="160" w:line="364" w:lineRule="auto"/>
        <w:ind w:left="640" w:right="1759"/>
      </w:pPr>
      <w:r>
        <w:rPr>
          <w:spacing w:val="-1"/>
        </w:rPr>
        <w:t>系统中有一个“</w:t>
      </w:r>
      <w:r>
        <w:rPr>
          <w:rFonts w:ascii="Calibri" w:hAnsi="Calibri" w:eastAsia="Calibri"/>
          <w:spacing w:val="-1"/>
        </w:rPr>
        <w:t>Hello1</w:t>
      </w:r>
      <w:r>
        <w:rPr>
          <w:spacing w:val="-1"/>
        </w:rPr>
        <w:t>”用户，登录密码：</w:t>
      </w:r>
      <w:r>
        <w:rPr>
          <w:rFonts w:ascii="Calibri" w:hAnsi="Calibri" w:eastAsia="Calibri"/>
        </w:rPr>
        <w:t>123456</w:t>
      </w:r>
      <w:r>
        <w:rPr>
          <w:spacing w:val="-11"/>
        </w:rPr>
        <w:t xml:space="preserve">，账户余额 </w:t>
      </w:r>
      <w:r>
        <w:rPr>
          <w:rFonts w:ascii="Calibri" w:hAnsi="Calibri" w:eastAsia="Calibri"/>
        </w:rPr>
        <w:t>800</w:t>
      </w:r>
      <w:r>
        <w:t>；</w:t>
      </w:r>
      <w:r>
        <w:rPr>
          <w:spacing w:val="-117"/>
        </w:rPr>
        <w:t xml:space="preserve"> </w:t>
      </w:r>
      <w:r>
        <w:rPr>
          <w:spacing w:val="-1"/>
        </w:rPr>
        <w:t>系统中有一个“</w:t>
      </w:r>
      <w:r>
        <w:rPr>
          <w:rFonts w:ascii="Calibri" w:hAnsi="Calibri" w:eastAsia="Calibri"/>
          <w:spacing w:val="-1"/>
        </w:rPr>
        <w:t>Hello2</w:t>
      </w:r>
      <w:r>
        <w:rPr>
          <w:spacing w:val="-1"/>
        </w:rPr>
        <w:t>”用户，登录密码：</w:t>
      </w:r>
      <w:r>
        <w:rPr>
          <w:rFonts w:ascii="Calibri" w:hAnsi="Calibri" w:eastAsia="Calibri"/>
        </w:rPr>
        <w:t>123456</w:t>
      </w:r>
      <w:r>
        <w:rPr>
          <w:spacing w:val="-11"/>
        </w:rPr>
        <w:t xml:space="preserve">，账户余额 </w:t>
      </w:r>
      <w:r>
        <w:rPr>
          <w:rFonts w:ascii="Calibri" w:hAnsi="Calibri" w:eastAsia="Calibri"/>
        </w:rPr>
        <w:t>100</w:t>
      </w:r>
      <w:r>
        <w:t>；</w:t>
      </w:r>
    </w:p>
    <w:p>
      <w:pPr>
        <w:spacing w:after="0" w:line="364" w:lineRule="auto"/>
        <w:sectPr>
          <w:pgSz w:w="11910" w:h="16840"/>
          <w:pgMar w:top="1420" w:right="860" w:bottom="280" w:left="1580" w:header="720" w:footer="720" w:gutter="0"/>
          <w:cols w:space="720" w:num="1"/>
        </w:sectPr>
      </w:pPr>
    </w:p>
    <w:p>
      <w:pPr>
        <w:pStyle w:val="3"/>
        <w:spacing w:before="41" w:line="364" w:lineRule="auto"/>
        <w:ind w:left="640" w:right="2004"/>
      </w:pPr>
      <w:r>
        <w:rPr>
          <w:spacing w:val="-1"/>
        </w:rPr>
        <w:t>系统中有一个“</w:t>
      </w:r>
      <w:r>
        <w:rPr>
          <w:rFonts w:ascii="Calibri" w:hAnsi="Calibri" w:eastAsia="Calibri"/>
          <w:spacing w:val="-1"/>
        </w:rPr>
        <w:t>Hello3</w:t>
      </w:r>
      <w:r>
        <w:rPr>
          <w:spacing w:val="-1"/>
        </w:rPr>
        <w:t>”用户，登录密码：</w:t>
      </w:r>
      <w:r>
        <w:rPr>
          <w:rFonts w:ascii="Calibri" w:hAnsi="Calibri" w:eastAsia="Calibri"/>
        </w:rPr>
        <w:t>123456</w:t>
      </w:r>
      <w:r>
        <w:rPr>
          <w:spacing w:val="-11"/>
        </w:rPr>
        <w:t xml:space="preserve">，账户余额 </w:t>
      </w:r>
      <w:r>
        <w:rPr>
          <w:rFonts w:ascii="Calibri" w:hAnsi="Calibri" w:eastAsia="Calibri"/>
        </w:rPr>
        <w:t>0</w:t>
      </w:r>
      <w:r>
        <w:t>；</w:t>
      </w:r>
      <w:r>
        <w:rPr>
          <w:spacing w:val="-117"/>
        </w:rPr>
        <w:t xml:space="preserve"> </w:t>
      </w:r>
      <w:r>
        <w:rPr>
          <w:color w:val="FF0000"/>
        </w:rPr>
        <w:t>注意：自己完善后面的内容。</w:t>
      </w:r>
    </w:p>
    <w:p>
      <w:pPr>
        <w:pStyle w:val="3"/>
        <w:spacing w:before="1"/>
        <w:ind w:left="340"/>
      </w:pPr>
      <w:r>
        <w:rPr>
          <w:spacing w:val="-19"/>
          <w:w w:val="95"/>
        </w:rPr>
        <w:t xml:space="preserve">第一步：分析需求，确定出软件的基本流及各项备选流，如表 </w:t>
      </w:r>
      <w:r>
        <w:rPr>
          <w:rFonts w:ascii="Calibri" w:eastAsia="Calibri"/>
          <w:w w:val="95"/>
        </w:rPr>
        <w:t>3.1</w:t>
      </w:r>
      <w:r>
        <w:rPr>
          <w:rFonts w:ascii="Calibri" w:eastAsia="Calibri"/>
          <w:spacing w:val="107"/>
        </w:rPr>
        <w:t xml:space="preserve"> </w:t>
      </w:r>
      <w:r>
        <w:rPr>
          <w:spacing w:val="16"/>
          <w:w w:val="95"/>
        </w:rPr>
        <w:t xml:space="preserve">和表 </w:t>
      </w:r>
      <w:r>
        <w:rPr>
          <w:rFonts w:ascii="Calibri" w:eastAsia="Calibri"/>
          <w:w w:val="95"/>
        </w:rPr>
        <w:t>3.2</w:t>
      </w:r>
      <w:r>
        <w:rPr>
          <w:rFonts w:ascii="Calibri" w:eastAsia="Calibri"/>
          <w:spacing w:val="108"/>
        </w:rPr>
        <w:t xml:space="preserve"> </w:t>
      </w:r>
      <w:r>
        <w:rPr>
          <w:w w:val="95"/>
        </w:rPr>
        <w:t>所示。</w:t>
      </w:r>
    </w:p>
    <w:p>
      <w:pPr>
        <w:spacing w:before="181"/>
        <w:ind w:left="2853" w:right="3568" w:firstLine="0"/>
        <w:jc w:val="center"/>
        <w:rPr>
          <w:sz w:val="21"/>
        </w:rPr>
      </w:pPr>
      <w:r>
        <w:rPr>
          <w:spacing w:val="-27"/>
          <w:sz w:val="21"/>
        </w:rPr>
        <w:t xml:space="preserve">表 </w:t>
      </w:r>
      <w:r>
        <w:rPr>
          <w:rFonts w:ascii="Calibri" w:eastAsia="Calibri"/>
          <w:sz w:val="21"/>
        </w:rPr>
        <w:t>3.1</w:t>
      </w:r>
      <w:r>
        <w:rPr>
          <w:rFonts w:ascii="Calibri" w:eastAsia="Calibri"/>
          <w:spacing w:val="57"/>
          <w:sz w:val="21"/>
        </w:rPr>
        <w:t xml:space="preserve"> </w:t>
      </w:r>
      <w:r>
        <w:rPr>
          <w:sz w:val="21"/>
        </w:rPr>
        <w:t>房间预定</w:t>
      </w:r>
      <w:r>
        <w:rPr>
          <w:rFonts w:ascii="Calibri" w:eastAsia="Calibri"/>
          <w:sz w:val="21"/>
        </w:rPr>
        <w:t>_</w:t>
      </w:r>
      <w:r>
        <w:rPr>
          <w:sz w:val="21"/>
        </w:rPr>
        <w:t>基本流</w:t>
      </w:r>
    </w:p>
    <w:p>
      <w:pPr>
        <w:pStyle w:val="3"/>
        <w:spacing w:before="9"/>
        <w:rPr>
          <w:sz w:val="7"/>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261" w:type="dxa"/>
          </w:tcPr>
          <w:p>
            <w:pPr>
              <w:pStyle w:val="8"/>
              <w:spacing w:before="99"/>
              <w:ind w:left="1718" w:right="1706"/>
              <w:jc w:val="center"/>
              <w:rPr>
                <w:sz w:val="21"/>
              </w:rPr>
            </w:pPr>
            <w:r>
              <w:rPr>
                <w:sz w:val="21"/>
              </w:rPr>
              <w:t>类型</w:t>
            </w:r>
          </w:p>
        </w:tc>
        <w:tc>
          <w:tcPr>
            <w:tcW w:w="4263" w:type="dxa"/>
          </w:tcPr>
          <w:p>
            <w:pPr>
              <w:pStyle w:val="8"/>
              <w:spacing w:before="99"/>
              <w:ind w:left="1689" w:right="1683"/>
              <w:jc w:val="center"/>
              <w:rPr>
                <w:sz w:val="21"/>
              </w:rPr>
            </w:pPr>
            <w:r>
              <w:rPr>
                <w:sz w:val="21"/>
              </w:rPr>
              <w:t>用例描述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261" w:type="dxa"/>
            <w:vMerge w:val="restart"/>
          </w:tcPr>
          <w:p>
            <w:pPr>
              <w:pStyle w:val="8"/>
              <w:rPr>
                <w:sz w:val="20"/>
              </w:rPr>
            </w:pPr>
          </w:p>
          <w:p>
            <w:pPr>
              <w:pStyle w:val="8"/>
              <w:rPr>
                <w:sz w:val="20"/>
              </w:rPr>
            </w:pPr>
          </w:p>
          <w:p>
            <w:pPr>
              <w:pStyle w:val="8"/>
              <w:rPr>
                <w:sz w:val="20"/>
              </w:rPr>
            </w:pPr>
          </w:p>
          <w:p>
            <w:pPr>
              <w:pStyle w:val="8"/>
              <w:spacing w:before="10"/>
              <w:rPr>
                <w:sz w:val="20"/>
              </w:rPr>
            </w:pPr>
          </w:p>
          <w:p>
            <w:pPr>
              <w:pStyle w:val="8"/>
              <w:ind w:left="1718" w:right="1706"/>
              <w:jc w:val="center"/>
              <w:rPr>
                <w:sz w:val="21"/>
              </w:rPr>
            </w:pPr>
            <w:r>
              <w:rPr>
                <w:sz w:val="21"/>
              </w:rPr>
              <w:t>基本流</w:t>
            </w:r>
          </w:p>
        </w:tc>
        <w:tc>
          <w:tcPr>
            <w:tcW w:w="4263" w:type="dxa"/>
            <w:vAlign w:val="top"/>
          </w:tcPr>
          <w:p>
            <w:pPr>
              <w:ind w:left="0" w:leftChars="0" w:right="0" w:rightChars="0"/>
              <w:jc w:val="center"/>
              <w:rPr>
                <w:rFonts w:ascii="Times New Roman"/>
                <w:sz w:val="22"/>
              </w:rPr>
            </w:pPr>
            <w:r>
              <w:rPr>
                <w:rFonts w:hint="eastAsia" w:ascii="Arial"/>
                <w:sz w:val="21"/>
                <w:lang w:val="en-US" w:eastAsia="zh-CN"/>
              </w:rPr>
              <w:t>用户访问预订网页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261" w:type="dxa"/>
            <w:vMerge w:val="continue"/>
            <w:tcBorders>
              <w:top w:val="nil"/>
            </w:tcBorders>
          </w:tcPr>
          <w:p>
            <w:pPr>
              <w:rPr>
                <w:sz w:val="2"/>
                <w:szCs w:val="2"/>
              </w:rPr>
            </w:pPr>
          </w:p>
        </w:tc>
        <w:tc>
          <w:tcPr>
            <w:tcW w:w="4263" w:type="dxa"/>
            <w:vAlign w:val="top"/>
          </w:tcPr>
          <w:p>
            <w:pPr>
              <w:ind w:left="0" w:leftChars="0" w:right="0" w:rightChars="0"/>
              <w:jc w:val="center"/>
              <w:rPr>
                <w:rFonts w:ascii="Times New Roman"/>
                <w:sz w:val="22"/>
              </w:rPr>
            </w:pPr>
            <w:r>
              <w:rPr>
                <w:rFonts w:hint="eastAsia" w:ascii="Arial"/>
                <w:sz w:val="21"/>
                <w:lang w:val="en-US" w:eastAsia="zh-CN"/>
              </w:rPr>
              <w:t>选择一个房间类型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261" w:type="dxa"/>
            <w:vMerge w:val="continue"/>
            <w:tcBorders>
              <w:top w:val="nil"/>
            </w:tcBorders>
          </w:tcPr>
          <w:p>
            <w:pPr>
              <w:rPr>
                <w:sz w:val="2"/>
                <w:szCs w:val="2"/>
              </w:rPr>
            </w:pPr>
          </w:p>
        </w:tc>
        <w:tc>
          <w:tcPr>
            <w:tcW w:w="4263" w:type="dxa"/>
            <w:vAlign w:val="top"/>
          </w:tcPr>
          <w:p>
            <w:pPr>
              <w:ind w:left="0" w:leftChars="0" w:right="0" w:rightChars="0"/>
              <w:jc w:val="center"/>
              <w:rPr>
                <w:rFonts w:ascii="Times New Roman"/>
                <w:sz w:val="22"/>
              </w:rPr>
            </w:pPr>
            <w:r>
              <w:rPr>
                <w:rFonts w:hint="eastAsia" w:ascii="Arial"/>
                <w:sz w:val="21"/>
                <w:lang w:val="en-US" w:eastAsia="zh-CN"/>
              </w:rPr>
              <w:t>用户登录系统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4261" w:type="dxa"/>
            <w:vMerge w:val="continue"/>
            <w:tcBorders>
              <w:top w:val="nil"/>
            </w:tcBorders>
          </w:tcPr>
          <w:p>
            <w:pPr>
              <w:rPr>
                <w:sz w:val="2"/>
                <w:szCs w:val="2"/>
              </w:rPr>
            </w:pPr>
          </w:p>
        </w:tc>
        <w:tc>
          <w:tcPr>
            <w:tcW w:w="4263" w:type="dxa"/>
            <w:vAlign w:val="top"/>
          </w:tcPr>
          <w:p>
            <w:pPr>
              <w:ind w:left="0" w:leftChars="0" w:right="0" w:rightChars="0"/>
              <w:jc w:val="center"/>
              <w:rPr>
                <w:rFonts w:ascii="Times New Roman"/>
                <w:sz w:val="22"/>
              </w:rPr>
            </w:pPr>
            <w:r>
              <w:rPr>
                <w:rFonts w:hint="eastAsia" w:ascii="Arial"/>
                <w:sz w:val="21"/>
                <w:lang w:val="en-US" w:eastAsia="zh-CN"/>
              </w:rPr>
              <w:t>支付定金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261" w:type="dxa"/>
            <w:vMerge w:val="continue"/>
            <w:tcBorders>
              <w:top w:val="nil"/>
            </w:tcBorders>
          </w:tcPr>
          <w:p>
            <w:pPr>
              <w:rPr>
                <w:sz w:val="2"/>
                <w:szCs w:val="2"/>
              </w:rPr>
            </w:pPr>
          </w:p>
        </w:tc>
        <w:tc>
          <w:tcPr>
            <w:tcW w:w="4263" w:type="dxa"/>
            <w:vAlign w:val="top"/>
          </w:tcPr>
          <w:p>
            <w:pPr>
              <w:ind w:left="0" w:leftChars="0" w:right="0" w:rightChars="0"/>
              <w:jc w:val="center"/>
              <w:rPr>
                <w:rFonts w:ascii="Times New Roman"/>
                <w:sz w:val="22"/>
              </w:rPr>
            </w:pPr>
            <w:r>
              <w:rPr>
                <w:rFonts w:hint="eastAsia" w:ascii="Arial"/>
                <w:sz w:val="21"/>
                <w:lang w:val="en-US" w:eastAsia="zh-CN"/>
              </w:rPr>
              <w:t>生成订单</w:t>
            </w:r>
          </w:p>
        </w:tc>
      </w:tr>
    </w:tbl>
    <w:p>
      <w:pPr>
        <w:spacing w:before="100"/>
        <w:ind w:left="2853" w:right="3568" w:firstLine="0"/>
        <w:jc w:val="center"/>
        <w:rPr>
          <w:sz w:val="21"/>
        </w:rPr>
      </w:pPr>
      <w:r>
        <w:rPr>
          <w:spacing w:val="-27"/>
          <w:sz w:val="21"/>
        </w:rPr>
        <w:t xml:space="preserve">表 </w:t>
      </w:r>
      <w:r>
        <w:rPr>
          <w:rFonts w:ascii="Calibri" w:eastAsia="Calibri"/>
          <w:sz w:val="21"/>
        </w:rPr>
        <w:t>3.2</w:t>
      </w:r>
      <w:r>
        <w:rPr>
          <w:rFonts w:ascii="Calibri" w:eastAsia="Calibri"/>
          <w:spacing w:val="57"/>
          <w:sz w:val="21"/>
        </w:rPr>
        <w:t xml:space="preserve"> </w:t>
      </w:r>
      <w:r>
        <w:rPr>
          <w:sz w:val="21"/>
        </w:rPr>
        <w:t>房间预定</w:t>
      </w:r>
      <w:r>
        <w:rPr>
          <w:rFonts w:ascii="Calibri" w:eastAsia="Calibri"/>
          <w:sz w:val="21"/>
        </w:rPr>
        <w:t>_</w:t>
      </w:r>
      <w:r>
        <w:rPr>
          <w:sz w:val="21"/>
        </w:rPr>
        <w:t>备选流</w:t>
      </w:r>
    </w:p>
    <w:p>
      <w:pPr>
        <w:pStyle w:val="3"/>
        <w:spacing w:before="10"/>
        <w:rPr>
          <w:sz w:val="7"/>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261" w:type="dxa"/>
          </w:tcPr>
          <w:p>
            <w:pPr>
              <w:pStyle w:val="8"/>
              <w:spacing w:before="99"/>
              <w:ind w:left="1718" w:right="1706"/>
              <w:jc w:val="center"/>
              <w:rPr>
                <w:sz w:val="21"/>
              </w:rPr>
            </w:pPr>
            <w:r>
              <w:rPr>
                <w:sz w:val="21"/>
              </w:rPr>
              <w:t>类型</w:t>
            </w:r>
          </w:p>
        </w:tc>
        <w:tc>
          <w:tcPr>
            <w:tcW w:w="4263" w:type="dxa"/>
          </w:tcPr>
          <w:p>
            <w:pPr>
              <w:pStyle w:val="8"/>
              <w:spacing w:before="99"/>
              <w:ind w:left="1689" w:right="1683"/>
              <w:jc w:val="center"/>
              <w:rPr>
                <w:sz w:val="21"/>
              </w:rPr>
            </w:pPr>
            <w:r>
              <w:rPr>
                <w:sz w:val="21"/>
              </w:rPr>
              <w:t>用例描叙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261" w:type="dxa"/>
          </w:tcPr>
          <w:p>
            <w:pPr>
              <w:pStyle w:val="8"/>
              <w:spacing w:before="99"/>
              <w:ind w:left="1718" w:right="1707"/>
              <w:jc w:val="center"/>
              <w:rPr>
                <w:rFonts w:ascii="Calibri" w:eastAsia="Calibri"/>
                <w:sz w:val="21"/>
              </w:rPr>
            </w:pPr>
            <w:r>
              <w:rPr>
                <w:spacing w:val="-14"/>
                <w:sz w:val="21"/>
              </w:rPr>
              <w:t xml:space="preserve">备选流 </w:t>
            </w:r>
            <w:r>
              <w:rPr>
                <w:rFonts w:ascii="Calibri" w:eastAsia="Calibri"/>
                <w:sz w:val="21"/>
              </w:rPr>
              <w:t>1</w:t>
            </w:r>
          </w:p>
        </w:tc>
        <w:tc>
          <w:tcPr>
            <w:tcW w:w="4263" w:type="dxa"/>
            <w:vAlign w:val="top"/>
          </w:tcPr>
          <w:p>
            <w:pPr>
              <w:ind w:left="0" w:leftChars="0" w:right="0" w:rightChars="0"/>
              <w:rPr>
                <w:rFonts w:ascii="Times New Roman"/>
                <w:sz w:val="22"/>
              </w:rPr>
            </w:pPr>
            <w:r>
              <w:rPr>
                <w:rFonts w:hint="eastAsia" w:ascii="Arial"/>
                <w:sz w:val="21"/>
                <w:lang w:val="en-US" w:eastAsia="zh-CN"/>
              </w:rPr>
              <w:t>注册账户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261" w:type="dxa"/>
          </w:tcPr>
          <w:p>
            <w:pPr>
              <w:pStyle w:val="8"/>
              <w:spacing w:before="102"/>
              <w:ind w:left="1718" w:right="1707"/>
              <w:jc w:val="center"/>
              <w:rPr>
                <w:rFonts w:ascii="Calibri" w:eastAsia="Calibri"/>
                <w:sz w:val="21"/>
              </w:rPr>
            </w:pPr>
            <w:r>
              <w:rPr>
                <w:spacing w:val="-14"/>
                <w:sz w:val="21"/>
              </w:rPr>
              <w:t xml:space="preserve">备选流 </w:t>
            </w:r>
            <w:r>
              <w:rPr>
                <w:rFonts w:ascii="Calibri" w:eastAsia="Calibri"/>
                <w:sz w:val="21"/>
              </w:rPr>
              <w:t>2</w:t>
            </w:r>
          </w:p>
        </w:tc>
        <w:tc>
          <w:tcPr>
            <w:tcW w:w="4263" w:type="dxa"/>
            <w:vAlign w:val="top"/>
          </w:tcPr>
          <w:p>
            <w:pPr>
              <w:ind w:left="0" w:leftChars="0" w:right="0" w:rightChars="0"/>
              <w:rPr>
                <w:rFonts w:ascii="Times New Roman"/>
                <w:sz w:val="22"/>
              </w:rPr>
            </w:pPr>
            <w:r>
              <w:rPr>
                <w:rFonts w:hint="eastAsia" w:ascii="Arial"/>
                <w:sz w:val="21"/>
                <w:lang w:val="en-US" w:eastAsia="zh-CN"/>
              </w:rPr>
              <w:t>重新选择房间类型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261" w:type="dxa"/>
          </w:tcPr>
          <w:p>
            <w:pPr>
              <w:pStyle w:val="8"/>
              <w:spacing w:before="99"/>
              <w:ind w:left="1718" w:right="1707"/>
              <w:jc w:val="center"/>
              <w:rPr>
                <w:rFonts w:ascii="Calibri" w:eastAsia="Calibri"/>
                <w:sz w:val="21"/>
              </w:rPr>
            </w:pPr>
            <w:r>
              <w:rPr>
                <w:spacing w:val="-14"/>
                <w:sz w:val="21"/>
              </w:rPr>
              <w:t xml:space="preserve">备选流 </w:t>
            </w:r>
            <w:r>
              <w:rPr>
                <w:rFonts w:ascii="Calibri" w:eastAsia="Calibri"/>
                <w:sz w:val="21"/>
              </w:rPr>
              <w:t>3</w:t>
            </w:r>
          </w:p>
        </w:tc>
        <w:tc>
          <w:tcPr>
            <w:tcW w:w="4263" w:type="dxa"/>
            <w:vAlign w:val="top"/>
          </w:tcPr>
          <w:p>
            <w:pPr>
              <w:ind w:left="0" w:leftChars="0" w:right="0" w:rightChars="0"/>
              <w:rPr>
                <w:rFonts w:ascii="Times New Roman"/>
                <w:sz w:val="22"/>
              </w:rPr>
            </w:pPr>
            <w:r>
              <w:rPr>
                <w:rFonts w:hint="eastAsia" w:ascii="Arial"/>
                <w:sz w:val="21"/>
                <w:lang w:val="en-US" w:eastAsia="zh-CN"/>
              </w:rPr>
              <w:t>修改找回密码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4261" w:type="dxa"/>
          </w:tcPr>
          <w:p>
            <w:pPr>
              <w:pStyle w:val="8"/>
              <w:spacing w:before="100"/>
              <w:ind w:left="1718" w:right="1707"/>
              <w:jc w:val="center"/>
              <w:rPr>
                <w:rFonts w:ascii="Calibri" w:eastAsia="Calibri"/>
                <w:sz w:val="21"/>
              </w:rPr>
            </w:pPr>
            <w:r>
              <w:rPr>
                <w:spacing w:val="-14"/>
                <w:sz w:val="21"/>
              </w:rPr>
              <w:t xml:space="preserve">备选流 </w:t>
            </w:r>
            <w:r>
              <w:rPr>
                <w:rFonts w:ascii="Calibri" w:eastAsia="Calibri"/>
                <w:sz w:val="21"/>
              </w:rPr>
              <w:t>4</w:t>
            </w:r>
          </w:p>
        </w:tc>
        <w:tc>
          <w:tcPr>
            <w:tcW w:w="4263" w:type="dxa"/>
            <w:vAlign w:val="top"/>
          </w:tcPr>
          <w:p>
            <w:pPr>
              <w:ind w:left="0" w:leftChars="0" w:right="0" w:rightChars="0"/>
              <w:rPr>
                <w:rFonts w:ascii="Times New Roman"/>
                <w:sz w:val="22"/>
              </w:rPr>
            </w:pPr>
            <w:r>
              <w:rPr>
                <w:rFonts w:hint="eastAsia" w:ascii="Arial"/>
                <w:sz w:val="21"/>
                <w:lang w:val="en-US" w:eastAsia="zh-CN"/>
              </w:rPr>
              <w:t>账户余额充值</w:t>
            </w:r>
          </w:p>
        </w:tc>
      </w:tr>
    </w:tbl>
    <w:p>
      <w:pPr>
        <w:pStyle w:val="3"/>
        <w:spacing w:before="79"/>
        <w:ind w:left="220"/>
      </w:pPr>
      <w:r>
        <w:rPr>
          <w:w w:val="95"/>
        </w:rPr>
        <w:t>第二步：依据基本流和各项备选流，生成不同的场景，如表</w:t>
      </w:r>
      <w:r>
        <w:rPr>
          <w:spacing w:val="123"/>
        </w:rPr>
        <w:t xml:space="preserve"> </w:t>
      </w:r>
      <w:r>
        <w:rPr>
          <w:rFonts w:ascii="Calibri" w:eastAsia="Calibri"/>
          <w:w w:val="95"/>
        </w:rPr>
        <w:t>3.3</w:t>
      </w:r>
      <w:r>
        <w:rPr>
          <w:rFonts w:ascii="Calibri" w:eastAsia="Calibri"/>
          <w:spacing w:val="66"/>
        </w:rPr>
        <w:t xml:space="preserve">  </w:t>
      </w:r>
      <w:r>
        <w:rPr>
          <w:w w:val="95"/>
        </w:rPr>
        <w:t>所示。</w:t>
      </w:r>
    </w:p>
    <w:p>
      <w:pPr>
        <w:pStyle w:val="3"/>
        <w:spacing w:before="4"/>
        <w:rPr>
          <w:sz w:val="6"/>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5"/>
        <w:gridCol w:w="2718"/>
        <w:gridCol w:w="2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965" w:type="dxa"/>
          </w:tcPr>
          <w:p>
            <w:pPr>
              <w:pStyle w:val="8"/>
              <w:spacing w:before="99"/>
              <w:ind w:left="1041" w:right="1033"/>
              <w:jc w:val="center"/>
              <w:rPr>
                <w:sz w:val="21"/>
              </w:rPr>
            </w:pPr>
            <w:r>
              <w:rPr>
                <w:sz w:val="21"/>
              </w:rPr>
              <w:t>场景名称</w:t>
            </w:r>
          </w:p>
        </w:tc>
        <w:tc>
          <w:tcPr>
            <w:tcW w:w="5561" w:type="dxa"/>
            <w:gridSpan w:val="2"/>
          </w:tcPr>
          <w:p>
            <w:pPr>
              <w:pStyle w:val="8"/>
              <w:spacing w:before="99"/>
              <w:ind w:left="2340" w:right="2331"/>
              <w:jc w:val="center"/>
              <w:rPr>
                <w:sz w:val="21"/>
              </w:rPr>
            </w:pPr>
            <w:r>
              <w:rPr>
                <w:sz w:val="21"/>
              </w:rPr>
              <w:t>场景组合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965" w:type="dxa"/>
          </w:tcPr>
          <w:p>
            <w:pPr>
              <w:pStyle w:val="8"/>
              <w:spacing w:before="99"/>
              <w:ind w:left="107"/>
              <w:rPr>
                <w:sz w:val="21"/>
              </w:rPr>
            </w:pPr>
            <w:r>
              <w:rPr>
                <w:spacing w:val="-18"/>
                <w:sz w:val="21"/>
              </w:rPr>
              <w:t xml:space="preserve">场景 </w:t>
            </w:r>
            <w:r>
              <w:rPr>
                <w:rFonts w:ascii="Calibri" w:eastAsia="Calibri"/>
                <w:sz w:val="21"/>
              </w:rPr>
              <w:t>1-</w:t>
            </w:r>
            <w:r>
              <w:rPr>
                <w:sz w:val="21"/>
              </w:rPr>
              <w:t>成功预定房间</w:t>
            </w:r>
          </w:p>
        </w:tc>
        <w:tc>
          <w:tcPr>
            <w:tcW w:w="2718" w:type="dxa"/>
            <w:vAlign w:val="top"/>
          </w:tcPr>
          <w:p>
            <w:pPr>
              <w:ind w:left="0" w:leftChars="0" w:right="0" w:rightChars="0"/>
              <w:rPr>
                <w:rFonts w:ascii="Times New Roman"/>
                <w:sz w:val="22"/>
              </w:rPr>
            </w:pPr>
            <w:r>
              <w:rPr>
                <w:rFonts w:hint="eastAsia" w:ascii="Arial"/>
                <w:sz w:val="21"/>
                <w:lang w:val="en-US" w:eastAsia="zh-CN"/>
              </w:rPr>
              <w:t>基本流</w:t>
            </w:r>
          </w:p>
        </w:tc>
        <w:tc>
          <w:tcPr>
            <w:tcW w:w="2843" w:type="dxa"/>
          </w:tcPr>
          <w:p>
            <w:pPr>
              <w:pStyle w:val="8"/>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965" w:type="dxa"/>
          </w:tcPr>
          <w:p>
            <w:pPr>
              <w:pStyle w:val="8"/>
              <w:spacing w:before="99"/>
              <w:ind w:left="107"/>
              <w:rPr>
                <w:sz w:val="21"/>
              </w:rPr>
            </w:pPr>
            <w:r>
              <w:rPr>
                <w:spacing w:val="-18"/>
                <w:sz w:val="21"/>
              </w:rPr>
              <w:t xml:space="preserve">场景 </w:t>
            </w:r>
            <w:r>
              <w:rPr>
                <w:rFonts w:ascii="Calibri" w:eastAsia="Calibri"/>
                <w:sz w:val="21"/>
              </w:rPr>
              <w:t>2-</w:t>
            </w:r>
            <w:r>
              <w:rPr>
                <w:sz w:val="21"/>
              </w:rPr>
              <w:t>房间类型不存在</w:t>
            </w:r>
          </w:p>
        </w:tc>
        <w:tc>
          <w:tcPr>
            <w:tcW w:w="2718" w:type="dxa"/>
            <w:vAlign w:val="top"/>
          </w:tcPr>
          <w:p>
            <w:pPr>
              <w:ind w:left="0" w:leftChars="0" w:right="0" w:rightChars="0"/>
              <w:rPr>
                <w:rFonts w:ascii="Times New Roman"/>
                <w:sz w:val="22"/>
              </w:rPr>
            </w:pPr>
            <w:r>
              <w:rPr>
                <w:rFonts w:hint="eastAsia" w:ascii="Arial"/>
                <w:sz w:val="21"/>
                <w:lang w:val="en-US" w:eastAsia="zh-CN"/>
              </w:rPr>
              <w:t>基本流</w:t>
            </w:r>
          </w:p>
        </w:tc>
        <w:tc>
          <w:tcPr>
            <w:tcW w:w="2843" w:type="dxa"/>
            <w:vAlign w:val="top"/>
          </w:tcPr>
          <w:p>
            <w:pPr>
              <w:ind w:left="0" w:leftChars="0" w:right="0" w:rightChars="0"/>
              <w:rPr>
                <w:rFonts w:ascii="Times New Roman"/>
                <w:sz w:val="22"/>
              </w:rPr>
            </w:pPr>
            <w:r>
              <w:rPr>
                <w:rFonts w:hint="eastAsia" w:ascii="Arial"/>
                <w:sz w:val="21"/>
                <w:lang w:val="en-US" w:eastAsia="zh-CN"/>
              </w:rPr>
              <w:t>备选流2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965" w:type="dxa"/>
          </w:tcPr>
          <w:p>
            <w:pPr>
              <w:pStyle w:val="8"/>
              <w:spacing w:before="99"/>
              <w:ind w:left="107"/>
              <w:rPr>
                <w:sz w:val="21"/>
              </w:rPr>
            </w:pPr>
            <w:r>
              <w:rPr>
                <w:spacing w:val="-18"/>
                <w:sz w:val="21"/>
              </w:rPr>
              <w:t xml:space="preserve">场景 </w:t>
            </w:r>
            <w:r>
              <w:rPr>
                <w:rFonts w:ascii="Calibri" w:eastAsia="Calibri"/>
                <w:sz w:val="21"/>
              </w:rPr>
              <w:t>3-</w:t>
            </w:r>
            <w:r>
              <w:rPr>
                <w:sz w:val="21"/>
              </w:rPr>
              <w:t>房间已住满</w:t>
            </w:r>
          </w:p>
        </w:tc>
        <w:tc>
          <w:tcPr>
            <w:tcW w:w="2718" w:type="dxa"/>
            <w:vAlign w:val="top"/>
          </w:tcPr>
          <w:p>
            <w:pPr>
              <w:ind w:left="0" w:leftChars="0" w:right="0" w:rightChars="0"/>
              <w:rPr>
                <w:rFonts w:ascii="Times New Roman"/>
                <w:sz w:val="22"/>
              </w:rPr>
            </w:pPr>
            <w:r>
              <w:rPr>
                <w:rFonts w:hint="eastAsia" w:ascii="Arial"/>
                <w:sz w:val="21"/>
                <w:lang w:val="en-US" w:eastAsia="zh-CN"/>
              </w:rPr>
              <w:t>基本流</w:t>
            </w:r>
          </w:p>
        </w:tc>
        <w:tc>
          <w:tcPr>
            <w:tcW w:w="2843" w:type="dxa"/>
            <w:vAlign w:val="top"/>
          </w:tcPr>
          <w:p>
            <w:pPr>
              <w:ind w:left="0" w:leftChars="0" w:right="0" w:rightChars="0"/>
              <w:rPr>
                <w:rFonts w:ascii="Times New Roman"/>
                <w:sz w:val="22"/>
              </w:rPr>
            </w:pPr>
            <w:r>
              <w:rPr>
                <w:rFonts w:hint="eastAsia" w:ascii="Arial"/>
                <w:sz w:val="21"/>
                <w:lang w:val="en-US" w:eastAsia="zh-CN"/>
              </w:rPr>
              <w:t>备选流2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965" w:type="dxa"/>
          </w:tcPr>
          <w:p>
            <w:pPr>
              <w:pStyle w:val="8"/>
              <w:spacing w:before="99"/>
              <w:ind w:left="107"/>
              <w:rPr>
                <w:sz w:val="21"/>
              </w:rPr>
            </w:pPr>
            <w:r>
              <w:rPr>
                <w:spacing w:val="-18"/>
                <w:sz w:val="21"/>
              </w:rPr>
              <w:t xml:space="preserve">场景 </w:t>
            </w:r>
            <w:r>
              <w:rPr>
                <w:rFonts w:ascii="Calibri" w:eastAsia="Calibri"/>
                <w:sz w:val="21"/>
              </w:rPr>
              <w:t>4-</w:t>
            </w:r>
            <w:r>
              <w:rPr>
                <w:sz w:val="21"/>
              </w:rPr>
              <w:t>账号不存在</w:t>
            </w:r>
          </w:p>
        </w:tc>
        <w:tc>
          <w:tcPr>
            <w:tcW w:w="2718" w:type="dxa"/>
            <w:vAlign w:val="top"/>
          </w:tcPr>
          <w:p>
            <w:pPr>
              <w:ind w:left="0" w:leftChars="0" w:right="0" w:rightChars="0"/>
              <w:rPr>
                <w:rFonts w:ascii="Times New Roman"/>
                <w:sz w:val="22"/>
              </w:rPr>
            </w:pPr>
            <w:r>
              <w:rPr>
                <w:rFonts w:hint="eastAsia" w:ascii="Arial"/>
                <w:sz w:val="21"/>
                <w:lang w:val="en-US" w:eastAsia="zh-CN"/>
              </w:rPr>
              <w:t>基本流</w:t>
            </w:r>
          </w:p>
        </w:tc>
        <w:tc>
          <w:tcPr>
            <w:tcW w:w="2843" w:type="dxa"/>
            <w:vAlign w:val="top"/>
          </w:tcPr>
          <w:p>
            <w:pPr>
              <w:ind w:left="0" w:leftChars="0" w:right="0" w:rightChars="0"/>
              <w:rPr>
                <w:rFonts w:ascii="Times New Roman"/>
                <w:sz w:val="22"/>
              </w:rPr>
            </w:pPr>
            <w:r>
              <w:rPr>
                <w:rFonts w:hint="eastAsia" w:ascii="Arial"/>
                <w:sz w:val="21"/>
                <w:lang w:val="en-US" w:eastAsia="zh-CN"/>
              </w:rPr>
              <w:t>备选流1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965" w:type="dxa"/>
          </w:tcPr>
          <w:p>
            <w:pPr>
              <w:pStyle w:val="8"/>
              <w:spacing w:before="101"/>
              <w:ind w:left="107"/>
              <w:rPr>
                <w:sz w:val="21"/>
              </w:rPr>
            </w:pPr>
            <w:r>
              <w:rPr>
                <w:spacing w:val="-18"/>
                <w:sz w:val="21"/>
              </w:rPr>
              <w:t xml:space="preserve">场景 </w:t>
            </w:r>
            <w:r>
              <w:rPr>
                <w:rFonts w:ascii="Calibri" w:eastAsia="Calibri"/>
                <w:sz w:val="21"/>
              </w:rPr>
              <w:t>5-</w:t>
            </w:r>
            <w:r>
              <w:rPr>
                <w:sz w:val="21"/>
              </w:rPr>
              <w:t>账号和密码错误</w:t>
            </w:r>
          </w:p>
        </w:tc>
        <w:tc>
          <w:tcPr>
            <w:tcW w:w="2718" w:type="dxa"/>
            <w:vAlign w:val="top"/>
          </w:tcPr>
          <w:p>
            <w:pPr>
              <w:ind w:left="0" w:leftChars="0" w:right="0" w:rightChars="0"/>
              <w:rPr>
                <w:rFonts w:ascii="Times New Roman"/>
                <w:sz w:val="22"/>
              </w:rPr>
            </w:pPr>
            <w:r>
              <w:rPr>
                <w:rFonts w:hint="eastAsia" w:ascii="Arial"/>
                <w:sz w:val="21"/>
                <w:lang w:val="en-US" w:eastAsia="zh-CN"/>
              </w:rPr>
              <w:t>基本流</w:t>
            </w:r>
          </w:p>
        </w:tc>
        <w:tc>
          <w:tcPr>
            <w:tcW w:w="2843" w:type="dxa"/>
            <w:vAlign w:val="top"/>
          </w:tcPr>
          <w:p>
            <w:pPr>
              <w:ind w:left="0" w:leftChars="0" w:right="0" w:rightChars="0"/>
              <w:rPr>
                <w:rFonts w:ascii="Times New Roman"/>
                <w:sz w:val="22"/>
              </w:rPr>
            </w:pPr>
            <w:r>
              <w:rPr>
                <w:rFonts w:hint="eastAsia" w:ascii="Arial"/>
                <w:sz w:val="21"/>
                <w:lang w:val="en-US" w:eastAsia="zh-CN"/>
              </w:rPr>
              <w:t>备选流3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965" w:type="dxa"/>
          </w:tcPr>
          <w:p>
            <w:pPr>
              <w:pStyle w:val="8"/>
              <w:spacing w:before="99"/>
              <w:ind w:left="107"/>
              <w:rPr>
                <w:sz w:val="21"/>
              </w:rPr>
            </w:pPr>
            <w:r>
              <w:rPr>
                <w:spacing w:val="-19"/>
                <w:sz w:val="21"/>
              </w:rPr>
              <w:t xml:space="preserve">场景 </w:t>
            </w:r>
            <w:r>
              <w:rPr>
                <w:rFonts w:ascii="Calibri" w:eastAsia="Calibri"/>
                <w:sz w:val="21"/>
              </w:rPr>
              <w:t>6-</w:t>
            </w:r>
            <w:r>
              <w:rPr>
                <w:sz w:val="21"/>
              </w:rPr>
              <w:t>用户账号余额不足</w:t>
            </w:r>
          </w:p>
        </w:tc>
        <w:tc>
          <w:tcPr>
            <w:tcW w:w="2718" w:type="dxa"/>
            <w:vAlign w:val="top"/>
          </w:tcPr>
          <w:p>
            <w:pPr>
              <w:ind w:left="0" w:leftChars="0" w:right="0" w:rightChars="0"/>
              <w:rPr>
                <w:rFonts w:ascii="Times New Roman"/>
                <w:sz w:val="22"/>
              </w:rPr>
            </w:pPr>
            <w:r>
              <w:rPr>
                <w:rFonts w:hint="eastAsia" w:ascii="Arial"/>
                <w:sz w:val="21"/>
                <w:lang w:val="en-US" w:eastAsia="zh-CN"/>
              </w:rPr>
              <w:t>基本流</w:t>
            </w:r>
          </w:p>
        </w:tc>
        <w:tc>
          <w:tcPr>
            <w:tcW w:w="2843" w:type="dxa"/>
            <w:vAlign w:val="top"/>
          </w:tcPr>
          <w:p>
            <w:pPr>
              <w:ind w:left="0" w:leftChars="0" w:right="0" w:rightChars="0"/>
              <w:rPr>
                <w:rFonts w:ascii="Times New Roman"/>
                <w:sz w:val="22"/>
              </w:rPr>
            </w:pPr>
            <w:r>
              <w:rPr>
                <w:rFonts w:hint="eastAsia" w:ascii="Arial"/>
                <w:sz w:val="21"/>
                <w:lang w:val="en-US" w:eastAsia="zh-CN"/>
              </w:rPr>
              <w:t>备选流4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965" w:type="dxa"/>
          </w:tcPr>
          <w:p>
            <w:pPr>
              <w:pStyle w:val="8"/>
              <w:spacing w:before="99"/>
              <w:ind w:left="107"/>
              <w:rPr>
                <w:sz w:val="21"/>
              </w:rPr>
            </w:pPr>
            <w:r>
              <w:rPr>
                <w:spacing w:val="-18"/>
                <w:sz w:val="21"/>
              </w:rPr>
              <w:t xml:space="preserve">场景 </w:t>
            </w:r>
            <w:r>
              <w:rPr>
                <w:rFonts w:ascii="Calibri" w:eastAsia="Calibri"/>
                <w:sz w:val="21"/>
              </w:rPr>
              <w:t>7-</w:t>
            </w:r>
            <w:r>
              <w:rPr>
                <w:sz w:val="21"/>
              </w:rPr>
              <w:t>用户账号没有钱</w:t>
            </w:r>
          </w:p>
        </w:tc>
        <w:tc>
          <w:tcPr>
            <w:tcW w:w="2718" w:type="dxa"/>
            <w:vAlign w:val="top"/>
          </w:tcPr>
          <w:p>
            <w:pPr>
              <w:ind w:left="0" w:leftChars="0" w:right="0" w:rightChars="0"/>
              <w:rPr>
                <w:rFonts w:ascii="Times New Roman"/>
                <w:sz w:val="22"/>
              </w:rPr>
            </w:pPr>
            <w:r>
              <w:rPr>
                <w:rFonts w:hint="eastAsia" w:ascii="Arial"/>
                <w:sz w:val="21"/>
                <w:lang w:val="en-US" w:eastAsia="zh-CN"/>
              </w:rPr>
              <w:t>基本流</w:t>
            </w:r>
          </w:p>
        </w:tc>
        <w:tc>
          <w:tcPr>
            <w:tcW w:w="2843" w:type="dxa"/>
            <w:vAlign w:val="top"/>
          </w:tcPr>
          <w:p>
            <w:pPr>
              <w:ind w:left="0" w:leftChars="0" w:right="0" w:rightChars="0"/>
              <w:rPr>
                <w:rFonts w:ascii="Times New Roman"/>
                <w:sz w:val="22"/>
              </w:rPr>
            </w:pPr>
            <w:r>
              <w:rPr>
                <w:rFonts w:hint="eastAsia" w:ascii="Arial"/>
                <w:sz w:val="21"/>
                <w:lang w:val="en-US" w:eastAsia="zh-CN"/>
              </w:rPr>
              <w:t>备选流4</w:t>
            </w:r>
          </w:p>
        </w:tc>
      </w:tr>
    </w:tbl>
    <w:p>
      <w:pPr>
        <w:pStyle w:val="3"/>
        <w:spacing w:before="80"/>
        <w:ind w:left="220"/>
      </w:pPr>
      <w:r>
        <w:rPr>
          <w:w w:val="95"/>
        </w:rPr>
        <w:t>第三步：针对生成的各场景，设计相应的测试用例，如表</w:t>
      </w:r>
      <w:r>
        <w:rPr>
          <w:spacing w:val="117"/>
        </w:rPr>
        <w:t xml:space="preserve"> </w:t>
      </w:r>
      <w:r>
        <w:rPr>
          <w:rFonts w:ascii="Calibri" w:eastAsia="Calibri"/>
          <w:w w:val="95"/>
        </w:rPr>
        <w:t>3.4</w:t>
      </w:r>
      <w:r>
        <w:rPr>
          <w:rFonts w:ascii="Calibri" w:eastAsia="Calibri"/>
          <w:spacing w:val="63"/>
        </w:rPr>
        <w:t xml:space="preserve">  </w:t>
      </w:r>
      <w:r>
        <w:rPr>
          <w:w w:val="95"/>
        </w:rPr>
        <w:t>所示。</w:t>
      </w:r>
    </w:p>
    <w:p>
      <w:pPr>
        <w:spacing w:after="0"/>
        <w:sectPr>
          <w:pgSz w:w="11910" w:h="16840"/>
          <w:pgMar w:top="1460" w:right="860" w:bottom="280" w:left="1580" w:header="720" w:footer="720" w:gutter="0"/>
          <w:cols w:space="720" w:num="1"/>
        </w:sectPr>
      </w:pPr>
    </w:p>
    <w:p>
      <w:pPr>
        <w:spacing w:before="61"/>
        <w:ind w:left="2853" w:right="3568" w:firstLine="0"/>
        <w:jc w:val="center"/>
        <w:rPr>
          <w:sz w:val="21"/>
        </w:rPr>
      </w:pPr>
      <w:r>
        <w:rPr>
          <w:spacing w:val="-27"/>
          <w:sz w:val="21"/>
        </w:rPr>
        <w:t xml:space="preserve">表 </w:t>
      </w:r>
      <w:r>
        <w:rPr>
          <w:rFonts w:ascii="Calibri" w:eastAsia="Calibri"/>
          <w:sz w:val="21"/>
        </w:rPr>
        <w:t>3.4</w:t>
      </w:r>
      <w:r>
        <w:rPr>
          <w:rFonts w:ascii="Calibri" w:eastAsia="Calibri"/>
          <w:spacing w:val="10"/>
          <w:sz w:val="21"/>
        </w:rPr>
        <w:t xml:space="preserve"> </w:t>
      </w:r>
      <w:r>
        <w:rPr>
          <w:sz w:val="21"/>
        </w:rPr>
        <w:t>房间预定测试用例</w:t>
      </w:r>
    </w:p>
    <w:p>
      <w:pPr>
        <w:pStyle w:val="3"/>
        <w:spacing w:before="10"/>
        <w:rPr>
          <w:sz w:val="7"/>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0"/>
        <w:gridCol w:w="2595"/>
        <w:gridCol w:w="812"/>
        <w:gridCol w:w="884"/>
        <w:gridCol w:w="901"/>
        <w:gridCol w:w="978"/>
        <w:gridCol w:w="18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90" w:type="dxa"/>
          </w:tcPr>
          <w:p>
            <w:pPr>
              <w:pStyle w:val="8"/>
              <w:spacing w:before="99"/>
              <w:ind w:left="139"/>
              <w:rPr>
                <w:sz w:val="21"/>
              </w:rPr>
            </w:pPr>
            <w:r>
              <w:rPr>
                <w:w w:val="100"/>
                <w:sz w:val="21"/>
              </w:rPr>
              <w:t>用</w:t>
            </w:r>
          </w:p>
          <w:p>
            <w:pPr>
              <w:pStyle w:val="8"/>
              <w:spacing w:before="7"/>
              <w:rPr>
                <w:sz w:val="15"/>
              </w:rPr>
            </w:pPr>
          </w:p>
          <w:p>
            <w:pPr>
              <w:pStyle w:val="8"/>
              <w:ind w:left="139"/>
              <w:rPr>
                <w:sz w:val="21"/>
              </w:rPr>
            </w:pPr>
            <w:r>
              <w:rPr>
                <w:w w:val="100"/>
                <w:sz w:val="21"/>
              </w:rPr>
              <w:t>例</w:t>
            </w:r>
          </w:p>
        </w:tc>
        <w:tc>
          <w:tcPr>
            <w:tcW w:w="2595" w:type="dxa"/>
          </w:tcPr>
          <w:p>
            <w:pPr>
              <w:pStyle w:val="8"/>
              <w:spacing w:before="99"/>
              <w:ind w:left="834"/>
              <w:rPr>
                <w:sz w:val="21"/>
              </w:rPr>
            </w:pPr>
            <w:r>
              <w:rPr>
                <w:sz w:val="21"/>
              </w:rPr>
              <w:t>场景</w:t>
            </w:r>
            <w:r>
              <w:rPr>
                <w:rFonts w:ascii="Calibri" w:eastAsia="Calibri"/>
                <w:sz w:val="21"/>
              </w:rPr>
              <w:t>/</w:t>
            </w:r>
            <w:r>
              <w:rPr>
                <w:sz w:val="21"/>
              </w:rPr>
              <w:t>条件</w:t>
            </w:r>
          </w:p>
        </w:tc>
        <w:tc>
          <w:tcPr>
            <w:tcW w:w="812" w:type="dxa"/>
          </w:tcPr>
          <w:p>
            <w:pPr>
              <w:pStyle w:val="8"/>
              <w:spacing w:before="99"/>
              <w:ind w:left="193"/>
              <w:rPr>
                <w:sz w:val="21"/>
              </w:rPr>
            </w:pPr>
            <w:r>
              <w:rPr>
                <w:sz w:val="21"/>
              </w:rPr>
              <w:t>房间</w:t>
            </w:r>
          </w:p>
          <w:p>
            <w:pPr>
              <w:pStyle w:val="8"/>
              <w:spacing w:before="7"/>
              <w:rPr>
                <w:sz w:val="15"/>
              </w:rPr>
            </w:pPr>
          </w:p>
          <w:p>
            <w:pPr>
              <w:pStyle w:val="8"/>
              <w:ind w:left="193"/>
              <w:rPr>
                <w:sz w:val="21"/>
              </w:rPr>
            </w:pPr>
            <w:r>
              <w:rPr>
                <w:sz w:val="21"/>
              </w:rPr>
              <w:t>类型</w:t>
            </w:r>
          </w:p>
        </w:tc>
        <w:tc>
          <w:tcPr>
            <w:tcW w:w="884" w:type="dxa"/>
          </w:tcPr>
          <w:p>
            <w:pPr>
              <w:pStyle w:val="8"/>
              <w:spacing w:before="99"/>
              <w:ind w:left="210" w:right="203"/>
              <w:jc w:val="center"/>
              <w:rPr>
                <w:sz w:val="21"/>
              </w:rPr>
            </w:pPr>
            <w:r>
              <w:rPr>
                <w:sz w:val="21"/>
              </w:rPr>
              <w:t>账号</w:t>
            </w:r>
          </w:p>
        </w:tc>
        <w:tc>
          <w:tcPr>
            <w:tcW w:w="901" w:type="dxa"/>
          </w:tcPr>
          <w:p>
            <w:pPr>
              <w:pStyle w:val="8"/>
              <w:spacing w:before="99"/>
              <w:ind w:left="219" w:right="212"/>
              <w:jc w:val="center"/>
              <w:rPr>
                <w:sz w:val="21"/>
              </w:rPr>
            </w:pPr>
            <w:r>
              <w:rPr>
                <w:sz w:val="21"/>
              </w:rPr>
              <w:t>密码</w:t>
            </w:r>
          </w:p>
        </w:tc>
        <w:tc>
          <w:tcPr>
            <w:tcW w:w="978" w:type="dxa"/>
          </w:tcPr>
          <w:p>
            <w:pPr>
              <w:pStyle w:val="8"/>
              <w:spacing w:before="99"/>
              <w:ind w:left="273"/>
              <w:rPr>
                <w:sz w:val="21"/>
              </w:rPr>
            </w:pPr>
            <w:r>
              <w:rPr>
                <w:sz w:val="21"/>
              </w:rPr>
              <w:t>账号</w:t>
            </w:r>
          </w:p>
          <w:p>
            <w:pPr>
              <w:pStyle w:val="8"/>
              <w:spacing w:before="7"/>
              <w:rPr>
                <w:sz w:val="15"/>
              </w:rPr>
            </w:pPr>
          </w:p>
          <w:p>
            <w:pPr>
              <w:pStyle w:val="8"/>
              <w:ind w:left="273"/>
              <w:rPr>
                <w:sz w:val="21"/>
              </w:rPr>
            </w:pPr>
            <w:r>
              <w:rPr>
                <w:sz w:val="21"/>
              </w:rPr>
              <w:t>余额</w:t>
            </w:r>
          </w:p>
        </w:tc>
        <w:tc>
          <w:tcPr>
            <w:tcW w:w="1868" w:type="dxa"/>
          </w:tcPr>
          <w:p>
            <w:pPr>
              <w:pStyle w:val="8"/>
              <w:spacing w:before="99"/>
              <w:ind w:left="507"/>
              <w:rPr>
                <w:sz w:val="21"/>
              </w:rPr>
            </w:pPr>
            <w:r>
              <w:rPr>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90" w:type="dxa"/>
            <w:vAlign w:val="top"/>
          </w:tcPr>
          <w:p>
            <w:pPr>
              <w:spacing w:before="174" w:line="179" w:lineRule="auto"/>
              <w:ind w:left="209" w:leftChars="0" w:right="0" w:rightChars="0"/>
              <w:rPr>
                <w:rFonts w:ascii="Calibri"/>
                <w:sz w:val="21"/>
              </w:rPr>
            </w:pPr>
            <w:r>
              <w:rPr>
                <w:rFonts w:ascii="Calibri" w:hAnsi="Calibri" w:eastAsia="Calibri" w:cs="Calibri"/>
                <w:sz w:val="21"/>
                <w:szCs w:val="21"/>
              </w:rPr>
              <w:t>1</w:t>
            </w:r>
          </w:p>
        </w:tc>
        <w:tc>
          <w:tcPr>
            <w:tcW w:w="2595" w:type="dxa"/>
            <w:vAlign w:val="top"/>
          </w:tcPr>
          <w:p>
            <w:pPr>
              <w:spacing w:before="132" w:line="221" w:lineRule="auto"/>
              <w:ind w:left="110" w:leftChars="0" w:right="0" w:rightChars="0"/>
              <w:rPr>
                <w:sz w:val="21"/>
              </w:rPr>
            </w:pPr>
            <w:r>
              <w:rPr>
                <w:rFonts w:ascii="宋体" w:hAnsi="宋体" w:eastAsia="宋体" w:cs="宋体"/>
                <w:spacing w:val="-7"/>
                <w:sz w:val="21"/>
                <w:szCs w:val="21"/>
              </w:rPr>
              <w:t>场</w:t>
            </w:r>
            <w:r>
              <w:rPr>
                <w:rFonts w:ascii="宋体" w:hAnsi="宋体" w:eastAsia="宋体" w:cs="宋体"/>
                <w:spacing w:val="-5"/>
                <w:sz w:val="21"/>
                <w:szCs w:val="21"/>
              </w:rPr>
              <w:t xml:space="preserve">景 </w:t>
            </w:r>
            <w:r>
              <w:rPr>
                <w:rFonts w:ascii="Calibri" w:hAnsi="Calibri" w:eastAsia="Calibri" w:cs="Calibri"/>
                <w:spacing w:val="-5"/>
                <w:sz w:val="21"/>
                <w:szCs w:val="21"/>
              </w:rPr>
              <w:t>1-</w:t>
            </w:r>
            <w:r>
              <w:rPr>
                <w:rFonts w:ascii="宋体" w:hAnsi="宋体" w:eastAsia="宋体" w:cs="宋体"/>
                <w:spacing w:val="-5"/>
                <w:sz w:val="21"/>
                <w:szCs w:val="21"/>
              </w:rPr>
              <w:t>成功预定房间</w:t>
            </w:r>
          </w:p>
        </w:tc>
        <w:tc>
          <w:tcPr>
            <w:tcW w:w="812" w:type="dxa"/>
            <w:vAlign w:val="top"/>
          </w:tcPr>
          <w:p>
            <w:pPr>
              <w:spacing w:before="133" w:line="221" w:lineRule="auto"/>
              <w:ind w:left="200" w:leftChars="0" w:right="0" w:rightChars="0"/>
              <w:rPr>
                <w:sz w:val="21"/>
              </w:rPr>
            </w:pPr>
            <w:r>
              <w:rPr>
                <w:rFonts w:ascii="宋体" w:hAnsi="宋体" w:eastAsia="宋体" w:cs="宋体"/>
                <w:spacing w:val="-2"/>
                <w:sz w:val="21"/>
                <w:szCs w:val="21"/>
              </w:rPr>
              <w:t>有效</w:t>
            </w:r>
          </w:p>
        </w:tc>
        <w:tc>
          <w:tcPr>
            <w:tcW w:w="884" w:type="dxa"/>
            <w:vAlign w:val="top"/>
          </w:tcPr>
          <w:p>
            <w:pPr>
              <w:spacing w:before="133" w:line="221" w:lineRule="auto"/>
              <w:ind w:left="237" w:leftChars="0" w:right="0" w:rightChars="0"/>
              <w:rPr>
                <w:sz w:val="21"/>
              </w:rPr>
            </w:pPr>
            <w:r>
              <w:rPr>
                <w:rFonts w:ascii="宋体" w:hAnsi="宋体" w:eastAsia="宋体" w:cs="宋体"/>
                <w:spacing w:val="-2"/>
                <w:sz w:val="21"/>
                <w:szCs w:val="21"/>
              </w:rPr>
              <w:t>有效</w:t>
            </w:r>
          </w:p>
        </w:tc>
        <w:tc>
          <w:tcPr>
            <w:tcW w:w="901" w:type="dxa"/>
            <w:vAlign w:val="top"/>
          </w:tcPr>
          <w:p>
            <w:pPr>
              <w:spacing w:before="133" w:line="221" w:lineRule="auto"/>
              <w:ind w:left="247" w:leftChars="0" w:right="0" w:rightChars="0"/>
              <w:rPr>
                <w:sz w:val="21"/>
              </w:rPr>
            </w:pPr>
            <w:r>
              <w:rPr>
                <w:rFonts w:ascii="宋体" w:hAnsi="宋体" w:eastAsia="宋体" w:cs="宋体"/>
                <w:spacing w:val="-2"/>
                <w:sz w:val="21"/>
                <w:szCs w:val="21"/>
              </w:rPr>
              <w:t>有效</w:t>
            </w:r>
          </w:p>
        </w:tc>
        <w:tc>
          <w:tcPr>
            <w:tcW w:w="978" w:type="dxa"/>
            <w:vAlign w:val="top"/>
          </w:tcPr>
          <w:p>
            <w:pPr>
              <w:spacing w:before="133" w:line="221" w:lineRule="auto"/>
              <w:ind w:left="284" w:leftChars="0" w:right="0" w:rightChars="0"/>
              <w:rPr>
                <w:sz w:val="21"/>
              </w:rPr>
            </w:pPr>
            <w:r>
              <w:rPr>
                <w:rFonts w:ascii="宋体" w:hAnsi="宋体" w:eastAsia="宋体" w:cs="宋体"/>
                <w:spacing w:val="-2"/>
                <w:sz w:val="21"/>
                <w:szCs w:val="21"/>
              </w:rPr>
              <w:t>有效</w:t>
            </w:r>
          </w:p>
        </w:tc>
        <w:tc>
          <w:tcPr>
            <w:tcW w:w="1868" w:type="dxa"/>
            <w:vAlign w:val="top"/>
          </w:tcPr>
          <w:p>
            <w:pPr>
              <w:spacing w:before="132" w:line="468" w:lineRule="exact"/>
              <w:ind w:left="117"/>
              <w:rPr>
                <w:rFonts w:ascii="宋体" w:hAnsi="宋体" w:eastAsia="宋体" w:cs="宋体"/>
                <w:sz w:val="21"/>
                <w:szCs w:val="21"/>
              </w:rPr>
            </w:pPr>
            <w:r>
              <w:rPr>
                <w:rFonts w:ascii="宋体" w:hAnsi="宋体" w:eastAsia="宋体" w:cs="宋体"/>
                <w:spacing w:val="-8"/>
                <w:position w:val="19"/>
                <w:sz w:val="21"/>
                <w:szCs w:val="21"/>
              </w:rPr>
              <w:t>系</w:t>
            </w:r>
            <w:r>
              <w:rPr>
                <w:rFonts w:ascii="宋体" w:hAnsi="宋体" w:eastAsia="宋体" w:cs="宋体"/>
                <w:spacing w:val="-6"/>
                <w:position w:val="19"/>
                <w:sz w:val="21"/>
                <w:szCs w:val="21"/>
              </w:rPr>
              <w:t>统</w:t>
            </w:r>
            <w:r>
              <w:rPr>
                <w:rFonts w:ascii="宋体" w:hAnsi="宋体" w:eastAsia="宋体" w:cs="宋体"/>
                <w:spacing w:val="-4"/>
                <w:position w:val="19"/>
                <w:sz w:val="21"/>
                <w:szCs w:val="21"/>
              </w:rPr>
              <w:t>提示“操作成</w:t>
            </w:r>
          </w:p>
          <w:p>
            <w:pPr>
              <w:spacing w:line="220" w:lineRule="auto"/>
              <w:ind w:left="116" w:leftChars="0" w:right="0" w:rightChars="0"/>
              <w:rPr>
                <w:sz w:val="21"/>
              </w:rPr>
            </w:pPr>
            <w:r>
              <w:rPr>
                <w:rFonts w:ascii="宋体" w:hAnsi="宋体" w:eastAsia="宋体" w:cs="宋体"/>
                <w:spacing w:val="-8"/>
                <w:sz w:val="21"/>
                <w:szCs w:val="21"/>
              </w:rPr>
              <w:t>功</w:t>
            </w:r>
            <w:r>
              <w:rPr>
                <w:rFonts w:ascii="宋体" w:hAnsi="宋体" w:eastAsia="宋体" w:cs="宋体"/>
                <w:spacing w:val="-5"/>
                <w:sz w:val="21"/>
                <w:szCs w:val="21"/>
              </w:rPr>
              <w:t>”</w:t>
            </w:r>
            <w:r>
              <w:rPr>
                <w:rFonts w:ascii="宋体" w:hAnsi="宋体" w:eastAsia="宋体" w:cs="宋体"/>
                <w:spacing w:val="-4"/>
                <w:sz w:val="21"/>
                <w:szCs w:val="21"/>
              </w:rPr>
              <w:t>账号余额减少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490" w:type="dxa"/>
            <w:vAlign w:val="top"/>
          </w:tcPr>
          <w:p>
            <w:pPr>
              <w:spacing w:before="173" w:line="180" w:lineRule="auto"/>
              <w:ind w:left="203" w:leftChars="0" w:right="0" w:rightChars="0"/>
              <w:rPr>
                <w:rFonts w:ascii="Calibri"/>
                <w:sz w:val="21"/>
              </w:rPr>
            </w:pPr>
            <w:r>
              <w:rPr>
                <w:rFonts w:ascii="Calibri" w:hAnsi="Calibri" w:eastAsia="Calibri" w:cs="Calibri"/>
                <w:sz w:val="21"/>
                <w:szCs w:val="21"/>
              </w:rPr>
              <w:t>2</w:t>
            </w:r>
          </w:p>
        </w:tc>
        <w:tc>
          <w:tcPr>
            <w:tcW w:w="2595" w:type="dxa"/>
            <w:vAlign w:val="top"/>
          </w:tcPr>
          <w:p>
            <w:pPr>
              <w:ind w:left="0" w:leftChars="0" w:right="0" w:rightChars="0"/>
              <w:rPr>
                <w:rFonts w:ascii="Times New Roman"/>
                <w:sz w:val="22"/>
              </w:rPr>
            </w:pPr>
            <w:r>
              <w:rPr>
                <w:rFonts w:hint="eastAsia" w:ascii="Arial"/>
                <w:sz w:val="21"/>
                <w:lang w:val="en-US" w:eastAsia="zh-CN"/>
              </w:rPr>
              <w:t>场景2-房间类型不存在</w:t>
            </w:r>
          </w:p>
        </w:tc>
        <w:tc>
          <w:tcPr>
            <w:tcW w:w="812" w:type="dxa"/>
            <w:vAlign w:val="top"/>
          </w:tcPr>
          <w:p>
            <w:pPr>
              <w:ind w:left="0" w:leftChars="0" w:right="0" w:rightChars="0"/>
              <w:rPr>
                <w:rFonts w:ascii="Times New Roman"/>
                <w:sz w:val="22"/>
              </w:rPr>
            </w:pPr>
            <w:r>
              <w:rPr>
                <w:rFonts w:hint="eastAsia" w:ascii="Arial"/>
                <w:sz w:val="21"/>
                <w:lang w:val="en-US" w:eastAsia="zh-CN"/>
              </w:rPr>
              <w:t>无效</w:t>
            </w:r>
          </w:p>
        </w:tc>
        <w:tc>
          <w:tcPr>
            <w:tcW w:w="884" w:type="dxa"/>
            <w:vAlign w:val="top"/>
          </w:tcPr>
          <w:p>
            <w:pPr>
              <w:ind w:left="0" w:leftChars="0" w:right="0" w:rightChars="0"/>
              <w:rPr>
                <w:rFonts w:ascii="Times New Roman"/>
                <w:sz w:val="22"/>
              </w:rPr>
            </w:pPr>
            <w:r>
              <w:rPr>
                <w:rFonts w:hint="eastAsia" w:ascii="Arial"/>
                <w:sz w:val="21"/>
                <w:lang w:val="en-US" w:eastAsia="zh-CN"/>
              </w:rPr>
              <w:t>有效</w:t>
            </w:r>
          </w:p>
        </w:tc>
        <w:tc>
          <w:tcPr>
            <w:tcW w:w="901" w:type="dxa"/>
            <w:vAlign w:val="top"/>
          </w:tcPr>
          <w:p>
            <w:pPr>
              <w:ind w:left="0" w:leftChars="0" w:right="0" w:rightChars="0"/>
              <w:rPr>
                <w:rFonts w:ascii="Times New Roman"/>
                <w:sz w:val="22"/>
              </w:rPr>
            </w:pPr>
            <w:r>
              <w:rPr>
                <w:rFonts w:hint="eastAsia" w:ascii="Arial"/>
                <w:sz w:val="21"/>
                <w:lang w:val="en-US" w:eastAsia="zh-CN"/>
              </w:rPr>
              <w:t>有效</w:t>
            </w:r>
          </w:p>
        </w:tc>
        <w:tc>
          <w:tcPr>
            <w:tcW w:w="978" w:type="dxa"/>
            <w:vAlign w:val="top"/>
          </w:tcPr>
          <w:p>
            <w:pPr>
              <w:ind w:left="0" w:leftChars="0" w:right="0" w:rightChars="0"/>
              <w:rPr>
                <w:rFonts w:ascii="Times New Roman"/>
                <w:sz w:val="22"/>
              </w:rPr>
            </w:pPr>
            <w:r>
              <w:rPr>
                <w:rFonts w:hint="eastAsia" w:ascii="Arial"/>
                <w:sz w:val="21"/>
                <w:lang w:val="en-US" w:eastAsia="zh-CN"/>
              </w:rPr>
              <w:t>有效</w:t>
            </w:r>
          </w:p>
        </w:tc>
        <w:tc>
          <w:tcPr>
            <w:tcW w:w="1868" w:type="dxa"/>
            <w:vAlign w:val="top"/>
          </w:tcPr>
          <w:p>
            <w:pPr>
              <w:ind w:left="0" w:leftChars="0" w:right="0" w:rightChars="0"/>
              <w:rPr>
                <w:rFonts w:ascii="Times New Roman"/>
                <w:sz w:val="22"/>
              </w:rPr>
            </w:pPr>
            <w:r>
              <w:rPr>
                <w:rFonts w:hint="eastAsia" w:ascii="Arial"/>
                <w:sz w:val="21"/>
                <w:lang w:val="en-US" w:eastAsia="zh-CN"/>
              </w:rPr>
              <w:t>系统提示“重新选择房间类型”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90" w:type="dxa"/>
            <w:vAlign w:val="top"/>
          </w:tcPr>
          <w:p>
            <w:pPr>
              <w:spacing w:before="175" w:line="179" w:lineRule="auto"/>
              <w:ind w:left="202" w:leftChars="0" w:right="0" w:rightChars="0"/>
              <w:rPr>
                <w:rFonts w:ascii="Calibri"/>
                <w:sz w:val="21"/>
              </w:rPr>
            </w:pPr>
            <w:r>
              <w:rPr>
                <w:rFonts w:ascii="Calibri" w:hAnsi="Calibri" w:eastAsia="Calibri" w:cs="Calibri"/>
                <w:sz w:val="21"/>
                <w:szCs w:val="21"/>
              </w:rPr>
              <w:t>3</w:t>
            </w:r>
          </w:p>
        </w:tc>
        <w:tc>
          <w:tcPr>
            <w:tcW w:w="2595" w:type="dxa"/>
            <w:vAlign w:val="top"/>
          </w:tcPr>
          <w:p>
            <w:pPr>
              <w:ind w:left="0" w:leftChars="0" w:right="0" w:rightChars="0"/>
              <w:rPr>
                <w:rFonts w:ascii="Times New Roman"/>
                <w:sz w:val="22"/>
              </w:rPr>
            </w:pPr>
            <w:r>
              <w:rPr>
                <w:rFonts w:hint="eastAsia" w:ascii="Arial"/>
                <w:sz w:val="21"/>
                <w:lang w:val="en-US" w:eastAsia="zh-CN"/>
              </w:rPr>
              <w:t>场景3-房间已住满</w:t>
            </w:r>
          </w:p>
        </w:tc>
        <w:tc>
          <w:tcPr>
            <w:tcW w:w="812" w:type="dxa"/>
            <w:vAlign w:val="top"/>
          </w:tcPr>
          <w:p>
            <w:pPr>
              <w:ind w:left="0" w:leftChars="0" w:right="0" w:rightChars="0"/>
              <w:rPr>
                <w:rFonts w:ascii="Times New Roman"/>
                <w:sz w:val="22"/>
              </w:rPr>
            </w:pPr>
            <w:r>
              <w:rPr>
                <w:rFonts w:hint="eastAsia" w:ascii="Arial"/>
                <w:sz w:val="21"/>
                <w:lang w:val="en-US" w:eastAsia="zh-CN"/>
              </w:rPr>
              <w:t>无效</w:t>
            </w:r>
          </w:p>
        </w:tc>
        <w:tc>
          <w:tcPr>
            <w:tcW w:w="884" w:type="dxa"/>
            <w:vAlign w:val="top"/>
          </w:tcPr>
          <w:p>
            <w:pPr>
              <w:ind w:left="0" w:leftChars="0" w:right="0" w:rightChars="0"/>
              <w:rPr>
                <w:rFonts w:ascii="Times New Roman"/>
                <w:sz w:val="22"/>
              </w:rPr>
            </w:pPr>
            <w:r>
              <w:rPr>
                <w:rFonts w:hint="eastAsia" w:ascii="Arial"/>
                <w:sz w:val="21"/>
                <w:lang w:val="en-US" w:eastAsia="zh-CN"/>
              </w:rPr>
              <w:t>有效</w:t>
            </w:r>
          </w:p>
        </w:tc>
        <w:tc>
          <w:tcPr>
            <w:tcW w:w="901" w:type="dxa"/>
            <w:vAlign w:val="top"/>
          </w:tcPr>
          <w:p>
            <w:pPr>
              <w:ind w:left="0" w:leftChars="0" w:right="0" w:rightChars="0"/>
              <w:rPr>
                <w:rFonts w:ascii="Times New Roman"/>
                <w:sz w:val="22"/>
              </w:rPr>
            </w:pPr>
            <w:r>
              <w:rPr>
                <w:rFonts w:hint="eastAsia" w:ascii="Arial"/>
                <w:sz w:val="21"/>
                <w:lang w:val="en-US" w:eastAsia="zh-CN"/>
              </w:rPr>
              <w:t>有效</w:t>
            </w:r>
          </w:p>
        </w:tc>
        <w:tc>
          <w:tcPr>
            <w:tcW w:w="978" w:type="dxa"/>
            <w:vAlign w:val="top"/>
          </w:tcPr>
          <w:p>
            <w:pPr>
              <w:ind w:left="0" w:leftChars="0" w:right="0" w:rightChars="0"/>
              <w:rPr>
                <w:rFonts w:ascii="Times New Roman"/>
                <w:sz w:val="22"/>
              </w:rPr>
            </w:pPr>
            <w:r>
              <w:rPr>
                <w:rFonts w:hint="eastAsia" w:ascii="Arial"/>
                <w:sz w:val="21"/>
                <w:lang w:val="en-US" w:eastAsia="zh-CN"/>
              </w:rPr>
              <w:t>有效</w:t>
            </w:r>
          </w:p>
        </w:tc>
        <w:tc>
          <w:tcPr>
            <w:tcW w:w="1868" w:type="dxa"/>
            <w:vAlign w:val="top"/>
          </w:tcPr>
          <w:p>
            <w:pPr>
              <w:ind w:left="0" w:leftChars="0" w:right="0" w:rightChars="0"/>
              <w:rPr>
                <w:rFonts w:ascii="Times New Roman"/>
                <w:sz w:val="22"/>
              </w:rPr>
            </w:pPr>
            <w:r>
              <w:rPr>
                <w:rFonts w:hint="eastAsia" w:ascii="Arial"/>
                <w:sz w:val="21"/>
                <w:lang w:val="en-US" w:eastAsia="zh-CN"/>
              </w:rPr>
              <w:t>系统提示“所选型号房间已满，重新选择房间类型”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90" w:type="dxa"/>
            <w:vAlign w:val="top"/>
          </w:tcPr>
          <w:p>
            <w:pPr>
              <w:spacing w:before="175" w:line="179" w:lineRule="auto"/>
              <w:ind w:left="202" w:leftChars="0" w:right="0" w:rightChars="0"/>
              <w:rPr>
                <w:rFonts w:ascii="Calibri"/>
                <w:w w:val="100"/>
                <w:sz w:val="21"/>
              </w:rPr>
            </w:pPr>
            <w:r>
              <w:rPr>
                <w:rFonts w:hint="eastAsia" w:ascii="Calibri" w:hAnsi="Calibri" w:eastAsia="宋体" w:cs="Calibri"/>
                <w:sz w:val="21"/>
                <w:szCs w:val="21"/>
                <w:lang w:val="en-US" w:eastAsia="zh-CN"/>
              </w:rPr>
              <w:t>4</w:t>
            </w:r>
          </w:p>
        </w:tc>
        <w:tc>
          <w:tcPr>
            <w:tcW w:w="2595" w:type="dxa"/>
            <w:vAlign w:val="top"/>
          </w:tcPr>
          <w:p>
            <w:pPr>
              <w:spacing w:before="130" w:line="221" w:lineRule="auto"/>
              <w:ind w:left="115" w:leftChars="0" w:right="0" w:rightChars="0"/>
              <w:rPr>
                <w:rFonts w:ascii="Times New Roman"/>
                <w:sz w:val="22"/>
              </w:rPr>
            </w:pPr>
            <w:r>
              <w:rPr>
                <w:rFonts w:ascii="宋体" w:hAnsi="宋体" w:eastAsia="宋体" w:cs="宋体"/>
                <w:spacing w:val="-10"/>
                <w:sz w:val="21"/>
                <w:szCs w:val="21"/>
              </w:rPr>
              <w:t>场</w:t>
            </w:r>
            <w:r>
              <w:rPr>
                <w:rFonts w:ascii="宋体" w:hAnsi="宋体" w:eastAsia="宋体" w:cs="宋体"/>
                <w:spacing w:val="-7"/>
                <w:sz w:val="21"/>
                <w:szCs w:val="21"/>
              </w:rPr>
              <w:t>景</w:t>
            </w:r>
            <w:r>
              <w:rPr>
                <w:rFonts w:ascii="宋体" w:hAnsi="宋体" w:eastAsia="宋体" w:cs="宋体"/>
                <w:spacing w:val="-5"/>
                <w:sz w:val="21"/>
                <w:szCs w:val="21"/>
              </w:rPr>
              <w:t xml:space="preserve"> </w:t>
            </w:r>
            <w:r>
              <w:rPr>
                <w:rFonts w:ascii="Calibri" w:hAnsi="Calibri" w:eastAsia="Calibri" w:cs="Calibri"/>
                <w:spacing w:val="-5"/>
                <w:sz w:val="21"/>
                <w:szCs w:val="21"/>
              </w:rPr>
              <w:t>4-</w:t>
            </w:r>
            <w:r>
              <w:rPr>
                <w:rFonts w:ascii="宋体" w:hAnsi="宋体" w:eastAsia="宋体" w:cs="宋体"/>
                <w:spacing w:val="-5"/>
                <w:sz w:val="21"/>
                <w:szCs w:val="21"/>
              </w:rPr>
              <w:t>账号不存在</w:t>
            </w:r>
          </w:p>
        </w:tc>
        <w:tc>
          <w:tcPr>
            <w:tcW w:w="812" w:type="dxa"/>
            <w:vAlign w:val="top"/>
          </w:tcPr>
          <w:p>
            <w:pPr>
              <w:ind w:left="0" w:leftChars="0" w:right="0" w:rightChars="0"/>
              <w:rPr>
                <w:rFonts w:ascii="Times New Roman"/>
                <w:sz w:val="22"/>
              </w:rPr>
            </w:pPr>
            <w:r>
              <w:rPr>
                <w:rFonts w:hint="eastAsia" w:ascii="Arial"/>
                <w:sz w:val="21"/>
                <w:lang w:val="en-US" w:eastAsia="zh-CN"/>
              </w:rPr>
              <w:t>有效</w:t>
            </w:r>
          </w:p>
        </w:tc>
        <w:tc>
          <w:tcPr>
            <w:tcW w:w="884" w:type="dxa"/>
            <w:vAlign w:val="top"/>
          </w:tcPr>
          <w:p>
            <w:pPr>
              <w:ind w:left="0" w:leftChars="0" w:right="0" w:rightChars="0"/>
              <w:rPr>
                <w:rFonts w:ascii="Times New Roman"/>
                <w:sz w:val="22"/>
              </w:rPr>
            </w:pPr>
            <w:r>
              <w:rPr>
                <w:rFonts w:hint="eastAsia" w:ascii="Arial"/>
                <w:sz w:val="21"/>
                <w:lang w:val="en-US" w:eastAsia="zh-CN"/>
              </w:rPr>
              <w:t>无效</w:t>
            </w:r>
          </w:p>
        </w:tc>
        <w:tc>
          <w:tcPr>
            <w:tcW w:w="901" w:type="dxa"/>
            <w:vAlign w:val="top"/>
          </w:tcPr>
          <w:p>
            <w:pPr>
              <w:ind w:left="0" w:leftChars="0" w:right="0" w:rightChars="0"/>
              <w:rPr>
                <w:rFonts w:ascii="Times New Roman"/>
                <w:sz w:val="22"/>
              </w:rPr>
            </w:pPr>
            <w:r>
              <w:rPr>
                <w:rFonts w:hint="eastAsia" w:ascii="Arial"/>
                <w:sz w:val="21"/>
                <w:lang w:val="en-US" w:eastAsia="zh-CN"/>
              </w:rPr>
              <w:t>无效</w:t>
            </w:r>
          </w:p>
        </w:tc>
        <w:tc>
          <w:tcPr>
            <w:tcW w:w="978" w:type="dxa"/>
            <w:vAlign w:val="top"/>
          </w:tcPr>
          <w:p>
            <w:pPr>
              <w:ind w:left="0" w:leftChars="0" w:right="0" w:rightChars="0"/>
              <w:rPr>
                <w:rFonts w:ascii="Times New Roman"/>
                <w:sz w:val="22"/>
              </w:rPr>
            </w:pPr>
            <w:r>
              <w:rPr>
                <w:rFonts w:hint="eastAsia" w:ascii="Arial"/>
                <w:sz w:val="21"/>
                <w:lang w:val="en-US" w:eastAsia="zh-CN"/>
              </w:rPr>
              <w:t>无效</w:t>
            </w:r>
          </w:p>
        </w:tc>
        <w:tc>
          <w:tcPr>
            <w:tcW w:w="1868" w:type="dxa"/>
            <w:vAlign w:val="top"/>
          </w:tcPr>
          <w:p>
            <w:pPr>
              <w:ind w:left="0" w:leftChars="0" w:right="0" w:rightChars="0"/>
              <w:rPr>
                <w:rFonts w:ascii="Times New Roman"/>
                <w:sz w:val="22"/>
              </w:rPr>
            </w:pPr>
            <w:r>
              <w:rPr>
                <w:rFonts w:hint="eastAsia" w:ascii="Arial"/>
                <w:sz w:val="21"/>
                <w:lang w:val="en-US" w:eastAsia="zh-CN"/>
              </w:rPr>
              <w:t>系统提示“账号不存在，请注册新用户”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90" w:type="dxa"/>
            <w:vAlign w:val="top"/>
          </w:tcPr>
          <w:p>
            <w:pPr>
              <w:spacing w:before="175" w:line="179" w:lineRule="auto"/>
              <w:ind w:left="202" w:leftChars="0" w:right="0" w:rightChars="0"/>
              <w:rPr>
                <w:rFonts w:ascii="Calibri"/>
                <w:w w:val="100"/>
                <w:sz w:val="21"/>
              </w:rPr>
            </w:pPr>
            <w:r>
              <w:rPr>
                <w:rFonts w:hint="eastAsia" w:ascii="Calibri" w:hAnsi="Calibri" w:eastAsia="宋体" w:cs="Calibri"/>
                <w:sz w:val="21"/>
                <w:szCs w:val="21"/>
                <w:lang w:val="en-US" w:eastAsia="zh-CN"/>
              </w:rPr>
              <w:t>5</w:t>
            </w:r>
          </w:p>
        </w:tc>
        <w:tc>
          <w:tcPr>
            <w:tcW w:w="2595" w:type="dxa"/>
            <w:vAlign w:val="top"/>
          </w:tcPr>
          <w:p>
            <w:pPr>
              <w:spacing w:before="133" w:line="221" w:lineRule="auto"/>
              <w:ind w:left="115" w:leftChars="0" w:right="0" w:rightChars="0"/>
              <w:rPr>
                <w:rFonts w:ascii="Times New Roman"/>
                <w:sz w:val="22"/>
              </w:rPr>
            </w:pPr>
            <w:r>
              <w:rPr>
                <w:rFonts w:ascii="宋体" w:hAnsi="宋体" w:eastAsia="宋体" w:cs="宋体"/>
                <w:spacing w:val="-8"/>
                <w:sz w:val="21"/>
                <w:szCs w:val="21"/>
              </w:rPr>
              <w:t>场景</w:t>
            </w:r>
            <w:r>
              <w:rPr>
                <w:rFonts w:ascii="宋体" w:hAnsi="宋体" w:eastAsia="宋体" w:cs="宋体"/>
                <w:spacing w:val="-5"/>
                <w:sz w:val="21"/>
                <w:szCs w:val="21"/>
              </w:rPr>
              <w:t xml:space="preserve"> </w:t>
            </w:r>
            <w:r>
              <w:rPr>
                <w:rFonts w:ascii="Calibri" w:hAnsi="Calibri" w:eastAsia="Calibri" w:cs="Calibri"/>
                <w:spacing w:val="-4"/>
                <w:sz w:val="21"/>
                <w:szCs w:val="21"/>
              </w:rPr>
              <w:t>5-</w:t>
            </w:r>
            <w:r>
              <w:rPr>
                <w:rFonts w:ascii="宋体" w:hAnsi="宋体" w:eastAsia="宋体" w:cs="宋体"/>
                <w:spacing w:val="-4"/>
                <w:sz w:val="21"/>
                <w:szCs w:val="21"/>
              </w:rPr>
              <w:t>账号</w:t>
            </w:r>
            <w:r>
              <w:rPr>
                <w:rFonts w:hint="eastAsia" w:ascii="宋体" w:hAnsi="宋体" w:eastAsia="宋体" w:cs="宋体"/>
                <w:spacing w:val="-4"/>
                <w:sz w:val="21"/>
                <w:szCs w:val="21"/>
                <w:lang w:val="en-US" w:eastAsia="zh-CN"/>
              </w:rPr>
              <w:t>或</w:t>
            </w:r>
            <w:r>
              <w:rPr>
                <w:rFonts w:ascii="宋体" w:hAnsi="宋体" w:eastAsia="宋体" w:cs="宋体"/>
                <w:spacing w:val="-4"/>
                <w:sz w:val="21"/>
                <w:szCs w:val="21"/>
              </w:rPr>
              <w:t>密码错误</w:t>
            </w:r>
          </w:p>
        </w:tc>
        <w:tc>
          <w:tcPr>
            <w:tcW w:w="812" w:type="dxa"/>
            <w:vAlign w:val="top"/>
          </w:tcPr>
          <w:p>
            <w:pPr>
              <w:ind w:left="0" w:leftChars="0" w:right="0" w:rightChars="0"/>
              <w:rPr>
                <w:rFonts w:ascii="Times New Roman"/>
                <w:sz w:val="22"/>
              </w:rPr>
            </w:pPr>
            <w:r>
              <w:rPr>
                <w:rFonts w:hint="eastAsia" w:ascii="Arial"/>
                <w:sz w:val="21"/>
                <w:lang w:val="en-US" w:eastAsia="zh-CN"/>
              </w:rPr>
              <w:t>有效</w:t>
            </w:r>
          </w:p>
        </w:tc>
        <w:tc>
          <w:tcPr>
            <w:tcW w:w="884" w:type="dxa"/>
            <w:vAlign w:val="top"/>
          </w:tcPr>
          <w:p>
            <w:pPr>
              <w:ind w:left="0" w:leftChars="0" w:right="0" w:rightChars="0"/>
              <w:rPr>
                <w:rFonts w:ascii="Times New Roman"/>
                <w:sz w:val="22"/>
              </w:rPr>
            </w:pPr>
            <w:r>
              <w:rPr>
                <w:rFonts w:hint="eastAsia" w:ascii="Arial"/>
                <w:sz w:val="21"/>
                <w:lang w:val="en-US" w:eastAsia="zh-CN"/>
              </w:rPr>
              <w:t>无效</w:t>
            </w:r>
          </w:p>
        </w:tc>
        <w:tc>
          <w:tcPr>
            <w:tcW w:w="901" w:type="dxa"/>
            <w:vAlign w:val="top"/>
          </w:tcPr>
          <w:p>
            <w:pPr>
              <w:ind w:left="0" w:leftChars="0" w:right="0" w:rightChars="0"/>
              <w:rPr>
                <w:rFonts w:ascii="Times New Roman"/>
                <w:sz w:val="22"/>
              </w:rPr>
            </w:pPr>
            <w:r>
              <w:rPr>
                <w:rFonts w:hint="eastAsia" w:ascii="Arial"/>
                <w:sz w:val="21"/>
                <w:lang w:val="en-US" w:eastAsia="zh-CN"/>
              </w:rPr>
              <w:t>无效</w:t>
            </w:r>
          </w:p>
        </w:tc>
        <w:tc>
          <w:tcPr>
            <w:tcW w:w="978" w:type="dxa"/>
            <w:vAlign w:val="top"/>
          </w:tcPr>
          <w:p>
            <w:pPr>
              <w:ind w:left="0" w:leftChars="0" w:right="0" w:rightChars="0"/>
              <w:rPr>
                <w:rFonts w:ascii="Times New Roman"/>
                <w:sz w:val="22"/>
              </w:rPr>
            </w:pPr>
            <w:r>
              <w:rPr>
                <w:rFonts w:hint="eastAsia" w:ascii="Arial"/>
                <w:sz w:val="21"/>
                <w:lang w:val="en-US" w:eastAsia="zh-CN"/>
              </w:rPr>
              <w:t>无效</w:t>
            </w:r>
          </w:p>
        </w:tc>
        <w:tc>
          <w:tcPr>
            <w:tcW w:w="1868" w:type="dxa"/>
            <w:vAlign w:val="top"/>
          </w:tcPr>
          <w:p>
            <w:pPr>
              <w:ind w:left="0" w:leftChars="0" w:right="0" w:rightChars="0"/>
              <w:rPr>
                <w:rFonts w:ascii="Times New Roman"/>
                <w:sz w:val="22"/>
              </w:rPr>
            </w:pPr>
            <w:r>
              <w:rPr>
                <w:rFonts w:hint="eastAsia" w:ascii="Arial"/>
                <w:sz w:val="21"/>
                <w:lang w:val="en-US" w:eastAsia="zh-CN"/>
              </w:rPr>
              <w:t>系统提示“账号或密码错误”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0" w:hRule="atLeast"/>
        </w:trPr>
        <w:tc>
          <w:tcPr>
            <w:tcW w:w="490" w:type="dxa"/>
            <w:vAlign w:val="top"/>
          </w:tcPr>
          <w:p>
            <w:pPr>
              <w:spacing w:before="175" w:line="179" w:lineRule="auto"/>
              <w:ind w:left="202" w:leftChars="0" w:right="0" w:rightChars="0"/>
              <w:rPr>
                <w:rFonts w:ascii="Calibri"/>
                <w:w w:val="100"/>
                <w:sz w:val="21"/>
              </w:rPr>
            </w:pPr>
            <w:r>
              <w:rPr>
                <w:rFonts w:hint="eastAsia" w:ascii="Calibri" w:hAnsi="Calibri" w:eastAsia="宋体" w:cs="Calibri"/>
                <w:sz w:val="21"/>
                <w:szCs w:val="21"/>
                <w:lang w:val="en-US" w:eastAsia="zh-CN"/>
              </w:rPr>
              <w:t>6</w:t>
            </w:r>
          </w:p>
        </w:tc>
        <w:tc>
          <w:tcPr>
            <w:tcW w:w="2595" w:type="dxa"/>
            <w:vAlign w:val="top"/>
          </w:tcPr>
          <w:p>
            <w:pPr>
              <w:spacing w:before="131" w:line="221" w:lineRule="auto"/>
              <w:ind w:left="115" w:leftChars="0" w:right="0" w:rightChars="0"/>
              <w:rPr>
                <w:rFonts w:ascii="Times New Roman"/>
                <w:sz w:val="22"/>
              </w:rPr>
            </w:pPr>
            <w:r>
              <w:rPr>
                <w:rFonts w:ascii="宋体" w:hAnsi="宋体" w:eastAsia="宋体" w:cs="宋体"/>
                <w:spacing w:val="-8"/>
                <w:sz w:val="21"/>
                <w:szCs w:val="21"/>
              </w:rPr>
              <w:t>场</w:t>
            </w:r>
            <w:r>
              <w:rPr>
                <w:rFonts w:ascii="宋体" w:hAnsi="宋体" w:eastAsia="宋体" w:cs="宋体"/>
                <w:spacing w:val="-5"/>
                <w:sz w:val="21"/>
                <w:szCs w:val="21"/>
              </w:rPr>
              <w:t>景</w:t>
            </w:r>
            <w:r>
              <w:rPr>
                <w:rFonts w:ascii="宋体" w:hAnsi="宋体" w:eastAsia="宋体" w:cs="宋体"/>
                <w:spacing w:val="-4"/>
                <w:sz w:val="21"/>
                <w:szCs w:val="21"/>
              </w:rPr>
              <w:t xml:space="preserve"> </w:t>
            </w:r>
            <w:r>
              <w:rPr>
                <w:rFonts w:ascii="Calibri" w:hAnsi="Calibri" w:eastAsia="Calibri" w:cs="Calibri"/>
                <w:spacing w:val="-4"/>
                <w:sz w:val="21"/>
                <w:szCs w:val="21"/>
              </w:rPr>
              <w:t>6-</w:t>
            </w:r>
            <w:r>
              <w:rPr>
                <w:rFonts w:ascii="宋体" w:hAnsi="宋体" w:eastAsia="宋体" w:cs="宋体"/>
                <w:spacing w:val="-4"/>
                <w:sz w:val="21"/>
                <w:szCs w:val="21"/>
              </w:rPr>
              <w:t>用户账号余额不足</w:t>
            </w:r>
          </w:p>
        </w:tc>
        <w:tc>
          <w:tcPr>
            <w:tcW w:w="812" w:type="dxa"/>
            <w:vAlign w:val="top"/>
          </w:tcPr>
          <w:p>
            <w:pPr>
              <w:ind w:left="0" w:leftChars="0" w:right="0" w:rightChars="0"/>
              <w:rPr>
                <w:rFonts w:ascii="Times New Roman"/>
                <w:sz w:val="22"/>
              </w:rPr>
            </w:pPr>
            <w:r>
              <w:rPr>
                <w:rFonts w:hint="eastAsia" w:ascii="Arial"/>
                <w:sz w:val="21"/>
                <w:lang w:val="en-US" w:eastAsia="zh-CN"/>
              </w:rPr>
              <w:t>有效</w:t>
            </w:r>
          </w:p>
        </w:tc>
        <w:tc>
          <w:tcPr>
            <w:tcW w:w="884" w:type="dxa"/>
            <w:vAlign w:val="top"/>
          </w:tcPr>
          <w:p>
            <w:pPr>
              <w:ind w:left="0" w:leftChars="0" w:right="0" w:rightChars="0"/>
              <w:rPr>
                <w:rFonts w:ascii="Times New Roman"/>
                <w:sz w:val="22"/>
              </w:rPr>
            </w:pPr>
            <w:r>
              <w:rPr>
                <w:rFonts w:hint="eastAsia" w:ascii="Arial"/>
                <w:sz w:val="21"/>
                <w:lang w:val="en-US" w:eastAsia="zh-CN"/>
              </w:rPr>
              <w:t>有效</w:t>
            </w:r>
          </w:p>
        </w:tc>
        <w:tc>
          <w:tcPr>
            <w:tcW w:w="901" w:type="dxa"/>
            <w:vAlign w:val="top"/>
          </w:tcPr>
          <w:p>
            <w:pPr>
              <w:ind w:left="0" w:leftChars="0" w:right="0" w:rightChars="0"/>
              <w:rPr>
                <w:rFonts w:ascii="Times New Roman"/>
                <w:sz w:val="22"/>
              </w:rPr>
            </w:pPr>
            <w:r>
              <w:rPr>
                <w:rFonts w:hint="eastAsia" w:ascii="Arial"/>
                <w:sz w:val="21"/>
                <w:lang w:val="en-US" w:eastAsia="zh-CN"/>
              </w:rPr>
              <w:t>有效</w:t>
            </w:r>
          </w:p>
        </w:tc>
        <w:tc>
          <w:tcPr>
            <w:tcW w:w="978" w:type="dxa"/>
            <w:vAlign w:val="top"/>
          </w:tcPr>
          <w:p>
            <w:pPr>
              <w:ind w:left="0" w:leftChars="0" w:right="0" w:rightChars="0"/>
              <w:rPr>
                <w:rFonts w:ascii="Times New Roman"/>
                <w:sz w:val="22"/>
              </w:rPr>
            </w:pPr>
            <w:r>
              <w:rPr>
                <w:rFonts w:hint="eastAsia" w:ascii="Arial"/>
                <w:sz w:val="21"/>
                <w:lang w:val="en-US" w:eastAsia="zh-CN"/>
              </w:rPr>
              <w:t>无效</w:t>
            </w:r>
          </w:p>
        </w:tc>
        <w:tc>
          <w:tcPr>
            <w:tcW w:w="1868" w:type="dxa"/>
            <w:vAlign w:val="top"/>
          </w:tcPr>
          <w:p>
            <w:pPr>
              <w:ind w:left="0" w:leftChars="0" w:right="0" w:rightChars="0"/>
              <w:rPr>
                <w:rFonts w:ascii="Times New Roman"/>
                <w:sz w:val="22"/>
              </w:rPr>
            </w:pPr>
            <w:r>
              <w:rPr>
                <w:rFonts w:hint="eastAsia" w:ascii="Arial"/>
                <w:sz w:val="21"/>
                <w:lang w:val="en-US" w:eastAsia="zh-CN"/>
              </w:rPr>
              <w:t>系统提示“余额不足，请充值”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90" w:type="dxa"/>
            <w:vAlign w:val="top"/>
          </w:tcPr>
          <w:p>
            <w:pPr>
              <w:spacing w:before="175" w:line="179" w:lineRule="auto"/>
              <w:ind w:left="202" w:leftChars="0" w:right="0" w:rightChars="0"/>
              <w:rPr>
                <w:rFonts w:ascii="Calibri"/>
                <w:w w:val="100"/>
                <w:sz w:val="21"/>
              </w:rPr>
            </w:pPr>
            <w:r>
              <w:rPr>
                <w:rFonts w:hint="eastAsia" w:ascii="Calibri" w:hAnsi="Calibri" w:eastAsia="宋体" w:cs="Calibri"/>
                <w:sz w:val="21"/>
                <w:szCs w:val="21"/>
                <w:lang w:val="en-US" w:eastAsia="zh-CN"/>
              </w:rPr>
              <w:t>7</w:t>
            </w:r>
          </w:p>
        </w:tc>
        <w:tc>
          <w:tcPr>
            <w:tcW w:w="2595" w:type="dxa"/>
            <w:vAlign w:val="top"/>
          </w:tcPr>
          <w:p>
            <w:pPr>
              <w:spacing w:before="132" w:line="221" w:lineRule="auto"/>
              <w:ind w:left="115" w:leftChars="0" w:right="0" w:rightChars="0"/>
              <w:rPr>
                <w:rFonts w:ascii="Times New Roman"/>
                <w:sz w:val="22"/>
              </w:rPr>
            </w:pPr>
            <w:r>
              <w:rPr>
                <w:rFonts w:ascii="宋体" w:hAnsi="宋体" w:eastAsia="宋体" w:cs="宋体"/>
                <w:spacing w:val="-8"/>
                <w:sz w:val="21"/>
                <w:szCs w:val="21"/>
              </w:rPr>
              <w:t>场景</w:t>
            </w:r>
            <w:r>
              <w:rPr>
                <w:rFonts w:ascii="宋体" w:hAnsi="宋体" w:eastAsia="宋体" w:cs="宋体"/>
                <w:spacing w:val="-5"/>
                <w:sz w:val="21"/>
                <w:szCs w:val="21"/>
              </w:rPr>
              <w:t xml:space="preserve"> </w:t>
            </w:r>
            <w:r>
              <w:rPr>
                <w:rFonts w:ascii="Calibri" w:hAnsi="Calibri" w:eastAsia="Calibri" w:cs="Calibri"/>
                <w:spacing w:val="-4"/>
                <w:sz w:val="21"/>
                <w:szCs w:val="21"/>
              </w:rPr>
              <w:t>7-</w:t>
            </w:r>
            <w:r>
              <w:rPr>
                <w:rFonts w:ascii="宋体" w:hAnsi="宋体" w:eastAsia="宋体" w:cs="宋体"/>
                <w:spacing w:val="-4"/>
                <w:sz w:val="21"/>
                <w:szCs w:val="21"/>
              </w:rPr>
              <w:t>用户账号没有钱</w:t>
            </w:r>
          </w:p>
        </w:tc>
        <w:tc>
          <w:tcPr>
            <w:tcW w:w="812" w:type="dxa"/>
            <w:vAlign w:val="top"/>
          </w:tcPr>
          <w:p>
            <w:pPr>
              <w:ind w:left="0" w:leftChars="0" w:right="0" w:rightChars="0"/>
              <w:rPr>
                <w:rFonts w:ascii="Times New Roman"/>
                <w:sz w:val="22"/>
              </w:rPr>
            </w:pPr>
            <w:r>
              <w:rPr>
                <w:rFonts w:hint="eastAsia" w:ascii="Arial"/>
                <w:sz w:val="21"/>
                <w:lang w:val="en-US" w:eastAsia="zh-CN"/>
              </w:rPr>
              <w:t>有效</w:t>
            </w:r>
          </w:p>
        </w:tc>
        <w:tc>
          <w:tcPr>
            <w:tcW w:w="884" w:type="dxa"/>
            <w:vAlign w:val="top"/>
          </w:tcPr>
          <w:p>
            <w:pPr>
              <w:ind w:left="0" w:leftChars="0" w:right="0" w:rightChars="0"/>
              <w:rPr>
                <w:rFonts w:ascii="Times New Roman"/>
                <w:sz w:val="22"/>
              </w:rPr>
            </w:pPr>
            <w:r>
              <w:rPr>
                <w:rFonts w:hint="eastAsia" w:ascii="Arial"/>
                <w:sz w:val="21"/>
                <w:lang w:val="en-US" w:eastAsia="zh-CN"/>
              </w:rPr>
              <w:t>有效</w:t>
            </w:r>
          </w:p>
        </w:tc>
        <w:tc>
          <w:tcPr>
            <w:tcW w:w="901" w:type="dxa"/>
            <w:vAlign w:val="top"/>
          </w:tcPr>
          <w:p>
            <w:pPr>
              <w:ind w:left="0" w:leftChars="0" w:right="0" w:rightChars="0"/>
              <w:rPr>
                <w:rFonts w:ascii="Times New Roman"/>
                <w:sz w:val="22"/>
              </w:rPr>
            </w:pPr>
            <w:r>
              <w:rPr>
                <w:rFonts w:hint="eastAsia" w:ascii="Arial"/>
                <w:sz w:val="21"/>
                <w:lang w:val="en-US" w:eastAsia="zh-CN"/>
              </w:rPr>
              <w:t>有效</w:t>
            </w:r>
          </w:p>
        </w:tc>
        <w:tc>
          <w:tcPr>
            <w:tcW w:w="978" w:type="dxa"/>
            <w:vAlign w:val="top"/>
          </w:tcPr>
          <w:p>
            <w:pPr>
              <w:ind w:left="0" w:leftChars="0" w:right="0" w:rightChars="0"/>
              <w:rPr>
                <w:rFonts w:ascii="Times New Roman"/>
                <w:sz w:val="22"/>
              </w:rPr>
            </w:pPr>
            <w:r>
              <w:rPr>
                <w:rFonts w:hint="eastAsia" w:ascii="Arial"/>
                <w:sz w:val="21"/>
                <w:lang w:val="en-US" w:eastAsia="zh-CN"/>
              </w:rPr>
              <w:t>无效</w:t>
            </w:r>
          </w:p>
        </w:tc>
        <w:tc>
          <w:tcPr>
            <w:tcW w:w="1868" w:type="dxa"/>
            <w:vAlign w:val="top"/>
          </w:tcPr>
          <w:p>
            <w:pPr>
              <w:ind w:left="0" w:leftChars="0" w:right="0" w:rightChars="0"/>
              <w:rPr>
                <w:rFonts w:ascii="Times New Roman"/>
                <w:sz w:val="22"/>
              </w:rPr>
            </w:pPr>
            <w:r>
              <w:rPr>
                <w:rFonts w:hint="eastAsia" w:ascii="Arial"/>
                <w:sz w:val="21"/>
                <w:lang w:val="en-US" w:eastAsia="zh-CN"/>
              </w:rPr>
              <w:t>系统提示“余额不足，请充值”</w:t>
            </w:r>
          </w:p>
        </w:tc>
      </w:tr>
    </w:tbl>
    <w:p>
      <w:pPr>
        <w:pStyle w:val="3"/>
        <w:spacing w:before="79" w:line="364" w:lineRule="auto"/>
        <w:ind w:left="220" w:right="937"/>
      </w:pPr>
      <w:r>
        <w:rPr>
          <w:spacing w:val="-3"/>
        </w:rPr>
        <w:t>第四步：重新审核生成的测试用例，去掉多余部分；并针对最终确定出的测试用</w:t>
      </w:r>
      <w:r>
        <w:rPr>
          <w:spacing w:val="-5"/>
        </w:rPr>
        <w:t xml:space="preserve">例，设计测试数据，如表 </w:t>
      </w:r>
      <w:r>
        <w:rPr>
          <w:rFonts w:ascii="Calibri" w:eastAsia="Calibri"/>
        </w:rPr>
        <w:t>3.5</w:t>
      </w:r>
      <w:r>
        <w:rPr>
          <w:rFonts w:ascii="Calibri" w:eastAsia="Calibri"/>
          <w:spacing w:val="6"/>
        </w:rPr>
        <w:t xml:space="preserve"> </w:t>
      </w:r>
      <w:r>
        <w:t>所示。</w:t>
      </w:r>
    </w:p>
    <w:p>
      <w:pPr>
        <w:pStyle w:val="3"/>
        <w:spacing w:before="2"/>
        <w:ind w:left="2153"/>
      </w:pPr>
      <w:r>
        <w:rPr>
          <w:spacing w:val="-3"/>
          <w:w w:val="95"/>
        </w:rPr>
        <w:t xml:space="preserve">表 </w:t>
      </w:r>
      <w:r>
        <w:rPr>
          <w:rFonts w:ascii="Calibri" w:eastAsia="Calibri"/>
          <w:w w:val="95"/>
        </w:rPr>
        <w:t>3.5</w:t>
      </w:r>
      <w:r>
        <w:rPr>
          <w:rFonts w:ascii="Calibri" w:eastAsia="Calibri"/>
          <w:spacing w:val="54"/>
        </w:rPr>
        <w:t xml:space="preserve">  </w:t>
      </w:r>
      <w:r>
        <w:rPr>
          <w:w w:val="95"/>
        </w:rPr>
        <w:t>房间预订</w:t>
      </w:r>
      <w:r>
        <w:rPr>
          <w:rFonts w:ascii="Calibri" w:eastAsia="Calibri"/>
          <w:w w:val="95"/>
        </w:rPr>
        <w:t>_</w:t>
      </w:r>
      <w:r>
        <w:rPr>
          <w:w w:val="95"/>
        </w:rPr>
        <w:t>最终用例（含测试数据）</w:t>
      </w:r>
    </w:p>
    <w:p>
      <w:pPr>
        <w:pStyle w:val="3"/>
        <w:spacing w:before="4"/>
        <w:rPr>
          <w:sz w:val="6"/>
        </w:rPr>
      </w:pPr>
    </w:p>
    <w:tbl>
      <w:tblPr>
        <w:tblStyle w:val="4"/>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7"/>
        <w:gridCol w:w="1388"/>
        <w:gridCol w:w="1335"/>
        <w:gridCol w:w="751"/>
        <w:gridCol w:w="960"/>
        <w:gridCol w:w="1081"/>
        <w:gridCol w:w="17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tcPr>
          <w:p>
            <w:pPr>
              <w:pStyle w:val="8"/>
              <w:spacing w:before="99"/>
              <w:ind w:left="379" w:right="368"/>
              <w:jc w:val="center"/>
              <w:rPr>
                <w:sz w:val="21"/>
              </w:rPr>
            </w:pPr>
            <w:r>
              <w:rPr>
                <w:sz w:val="21"/>
              </w:rPr>
              <w:t>用例</w:t>
            </w:r>
          </w:p>
        </w:tc>
        <w:tc>
          <w:tcPr>
            <w:tcW w:w="1388" w:type="dxa"/>
          </w:tcPr>
          <w:p>
            <w:pPr>
              <w:pStyle w:val="8"/>
              <w:spacing w:before="99"/>
              <w:ind w:left="232"/>
              <w:rPr>
                <w:sz w:val="21"/>
              </w:rPr>
            </w:pPr>
            <w:r>
              <w:rPr>
                <w:sz w:val="21"/>
              </w:rPr>
              <w:t>场景</w:t>
            </w:r>
            <w:r>
              <w:rPr>
                <w:rFonts w:ascii="Calibri" w:eastAsia="Calibri"/>
                <w:sz w:val="21"/>
              </w:rPr>
              <w:t>/</w:t>
            </w:r>
            <w:r>
              <w:rPr>
                <w:sz w:val="21"/>
              </w:rPr>
              <w:t>条件</w:t>
            </w:r>
          </w:p>
        </w:tc>
        <w:tc>
          <w:tcPr>
            <w:tcW w:w="1335" w:type="dxa"/>
          </w:tcPr>
          <w:p>
            <w:pPr>
              <w:pStyle w:val="8"/>
              <w:spacing w:before="99"/>
              <w:ind w:left="246"/>
              <w:rPr>
                <w:sz w:val="21"/>
              </w:rPr>
            </w:pPr>
            <w:r>
              <w:rPr>
                <w:sz w:val="21"/>
              </w:rPr>
              <w:t>房间类型</w:t>
            </w:r>
          </w:p>
        </w:tc>
        <w:tc>
          <w:tcPr>
            <w:tcW w:w="751" w:type="dxa"/>
          </w:tcPr>
          <w:p>
            <w:pPr>
              <w:pStyle w:val="8"/>
              <w:spacing w:before="99"/>
              <w:ind w:left="130" w:right="124"/>
              <w:jc w:val="center"/>
              <w:rPr>
                <w:sz w:val="21"/>
              </w:rPr>
            </w:pPr>
            <w:r>
              <w:rPr>
                <w:sz w:val="21"/>
              </w:rPr>
              <w:t>账号</w:t>
            </w:r>
          </w:p>
        </w:tc>
        <w:tc>
          <w:tcPr>
            <w:tcW w:w="960" w:type="dxa"/>
          </w:tcPr>
          <w:p>
            <w:pPr>
              <w:pStyle w:val="8"/>
              <w:spacing w:before="99"/>
              <w:ind w:left="139" w:right="131"/>
              <w:jc w:val="center"/>
              <w:rPr>
                <w:sz w:val="21"/>
              </w:rPr>
            </w:pPr>
            <w:r>
              <w:rPr>
                <w:sz w:val="21"/>
              </w:rPr>
              <w:t>密码</w:t>
            </w:r>
          </w:p>
        </w:tc>
        <w:tc>
          <w:tcPr>
            <w:tcW w:w="1081" w:type="dxa"/>
          </w:tcPr>
          <w:p>
            <w:pPr>
              <w:pStyle w:val="8"/>
              <w:spacing w:before="99"/>
              <w:ind w:left="100" w:right="90"/>
              <w:jc w:val="center"/>
              <w:rPr>
                <w:sz w:val="21"/>
              </w:rPr>
            </w:pPr>
            <w:r>
              <w:rPr>
                <w:sz w:val="21"/>
              </w:rPr>
              <w:t>账号余额</w:t>
            </w:r>
          </w:p>
        </w:tc>
        <w:tc>
          <w:tcPr>
            <w:tcW w:w="1794" w:type="dxa"/>
          </w:tcPr>
          <w:p>
            <w:pPr>
              <w:pStyle w:val="8"/>
              <w:spacing w:before="99"/>
              <w:ind w:left="474"/>
              <w:rPr>
                <w:sz w:val="21"/>
              </w:rPr>
            </w:pPr>
            <w:r>
              <w:rPr>
                <w:sz w:val="21"/>
              </w:rPr>
              <w:t>预期结果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1217" w:type="dxa"/>
            <w:vAlign w:val="center"/>
          </w:tcPr>
          <w:p>
            <w:pPr>
              <w:spacing w:before="170" w:line="179" w:lineRule="auto"/>
              <w:ind w:left="0" w:leftChars="0" w:right="0" w:rightChars="0"/>
              <w:jc w:val="center"/>
              <w:rPr>
                <w:rFonts w:ascii="Calibri"/>
                <w:sz w:val="21"/>
              </w:rPr>
            </w:pPr>
            <w:r>
              <w:rPr>
                <w:rFonts w:ascii="Calibri" w:hAnsi="Calibri" w:eastAsia="Calibri" w:cs="Calibri"/>
                <w:sz w:val="21"/>
                <w:szCs w:val="21"/>
              </w:rPr>
              <w:t>1</w:t>
            </w:r>
          </w:p>
        </w:tc>
        <w:tc>
          <w:tcPr>
            <w:tcW w:w="1388" w:type="dxa"/>
            <w:vAlign w:val="center"/>
          </w:tcPr>
          <w:p>
            <w:pPr>
              <w:spacing w:before="128" w:line="418" w:lineRule="auto"/>
              <w:ind w:left="0" w:leftChars="0" w:right="104" w:rightChars="0"/>
              <w:jc w:val="center"/>
              <w:rPr>
                <w:sz w:val="21"/>
              </w:rPr>
            </w:pPr>
            <w:r>
              <w:rPr>
                <w:rFonts w:ascii="宋体" w:hAnsi="宋体" w:eastAsia="宋体" w:cs="宋体"/>
                <w:spacing w:val="1"/>
                <w:sz w:val="21"/>
                <w:szCs w:val="21"/>
              </w:rPr>
              <w:t>场景</w:t>
            </w:r>
            <w:r>
              <w:rPr>
                <w:rFonts w:ascii="Calibri" w:hAnsi="Calibri" w:eastAsia="Calibri" w:cs="Calibri"/>
                <w:sz w:val="21"/>
                <w:szCs w:val="21"/>
              </w:rPr>
              <w:t>1-</w:t>
            </w:r>
            <w:r>
              <w:rPr>
                <w:rFonts w:ascii="宋体" w:hAnsi="宋体" w:eastAsia="宋体" w:cs="宋体"/>
                <w:sz w:val="21"/>
                <w:szCs w:val="21"/>
              </w:rPr>
              <w:t xml:space="preserve">成功 </w:t>
            </w:r>
            <w:r>
              <w:rPr>
                <w:rFonts w:ascii="宋体" w:hAnsi="宋体" w:eastAsia="宋体" w:cs="宋体"/>
                <w:spacing w:val="-2"/>
                <w:sz w:val="21"/>
                <w:szCs w:val="21"/>
              </w:rPr>
              <w:t>预定房</w:t>
            </w:r>
            <w:r>
              <w:rPr>
                <w:rFonts w:ascii="宋体" w:hAnsi="宋体" w:eastAsia="宋体" w:cs="宋体"/>
                <w:spacing w:val="-1"/>
                <w:sz w:val="21"/>
                <w:szCs w:val="21"/>
              </w:rPr>
              <w:t>间</w:t>
            </w:r>
          </w:p>
        </w:tc>
        <w:tc>
          <w:tcPr>
            <w:tcW w:w="1335" w:type="dxa"/>
            <w:vAlign w:val="center"/>
          </w:tcPr>
          <w:p>
            <w:pPr>
              <w:spacing w:before="129" w:line="424" w:lineRule="auto"/>
              <w:ind w:left="0" w:leftChars="0" w:right="164" w:rightChars="0"/>
              <w:jc w:val="center"/>
              <w:rPr>
                <w:sz w:val="21"/>
              </w:rPr>
            </w:pPr>
            <w:r>
              <w:rPr>
                <w:rFonts w:ascii="宋体" w:hAnsi="宋体" w:eastAsia="宋体" w:cs="宋体"/>
                <w:spacing w:val="-2"/>
                <w:sz w:val="21"/>
                <w:szCs w:val="21"/>
              </w:rPr>
              <w:t>双人</w:t>
            </w:r>
            <w:r>
              <w:rPr>
                <w:rFonts w:ascii="宋体" w:hAnsi="宋体" w:eastAsia="宋体" w:cs="宋体"/>
                <w:spacing w:val="-1"/>
                <w:sz w:val="21"/>
                <w:szCs w:val="21"/>
              </w:rPr>
              <w:t>间</w:t>
            </w:r>
            <w:r>
              <w:rPr>
                <w:rFonts w:ascii="宋体" w:hAnsi="宋体" w:eastAsia="宋体" w:cs="宋体"/>
                <w:sz w:val="21"/>
                <w:szCs w:val="21"/>
              </w:rPr>
              <w:t xml:space="preserve"> </w:t>
            </w:r>
            <w:r>
              <w:rPr>
                <w:rFonts w:ascii="宋体" w:hAnsi="宋体" w:eastAsia="宋体" w:cs="宋体"/>
                <w:spacing w:val="11"/>
                <w:sz w:val="21"/>
                <w:szCs w:val="21"/>
              </w:rPr>
              <w:t>(</w:t>
            </w:r>
            <w:r>
              <w:rPr>
                <w:rFonts w:hint="eastAsia" w:ascii="宋体" w:hAnsi="宋体" w:eastAsia="宋体" w:cs="宋体"/>
                <w:spacing w:val="11"/>
                <w:sz w:val="21"/>
                <w:szCs w:val="21"/>
                <w:lang w:val="en-US" w:eastAsia="zh-CN"/>
              </w:rPr>
              <w:t>300</w:t>
            </w:r>
            <w:r>
              <w:rPr>
                <w:rFonts w:ascii="Calibri" w:hAnsi="Calibri" w:eastAsia="Calibri" w:cs="Calibri"/>
                <w:spacing w:val="11"/>
                <w:sz w:val="21"/>
                <w:szCs w:val="21"/>
              </w:rPr>
              <w:t>/</w:t>
            </w:r>
            <w:r>
              <w:rPr>
                <w:rFonts w:ascii="宋体" w:hAnsi="宋体" w:eastAsia="宋体" w:cs="宋体"/>
                <w:spacing w:val="11"/>
                <w:sz w:val="21"/>
                <w:szCs w:val="21"/>
              </w:rPr>
              <w:t>天)</w:t>
            </w:r>
          </w:p>
        </w:tc>
        <w:tc>
          <w:tcPr>
            <w:tcW w:w="751" w:type="dxa"/>
            <w:vAlign w:val="center"/>
          </w:tcPr>
          <w:p>
            <w:pPr>
              <w:spacing w:before="146" w:line="266" w:lineRule="exact"/>
              <w:ind w:left="0" w:leftChars="0" w:right="0" w:rightChars="0"/>
              <w:jc w:val="center"/>
              <w:rPr>
                <w:rFonts w:ascii="Calibri"/>
                <w:sz w:val="21"/>
              </w:rPr>
            </w:pPr>
            <w:r>
              <w:rPr>
                <w:rFonts w:ascii="Calibri" w:hAnsi="Calibri" w:eastAsia="Calibri" w:cs="Calibri"/>
                <w:spacing w:val="-3"/>
                <w:position w:val="1"/>
                <w:sz w:val="21"/>
                <w:szCs w:val="21"/>
              </w:rPr>
              <w:t>Hello</w:t>
            </w:r>
          </w:p>
        </w:tc>
        <w:tc>
          <w:tcPr>
            <w:tcW w:w="960" w:type="dxa"/>
            <w:vAlign w:val="center"/>
          </w:tcPr>
          <w:p>
            <w:pPr>
              <w:spacing w:before="169" w:line="179" w:lineRule="auto"/>
              <w:ind w:left="0" w:leftChars="0" w:right="0" w:rightChars="0"/>
              <w:jc w:val="center"/>
              <w:rPr>
                <w:rFonts w:ascii="Calibri"/>
                <w:sz w:val="21"/>
              </w:rPr>
            </w:pPr>
            <w:r>
              <w:rPr>
                <w:rFonts w:ascii="Calibri" w:hAnsi="Calibri" w:eastAsia="Calibri" w:cs="Calibri"/>
                <w:spacing w:val="-4"/>
                <w:sz w:val="21"/>
                <w:szCs w:val="21"/>
              </w:rPr>
              <w:t>12</w:t>
            </w:r>
            <w:r>
              <w:rPr>
                <w:rFonts w:ascii="Calibri" w:hAnsi="Calibri" w:eastAsia="Calibri" w:cs="Calibri"/>
                <w:spacing w:val="-3"/>
                <w:sz w:val="21"/>
                <w:szCs w:val="21"/>
              </w:rPr>
              <w:t>3</w:t>
            </w:r>
            <w:r>
              <w:rPr>
                <w:rFonts w:ascii="Calibri" w:hAnsi="Calibri" w:eastAsia="Calibri" w:cs="Calibri"/>
                <w:spacing w:val="-2"/>
                <w:sz w:val="21"/>
                <w:szCs w:val="21"/>
              </w:rPr>
              <w:t>456</w:t>
            </w:r>
          </w:p>
        </w:tc>
        <w:tc>
          <w:tcPr>
            <w:tcW w:w="1081" w:type="dxa"/>
            <w:vAlign w:val="center"/>
          </w:tcPr>
          <w:p>
            <w:pPr>
              <w:spacing w:before="169" w:line="179" w:lineRule="auto"/>
              <w:ind w:left="0" w:leftChars="0" w:right="0" w:rightChars="0"/>
              <w:jc w:val="center"/>
              <w:rPr>
                <w:rFonts w:ascii="Calibri"/>
                <w:sz w:val="21"/>
              </w:rPr>
            </w:pPr>
            <w:r>
              <w:rPr>
                <w:rFonts w:ascii="Calibri" w:hAnsi="Calibri" w:eastAsia="Calibri" w:cs="Calibri"/>
                <w:spacing w:val="-3"/>
                <w:sz w:val="21"/>
                <w:szCs w:val="21"/>
              </w:rPr>
              <w:t>8</w:t>
            </w:r>
            <w:r>
              <w:rPr>
                <w:rFonts w:ascii="Calibri" w:hAnsi="Calibri" w:eastAsia="Calibri" w:cs="Calibri"/>
                <w:spacing w:val="-2"/>
                <w:sz w:val="21"/>
                <w:szCs w:val="21"/>
              </w:rPr>
              <w:t>00</w:t>
            </w:r>
          </w:p>
        </w:tc>
        <w:tc>
          <w:tcPr>
            <w:tcW w:w="1794" w:type="dxa"/>
            <w:vAlign w:val="center"/>
          </w:tcPr>
          <w:p>
            <w:pPr>
              <w:spacing w:before="127" w:line="221" w:lineRule="auto"/>
              <w:jc w:val="center"/>
              <w:rPr>
                <w:rFonts w:ascii="宋体" w:hAnsi="宋体" w:eastAsia="宋体" w:cs="宋体"/>
                <w:sz w:val="21"/>
                <w:szCs w:val="21"/>
              </w:rPr>
            </w:pPr>
            <w:r>
              <w:rPr>
                <w:rFonts w:ascii="宋体" w:hAnsi="宋体" w:eastAsia="宋体" w:cs="宋体"/>
                <w:spacing w:val="-14"/>
                <w:sz w:val="21"/>
                <w:szCs w:val="21"/>
              </w:rPr>
              <w:t>系统提示“操作成</w:t>
            </w:r>
          </w:p>
          <w:p>
            <w:pPr>
              <w:spacing w:before="217" w:line="222" w:lineRule="auto"/>
              <w:jc w:val="center"/>
              <w:rPr>
                <w:rFonts w:ascii="宋体" w:hAnsi="宋体" w:eastAsia="宋体" w:cs="宋体"/>
                <w:sz w:val="21"/>
                <w:szCs w:val="21"/>
              </w:rPr>
            </w:pPr>
            <w:r>
              <w:rPr>
                <w:rFonts w:ascii="宋体" w:hAnsi="宋体" w:eastAsia="宋体" w:cs="宋体"/>
                <w:spacing w:val="-16"/>
                <w:sz w:val="21"/>
                <w:szCs w:val="21"/>
              </w:rPr>
              <w:t>功</w:t>
            </w:r>
            <w:r>
              <w:rPr>
                <w:rFonts w:ascii="宋体" w:hAnsi="宋体" w:eastAsia="宋体" w:cs="宋体"/>
                <w:spacing w:val="-14"/>
                <w:sz w:val="21"/>
                <w:szCs w:val="21"/>
              </w:rPr>
              <w:t>”，账号余额减</w:t>
            </w:r>
          </w:p>
          <w:p>
            <w:pPr>
              <w:spacing w:before="215" w:line="223" w:lineRule="auto"/>
              <w:ind w:left="0" w:leftChars="0" w:right="0" w:rightChars="0"/>
              <w:jc w:val="center"/>
              <w:rPr>
                <w:rFonts w:ascii="Calibri" w:hAnsi="Calibri" w:eastAsia="Calibri"/>
                <w:sz w:val="21"/>
              </w:rPr>
            </w:pPr>
            <w:r>
              <w:rPr>
                <w:rFonts w:ascii="宋体" w:hAnsi="宋体" w:eastAsia="宋体" w:cs="宋体"/>
                <w:spacing w:val="-14"/>
                <w:sz w:val="21"/>
                <w:szCs w:val="21"/>
              </w:rPr>
              <w:t>少</w:t>
            </w:r>
            <w:r>
              <w:rPr>
                <w:rFonts w:ascii="宋体" w:hAnsi="宋体" w:eastAsia="宋体" w:cs="宋体"/>
                <w:spacing w:val="-11"/>
                <w:sz w:val="21"/>
                <w:szCs w:val="21"/>
              </w:rPr>
              <w:t xml:space="preserve"> </w:t>
            </w:r>
            <w:r>
              <w:rPr>
                <w:rFonts w:hint="eastAsia" w:ascii="宋体" w:hAnsi="宋体" w:eastAsia="宋体" w:cs="宋体"/>
                <w:spacing w:val="-11"/>
                <w:sz w:val="21"/>
                <w:szCs w:val="21"/>
                <w:lang w:val="en-US" w:eastAsia="zh-CN"/>
              </w:rPr>
              <w:t>300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vAlign w:val="center"/>
          </w:tcPr>
          <w:p>
            <w:pPr>
              <w:spacing w:before="172" w:line="180" w:lineRule="auto"/>
              <w:ind w:left="0" w:leftChars="0" w:right="0" w:rightChars="0"/>
              <w:jc w:val="center"/>
              <w:rPr>
                <w:rFonts w:ascii="Calibri"/>
                <w:sz w:val="21"/>
              </w:rPr>
            </w:pPr>
            <w:r>
              <w:rPr>
                <w:rFonts w:ascii="Calibri" w:hAnsi="Calibri" w:eastAsia="Calibri" w:cs="Calibri"/>
                <w:sz w:val="21"/>
                <w:szCs w:val="21"/>
              </w:rPr>
              <w:t>2</w:t>
            </w:r>
          </w:p>
        </w:tc>
        <w:tc>
          <w:tcPr>
            <w:tcW w:w="1388" w:type="dxa"/>
            <w:vAlign w:val="center"/>
          </w:tcPr>
          <w:p>
            <w:pPr>
              <w:ind w:left="0" w:leftChars="0" w:right="0" w:rightChars="0"/>
              <w:jc w:val="center"/>
              <w:rPr>
                <w:rFonts w:ascii="Times New Roman"/>
                <w:sz w:val="22"/>
              </w:rPr>
            </w:pPr>
            <w:r>
              <w:rPr>
                <w:rFonts w:hint="eastAsia" w:ascii="Arial"/>
                <w:sz w:val="21"/>
                <w:lang w:val="en-US" w:eastAsia="zh-CN"/>
              </w:rPr>
              <w:t>场景2-房间类型不存在</w:t>
            </w:r>
          </w:p>
        </w:tc>
        <w:tc>
          <w:tcPr>
            <w:tcW w:w="1335" w:type="dxa"/>
            <w:vAlign w:val="center"/>
          </w:tcPr>
          <w:p>
            <w:pPr>
              <w:ind w:left="0" w:leftChars="0" w:right="0" w:rightChars="0"/>
              <w:jc w:val="center"/>
              <w:rPr>
                <w:rFonts w:ascii="Times New Roman"/>
                <w:sz w:val="22"/>
              </w:rPr>
            </w:pPr>
            <w:r>
              <w:rPr>
                <w:rFonts w:hint="eastAsia" w:ascii="Arial" w:cs="Times New Roman"/>
                <w:kern w:val="2"/>
                <w:sz w:val="21"/>
                <w:szCs w:val="22"/>
                <w:lang w:val="en-US" w:eastAsia="zh-CN" w:bidi="ar-SA"/>
              </w:rPr>
              <w:t>三人间</w:t>
            </w:r>
          </w:p>
        </w:tc>
        <w:tc>
          <w:tcPr>
            <w:tcW w:w="751" w:type="dxa"/>
            <w:vAlign w:val="center"/>
          </w:tcPr>
          <w:p>
            <w:pPr>
              <w:spacing w:before="146" w:line="266" w:lineRule="exact"/>
              <w:ind w:left="0" w:leftChars="0" w:right="0" w:rightChars="0"/>
              <w:jc w:val="center"/>
              <w:rPr>
                <w:rFonts w:ascii="Times New Roman"/>
                <w:sz w:val="22"/>
              </w:rPr>
            </w:pPr>
            <w:r>
              <w:rPr>
                <w:rFonts w:ascii="Calibri" w:hAnsi="Calibri" w:eastAsia="Calibri" w:cs="Calibri"/>
                <w:spacing w:val="-3"/>
                <w:position w:val="1"/>
                <w:sz w:val="21"/>
                <w:szCs w:val="21"/>
              </w:rPr>
              <w:t>Hello</w:t>
            </w:r>
          </w:p>
        </w:tc>
        <w:tc>
          <w:tcPr>
            <w:tcW w:w="960" w:type="dxa"/>
            <w:vAlign w:val="center"/>
          </w:tcPr>
          <w:p>
            <w:pPr>
              <w:spacing w:before="169" w:line="179" w:lineRule="auto"/>
              <w:ind w:left="0" w:leftChars="0" w:right="0" w:rightChars="0"/>
              <w:jc w:val="center"/>
              <w:rPr>
                <w:rFonts w:ascii="Times New Roman"/>
                <w:sz w:val="22"/>
              </w:rPr>
            </w:pPr>
            <w:r>
              <w:rPr>
                <w:rFonts w:ascii="Calibri" w:hAnsi="Calibri" w:eastAsia="Calibri" w:cs="Calibri"/>
                <w:spacing w:val="-4"/>
                <w:sz w:val="21"/>
                <w:szCs w:val="21"/>
              </w:rPr>
              <w:t>12</w:t>
            </w:r>
            <w:r>
              <w:rPr>
                <w:rFonts w:ascii="Calibri" w:hAnsi="Calibri" w:eastAsia="Calibri" w:cs="Calibri"/>
                <w:spacing w:val="-3"/>
                <w:sz w:val="21"/>
                <w:szCs w:val="21"/>
              </w:rPr>
              <w:t>3</w:t>
            </w:r>
            <w:r>
              <w:rPr>
                <w:rFonts w:ascii="Calibri" w:hAnsi="Calibri" w:eastAsia="Calibri" w:cs="Calibri"/>
                <w:spacing w:val="-2"/>
                <w:sz w:val="21"/>
                <w:szCs w:val="21"/>
              </w:rPr>
              <w:t>456</w:t>
            </w:r>
          </w:p>
        </w:tc>
        <w:tc>
          <w:tcPr>
            <w:tcW w:w="1081" w:type="dxa"/>
            <w:vAlign w:val="center"/>
          </w:tcPr>
          <w:p>
            <w:pPr>
              <w:spacing w:before="169" w:line="179" w:lineRule="auto"/>
              <w:ind w:left="0" w:leftChars="0" w:right="0" w:rightChars="0"/>
              <w:jc w:val="center"/>
              <w:rPr>
                <w:rFonts w:ascii="Times New Roman"/>
                <w:sz w:val="22"/>
              </w:rPr>
            </w:pPr>
            <w:r>
              <w:rPr>
                <w:rFonts w:ascii="Calibri" w:hAnsi="Calibri" w:eastAsia="Calibri" w:cs="Calibri"/>
                <w:spacing w:val="-3"/>
                <w:sz w:val="21"/>
                <w:szCs w:val="21"/>
              </w:rPr>
              <w:t>8</w:t>
            </w:r>
            <w:r>
              <w:rPr>
                <w:rFonts w:ascii="Calibri" w:hAnsi="Calibri" w:eastAsia="Calibri" w:cs="Calibri"/>
                <w:spacing w:val="-2"/>
                <w:sz w:val="21"/>
                <w:szCs w:val="21"/>
              </w:rPr>
              <w:t>00</w:t>
            </w:r>
          </w:p>
        </w:tc>
        <w:tc>
          <w:tcPr>
            <w:tcW w:w="1794" w:type="dxa"/>
            <w:vAlign w:val="center"/>
          </w:tcPr>
          <w:p>
            <w:pPr>
              <w:ind w:left="0" w:leftChars="0" w:right="0" w:rightChars="0"/>
              <w:jc w:val="center"/>
              <w:rPr>
                <w:rFonts w:ascii="Times New Roman"/>
                <w:sz w:val="22"/>
              </w:rPr>
            </w:pPr>
            <w:r>
              <w:rPr>
                <w:rFonts w:hint="eastAsia" w:ascii="Arial"/>
                <w:sz w:val="21"/>
                <w:lang w:val="en-US" w:eastAsia="zh-CN"/>
              </w:rPr>
              <w:t>系统提示“重新选择房间类型”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217" w:type="dxa"/>
            <w:vAlign w:val="center"/>
          </w:tcPr>
          <w:p>
            <w:pPr>
              <w:spacing w:before="171" w:line="179" w:lineRule="auto"/>
              <w:ind w:left="0" w:leftChars="0" w:right="0" w:rightChars="0"/>
              <w:jc w:val="center"/>
              <w:rPr>
                <w:rFonts w:ascii="Calibri"/>
                <w:sz w:val="21"/>
              </w:rPr>
            </w:pPr>
            <w:r>
              <w:rPr>
                <w:rFonts w:ascii="Calibri" w:hAnsi="Calibri" w:eastAsia="Calibri" w:cs="Calibri"/>
                <w:sz w:val="21"/>
                <w:szCs w:val="21"/>
              </w:rPr>
              <w:t>3</w:t>
            </w:r>
          </w:p>
        </w:tc>
        <w:tc>
          <w:tcPr>
            <w:tcW w:w="1388" w:type="dxa"/>
            <w:vAlign w:val="center"/>
          </w:tcPr>
          <w:p>
            <w:pPr>
              <w:ind w:left="0" w:leftChars="0" w:right="0" w:rightChars="0"/>
              <w:jc w:val="center"/>
              <w:rPr>
                <w:rFonts w:ascii="Times New Roman"/>
                <w:sz w:val="22"/>
              </w:rPr>
            </w:pPr>
            <w:r>
              <w:rPr>
                <w:rFonts w:hint="eastAsia" w:ascii="Arial"/>
                <w:sz w:val="21"/>
                <w:lang w:val="en-US" w:eastAsia="zh-CN"/>
              </w:rPr>
              <w:t>场景3-房间已住满</w:t>
            </w:r>
          </w:p>
        </w:tc>
        <w:tc>
          <w:tcPr>
            <w:tcW w:w="1335" w:type="dxa"/>
            <w:vAlign w:val="center"/>
          </w:tcPr>
          <w:p>
            <w:pPr>
              <w:ind w:left="0" w:leftChars="0" w:right="0" w:rightChars="0"/>
              <w:jc w:val="center"/>
              <w:rPr>
                <w:rFonts w:ascii="Times New Roman"/>
                <w:sz w:val="22"/>
              </w:rPr>
            </w:pPr>
            <w:r>
              <w:rPr>
                <w:rFonts w:hint="eastAsia" w:ascii="宋体" w:hAnsi="宋体" w:eastAsia="宋体" w:cs="宋体"/>
                <w:spacing w:val="-2"/>
                <w:sz w:val="21"/>
                <w:szCs w:val="21"/>
                <w:lang w:val="en-US" w:eastAsia="zh-CN"/>
              </w:rPr>
              <w:t>单人间</w:t>
            </w:r>
          </w:p>
        </w:tc>
        <w:tc>
          <w:tcPr>
            <w:tcW w:w="751" w:type="dxa"/>
            <w:vAlign w:val="center"/>
          </w:tcPr>
          <w:p>
            <w:pPr>
              <w:ind w:left="0" w:leftChars="0" w:right="0" w:rightChars="0"/>
              <w:jc w:val="center"/>
              <w:rPr>
                <w:rFonts w:ascii="Times New Roman"/>
                <w:sz w:val="22"/>
              </w:rPr>
            </w:pPr>
            <w:r>
              <w:rPr>
                <w:rFonts w:hint="eastAsia" w:ascii="Calibri" w:hAnsi="Calibri" w:eastAsia="Calibri" w:cs="Calibri"/>
                <w:spacing w:val="-3"/>
                <w:position w:val="1"/>
                <w:sz w:val="21"/>
                <w:szCs w:val="21"/>
                <w:lang w:val="en-US" w:eastAsia="zh-CN"/>
              </w:rPr>
              <w:t>Hello</w:t>
            </w:r>
          </w:p>
        </w:tc>
        <w:tc>
          <w:tcPr>
            <w:tcW w:w="960"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4"/>
                <w:sz w:val="21"/>
                <w:szCs w:val="21"/>
                <w:lang w:val="en-US" w:eastAsia="zh-CN"/>
              </w:rPr>
              <w:t>123456</w:t>
            </w:r>
          </w:p>
        </w:tc>
        <w:tc>
          <w:tcPr>
            <w:tcW w:w="1081"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3"/>
                <w:sz w:val="21"/>
                <w:szCs w:val="21"/>
                <w:lang w:val="en-US" w:eastAsia="zh-CN"/>
              </w:rPr>
              <w:t>800</w:t>
            </w:r>
          </w:p>
        </w:tc>
        <w:tc>
          <w:tcPr>
            <w:tcW w:w="1794" w:type="dxa"/>
            <w:vAlign w:val="center"/>
          </w:tcPr>
          <w:p>
            <w:pPr>
              <w:ind w:left="0" w:leftChars="0" w:right="0" w:rightChars="0"/>
              <w:jc w:val="center"/>
              <w:rPr>
                <w:rFonts w:ascii="Times New Roman"/>
                <w:sz w:val="22"/>
              </w:rPr>
            </w:pPr>
            <w:r>
              <w:rPr>
                <w:rFonts w:hint="eastAsia" w:ascii="Arial"/>
                <w:sz w:val="21"/>
                <w:lang w:val="en-US" w:eastAsia="zh-CN"/>
              </w:rPr>
              <w:t>系统提示“所选型号房间已满，重新选择房间类型”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217" w:type="dxa"/>
            <w:vAlign w:val="center"/>
          </w:tcPr>
          <w:p>
            <w:pPr>
              <w:spacing w:before="173" w:line="178" w:lineRule="auto"/>
              <w:ind w:left="0" w:leftChars="0" w:right="0" w:rightChars="0"/>
              <w:jc w:val="center"/>
              <w:rPr>
                <w:rFonts w:ascii="Calibri"/>
                <w:sz w:val="21"/>
              </w:rPr>
            </w:pPr>
            <w:r>
              <w:rPr>
                <w:rFonts w:ascii="Calibri" w:hAnsi="Calibri" w:eastAsia="Calibri" w:cs="Calibri"/>
                <w:sz w:val="21"/>
                <w:szCs w:val="21"/>
              </w:rPr>
              <w:t>4</w:t>
            </w:r>
          </w:p>
        </w:tc>
        <w:tc>
          <w:tcPr>
            <w:tcW w:w="1388" w:type="dxa"/>
            <w:vAlign w:val="center"/>
          </w:tcPr>
          <w:p>
            <w:pPr>
              <w:spacing w:before="130" w:line="221" w:lineRule="auto"/>
              <w:ind w:left="115" w:leftChars="0" w:right="0" w:rightChars="0"/>
              <w:jc w:val="center"/>
              <w:rPr>
                <w:rFonts w:ascii="Times New Roman"/>
                <w:sz w:val="22"/>
              </w:rPr>
            </w:pPr>
            <w:r>
              <w:rPr>
                <w:rFonts w:ascii="宋体" w:hAnsi="宋体" w:eastAsia="宋体" w:cs="宋体"/>
                <w:spacing w:val="-10"/>
                <w:sz w:val="21"/>
                <w:szCs w:val="21"/>
              </w:rPr>
              <w:t>场</w:t>
            </w:r>
            <w:r>
              <w:rPr>
                <w:rFonts w:ascii="宋体" w:hAnsi="宋体" w:eastAsia="宋体" w:cs="宋体"/>
                <w:spacing w:val="-7"/>
                <w:sz w:val="21"/>
                <w:szCs w:val="21"/>
              </w:rPr>
              <w:t>景</w:t>
            </w:r>
            <w:r>
              <w:rPr>
                <w:rFonts w:ascii="宋体" w:hAnsi="宋体" w:eastAsia="宋体" w:cs="宋体"/>
                <w:spacing w:val="-5"/>
                <w:sz w:val="21"/>
                <w:szCs w:val="21"/>
              </w:rPr>
              <w:t xml:space="preserve"> </w:t>
            </w:r>
            <w:r>
              <w:rPr>
                <w:rFonts w:ascii="Calibri" w:hAnsi="Calibri" w:eastAsia="Calibri" w:cs="Calibri"/>
                <w:spacing w:val="-5"/>
                <w:sz w:val="21"/>
                <w:szCs w:val="21"/>
              </w:rPr>
              <w:t>4-</w:t>
            </w:r>
            <w:r>
              <w:rPr>
                <w:rFonts w:ascii="宋体" w:hAnsi="宋体" w:eastAsia="宋体" w:cs="宋体"/>
                <w:spacing w:val="-5"/>
                <w:sz w:val="21"/>
                <w:szCs w:val="21"/>
              </w:rPr>
              <w:t>账号不存在</w:t>
            </w:r>
          </w:p>
        </w:tc>
        <w:tc>
          <w:tcPr>
            <w:tcW w:w="1335" w:type="dxa"/>
            <w:vAlign w:val="center"/>
          </w:tcPr>
          <w:p>
            <w:pPr>
              <w:ind w:left="0" w:leftChars="0" w:right="0" w:rightChars="0"/>
              <w:jc w:val="center"/>
              <w:rPr>
                <w:rFonts w:ascii="Times New Roman"/>
                <w:sz w:val="22"/>
              </w:rPr>
            </w:pPr>
            <w:r>
              <w:rPr>
                <w:rFonts w:ascii="宋体" w:hAnsi="宋体" w:eastAsia="宋体" w:cs="宋体"/>
                <w:spacing w:val="-2"/>
                <w:sz w:val="21"/>
                <w:szCs w:val="21"/>
              </w:rPr>
              <w:t>双人</w:t>
            </w:r>
            <w:r>
              <w:rPr>
                <w:rFonts w:ascii="宋体" w:hAnsi="宋体" w:eastAsia="宋体" w:cs="宋体"/>
                <w:spacing w:val="-1"/>
                <w:sz w:val="21"/>
                <w:szCs w:val="21"/>
              </w:rPr>
              <w:t>间</w:t>
            </w:r>
            <w:r>
              <w:rPr>
                <w:rFonts w:ascii="宋体" w:hAnsi="宋体" w:eastAsia="宋体" w:cs="宋体"/>
                <w:sz w:val="21"/>
                <w:szCs w:val="21"/>
              </w:rPr>
              <w:t xml:space="preserve"> </w:t>
            </w:r>
            <w:r>
              <w:rPr>
                <w:rFonts w:ascii="宋体" w:hAnsi="宋体" w:eastAsia="宋体" w:cs="宋体"/>
                <w:spacing w:val="11"/>
                <w:sz w:val="21"/>
                <w:szCs w:val="21"/>
              </w:rPr>
              <w:t>(</w:t>
            </w:r>
            <w:r>
              <w:rPr>
                <w:rFonts w:hint="eastAsia" w:ascii="宋体" w:hAnsi="宋体" w:eastAsia="宋体" w:cs="宋体"/>
                <w:spacing w:val="11"/>
                <w:sz w:val="21"/>
                <w:szCs w:val="21"/>
                <w:lang w:val="en-US" w:eastAsia="zh-CN"/>
              </w:rPr>
              <w:t>300</w:t>
            </w:r>
            <w:r>
              <w:rPr>
                <w:rFonts w:ascii="Calibri" w:hAnsi="Calibri" w:eastAsia="Calibri" w:cs="Calibri"/>
                <w:spacing w:val="11"/>
                <w:sz w:val="21"/>
                <w:szCs w:val="21"/>
              </w:rPr>
              <w:t>/</w:t>
            </w:r>
            <w:bookmarkStart w:id="0" w:name="_GoBack"/>
            <w:bookmarkEnd w:id="0"/>
            <w:r>
              <w:rPr>
                <w:rFonts w:ascii="宋体" w:hAnsi="宋体" w:eastAsia="宋体" w:cs="宋体"/>
                <w:spacing w:val="11"/>
                <w:sz w:val="21"/>
                <w:szCs w:val="21"/>
              </w:rPr>
              <w:t>天)</w:t>
            </w:r>
          </w:p>
        </w:tc>
        <w:tc>
          <w:tcPr>
            <w:tcW w:w="751" w:type="dxa"/>
            <w:vAlign w:val="center"/>
          </w:tcPr>
          <w:p>
            <w:pPr>
              <w:ind w:left="0" w:leftChars="0" w:right="0" w:rightChars="0"/>
              <w:jc w:val="center"/>
              <w:rPr>
                <w:rFonts w:ascii="Times New Roman"/>
                <w:sz w:val="22"/>
              </w:rPr>
            </w:pPr>
            <w:r>
              <w:rPr>
                <w:rFonts w:hint="eastAsia" w:ascii="Calibri" w:hAnsi="Calibri" w:eastAsia="Calibri" w:cs="Calibri"/>
                <w:spacing w:val="-3"/>
                <w:position w:val="1"/>
                <w:sz w:val="21"/>
                <w:szCs w:val="21"/>
                <w:lang w:val="en-US" w:eastAsia="zh-CN"/>
              </w:rPr>
              <w:t>Hello5</w:t>
            </w:r>
          </w:p>
        </w:tc>
        <w:tc>
          <w:tcPr>
            <w:tcW w:w="960"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4"/>
                <w:sz w:val="21"/>
                <w:szCs w:val="21"/>
                <w:lang w:val="en-US" w:eastAsia="zh-CN"/>
              </w:rPr>
              <w:t>123456</w:t>
            </w:r>
          </w:p>
        </w:tc>
        <w:tc>
          <w:tcPr>
            <w:tcW w:w="1081"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3"/>
                <w:sz w:val="21"/>
                <w:szCs w:val="21"/>
                <w:lang w:val="en-US" w:eastAsia="zh-CN"/>
              </w:rPr>
              <w:t>800</w:t>
            </w:r>
          </w:p>
        </w:tc>
        <w:tc>
          <w:tcPr>
            <w:tcW w:w="1794" w:type="dxa"/>
            <w:vAlign w:val="center"/>
          </w:tcPr>
          <w:p>
            <w:pPr>
              <w:ind w:left="0" w:leftChars="0" w:right="0" w:rightChars="0"/>
              <w:jc w:val="center"/>
              <w:rPr>
                <w:rFonts w:ascii="Times New Roman"/>
                <w:sz w:val="22"/>
              </w:rPr>
            </w:pPr>
            <w:r>
              <w:rPr>
                <w:rFonts w:hint="eastAsia" w:ascii="Arial"/>
                <w:sz w:val="21"/>
                <w:lang w:val="en-US" w:eastAsia="zh-CN"/>
              </w:rPr>
              <w:t>系统提示“账号不存在，请注册新用户”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vAlign w:val="center"/>
          </w:tcPr>
          <w:p>
            <w:pPr>
              <w:spacing w:before="174" w:line="178" w:lineRule="auto"/>
              <w:ind w:left="0" w:leftChars="0" w:right="0" w:rightChars="0"/>
              <w:jc w:val="center"/>
              <w:rPr>
                <w:rFonts w:ascii="Calibri"/>
                <w:sz w:val="21"/>
              </w:rPr>
            </w:pPr>
            <w:r>
              <w:rPr>
                <w:rFonts w:ascii="Calibri" w:hAnsi="Calibri" w:eastAsia="Calibri" w:cs="Calibri"/>
                <w:sz w:val="21"/>
                <w:szCs w:val="21"/>
              </w:rPr>
              <w:t>5</w:t>
            </w:r>
          </w:p>
        </w:tc>
        <w:tc>
          <w:tcPr>
            <w:tcW w:w="1388" w:type="dxa"/>
            <w:vAlign w:val="center"/>
          </w:tcPr>
          <w:p>
            <w:pPr>
              <w:spacing w:before="133" w:line="221" w:lineRule="auto"/>
              <w:ind w:left="115" w:leftChars="0" w:right="0" w:rightChars="0"/>
              <w:jc w:val="center"/>
              <w:rPr>
                <w:rFonts w:ascii="Times New Roman"/>
                <w:sz w:val="22"/>
              </w:rPr>
            </w:pPr>
            <w:r>
              <w:rPr>
                <w:rFonts w:ascii="宋体" w:hAnsi="宋体" w:eastAsia="宋体" w:cs="宋体"/>
                <w:spacing w:val="-8"/>
                <w:sz w:val="21"/>
                <w:szCs w:val="21"/>
              </w:rPr>
              <w:t>场景</w:t>
            </w:r>
            <w:r>
              <w:rPr>
                <w:rFonts w:ascii="宋体" w:hAnsi="宋体" w:eastAsia="宋体" w:cs="宋体"/>
                <w:spacing w:val="-5"/>
                <w:sz w:val="21"/>
                <w:szCs w:val="21"/>
              </w:rPr>
              <w:t xml:space="preserve"> </w:t>
            </w:r>
            <w:r>
              <w:rPr>
                <w:rFonts w:ascii="Calibri" w:hAnsi="Calibri" w:eastAsia="Calibri" w:cs="Calibri"/>
                <w:spacing w:val="-4"/>
                <w:sz w:val="21"/>
                <w:szCs w:val="21"/>
              </w:rPr>
              <w:t>5-</w:t>
            </w:r>
            <w:r>
              <w:rPr>
                <w:rFonts w:ascii="宋体" w:hAnsi="宋体" w:eastAsia="宋体" w:cs="宋体"/>
                <w:spacing w:val="-4"/>
                <w:sz w:val="21"/>
                <w:szCs w:val="21"/>
              </w:rPr>
              <w:t>账号</w:t>
            </w:r>
            <w:r>
              <w:rPr>
                <w:rFonts w:hint="eastAsia" w:ascii="宋体" w:hAnsi="宋体" w:eastAsia="宋体" w:cs="宋体"/>
                <w:spacing w:val="-4"/>
                <w:sz w:val="21"/>
                <w:szCs w:val="21"/>
                <w:lang w:val="en-US" w:eastAsia="zh-CN"/>
              </w:rPr>
              <w:t>或</w:t>
            </w:r>
            <w:r>
              <w:rPr>
                <w:rFonts w:ascii="宋体" w:hAnsi="宋体" w:eastAsia="宋体" w:cs="宋体"/>
                <w:spacing w:val="-4"/>
                <w:sz w:val="21"/>
                <w:szCs w:val="21"/>
              </w:rPr>
              <w:t>密码错误</w:t>
            </w:r>
          </w:p>
        </w:tc>
        <w:tc>
          <w:tcPr>
            <w:tcW w:w="1335" w:type="dxa"/>
            <w:vAlign w:val="center"/>
          </w:tcPr>
          <w:p>
            <w:pPr>
              <w:ind w:left="0" w:leftChars="0" w:right="0" w:rightChars="0"/>
              <w:jc w:val="center"/>
              <w:rPr>
                <w:rFonts w:ascii="Times New Roman"/>
                <w:sz w:val="22"/>
              </w:rPr>
            </w:pPr>
            <w:r>
              <w:rPr>
                <w:rFonts w:ascii="宋体" w:hAnsi="宋体" w:eastAsia="宋体" w:cs="宋体"/>
                <w:spacing w:val="-2"/>
                <w:sz w:val="21"/>
                <w:szCs w:val="21"/>
              </w:rPr>
              <w:t>双人</w:t>
            </w:r>
            <w:r>
              <w:rPr>
                <w:rFonts w:ascii="宋体" w:hAnsi="宋体" w:eastAsia="宋体" w:cs="宋体"/>
                <w:spacing w:val="-1"/>
                <w:sz w:val="21"/>
                <w:szCs w:val="21"/>
              </w:rPr>
              <w:t>间</w:t>
            </w:r>
            <w:r>
              <w:rPr>
                <w:rFonts w:ascii="宋体" w:hAnsi="宋体" w:eastAsia="宋体" w:cs="宋体"/>
                <w:sz w:val="21"/>
                <w:szCs w:val="21"/>
              </w:rPr>
              <w:t xml:space="preserve"> </w:t>
            </w:r>
            <w:r>
              <w:rPr>
                <w:rFonts w:ascii="宋体" w:hAnsi="宋体" w:eastAsia="宋体" w:cs="宋体"/>
                <w:spacing w:val="11"/>
                <w:sz w:val="21"/>
                <w:szCs w:val="21"/>
              </w:rPr>
              <w:t>(</w:t>
            </w:r>
            <w:r>
              <w:rPr>
                <w:rFonts w:hint="eastAsia" w:ascii="宋体" w:hAnsi="宋体" w:eastAsia="宋体" w:cs="宋体"/>
                <w:spacing w:val="11"/>
                <w:sz w:val="21"/>
                <w:szCs w:val="21"/>
                <w:lang w:val="en-US" w:eastAsia="zh-CN"/>
              </w:rPr>
              <w:t>300</w:t>
            </w:r>
            <w:r>
              <w:rPr>
                <w:rFonts w:ascii="Calibri" w:hAnsi="Calibri" w:eastAsia="Calibri" w:cs="Calibri"/>
                <w:spacing w:val="11"/>
                <w:sz w:val="21"/>
                <w:szCs w:val="21"/>
              </w:rPr>
              <w:t>/</w:t>
            </w:r>
            <w:r>
              <w:rPr>
                <w:rFonts w:ascii="宋体" w:hAnsi="宋体" w:eastAsia="宋体" w:cs="宋体"/>
                <w:spacing w:val="11"/>
                <w:sz w:val="21"/>
                <w:szCs w:val="21"/>
              </w:rPr>
              <w:t>天)</w:t>
            </w:r>
          </w:p>
        </w:tc>
        <w:tc>
          <w:tcPr>
            <w:tcW w:w="751" w:type="dxa"/>
            <w:vAlign w:val="center"/>
          </w:tcPr>
          <w:p>
            <w:pPr>
              <w:ind w:left="0" w:leftChars="0" w:right="0" w:rightChars="0"/>
              <w:jc w:val="center"/>
              <w:rPr>
                <w:rFonts w:ascii="Times New Roman"/>
                <w:sz w:val="22"/>
              </w:rPr>
            </w:pPr>
            <w:r>
              <w:rPr>
                <w:rFonts w:hint="eastAsia" w:ascii="Calibri" w:hAnsi="Calibri" w:eastAsia="Calibri" w:cs="Calibri"/>
                <w:spacing w:val="-3"/>
                <w:position w:val="1"/>
                <w:sz w:val="21"/>
                <w:szCs w:val="21"/>
                <w:lang w:val="en-US" w:eastAsia="zh-CN"/>
              </w:rPr>
              <w:t>Hello</w:t>
            </w:r>
          </w:p>
        </w:tc>
        <w:tc>
          <w:tcPr>
            <w:tcW w:w="960"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4"/>
                <w:sz w:val="21"/>
                <w:szCs w:val="21"/>
                <w:lang w:val="en-US" w:eastAsia="zh-CN"/>
              </w:rPr>
              <w:t>123</w:t>
            </w:r>
          </w:p>
        </w:tc>
        <w:tc>
          <w:tcPr>
            <w:tcW w:w="1081"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3"/>
                <w:sz w:val="21"/>
                <w:szCs w:val="21"/>
                <w:lang w:val="en-US" w:eastAsia="zh-CN"/>
              </w:rPr>
              <w:t>800</w:t>
            </w:r>
          </w:p>
        </w:tc>
        <w:tc>
          <w:tcPr>
            <w:tcW w:w="1794" w:type="dxa"/>
            <w:vAlign w:val="center"/>
          </w:tcPr>
          <w:p>
            <w:pPr>
              <w:ind w:left="0" w:leftChars="0" w:right="0" w:rightChars="0"/>
              <w:jc w:val="center"/>
              <w:rPr>
                <w:rFonts w:ascii="Times New Roman"/>
                <w:sz w:val="22"/>
              </w:rPr>
            </w:pPr>
            <w:r>
              <w:rPr>
                <w:rFonts w:hint="eastAsia" w:ascii="Arial"/>
                <w:sz w:val="21"/>
                <w:lang w:val="en-US" w:eastAsia="zh-CN"/>
              </w:rPr>
              <w:t>系统提示“账号或密码错误”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vAlign w:val="center"/>
          </w:tcPr>
          <w:p>
            <w:pPr>
              <w:spacing w:before="173" w:line="179" w:lineRule="auto"/>
              <w:ind w:left="0" w:leftChars="0" w:right="0" w:rightChars="0"/>
              <w:jc w:val="center"/>
              <w:rPr>
                <w:rFonts w:ascii="Calibri"/>
                <w:sz w:val="21"/>
              </w:rPr>
            </w:pPr>
            <w:r>
              <w:rPr>
                <w:rFonts w:ascii="Calibri" w:hAnsi="Calibri" w:eastAsia="Calibri" w:cs="Calibri"/>
                <w:sz w:val="21"/>
                <w:szCs w:val="21"/>
              </w:rPr>
              <w:t>6</w:t>
            </w:r>
          </w:p>
        </w:tc>
        <w:tc>
          <w:tcPr>
            <w:tcW w:w="1388" w:type="dxa"/>
            <w:vAlign w:val="center"/>
          </w:tcPr>
          <w:p>
            <w:pPr>
              <w:spacing w:before="131" w:line="221" w:lineRule="auto"/>
              <w:ind w:left="115" w:leftChars="0" w:right="0" w:rightChars="0"/>
              <w:jc w:val="center"/>
              <w:rPr>
                <w:rFonts w:ascii="Times New Roman"/>
                <w:sz w:val="22"/>
              </w:rPr>
            </w:pPr>
            <w:r>
              <w:rPr>
                <w:rFonts w:ascii="宋体" w:hAnsi="宋体" w:eastAsia="宋体" w:cs="宋体"/>
                <w:spacing w:val="-8"/>
                <w:sz w:val="21"/>
                <w:szCs w:val="21"/>
              </w:rPr>
              <w:t>场</w:t>
            </w:r>
            <w:r>
              <w:rPr>
                <w:rFonts w:ascii="宋体" w:hAnsi="宋体" w:eastAsia="宋体" w:cs="宋体"/>
                <w:spacing w:val="-5"/>
                <w:sz w:val="21"/>
                <w:szCs w:val="21"/>
              </w:rPr>
              <w:t>景</w:t>
            </w:r>
            <w:r>
              <w:rPr>
                <w:rFonts w:ascii="宋体" w:hAnsi="宋体" w:eastAsia="宋体" w:cs="宋体"/>
                <w:spacing w:val="-4"/>
                <w:sz w:val="21"/>
                <w:szCs w:val="21"/>
              </w:rPr>
              <w:t xml:space="preserve"> </w:t>
            </w:r>
            <w:r>
              <w:rPr>
                <w:rFonts w:ascii="Calibri" w:hAnsi="Calibri" w:eastAsia="Calibri" w:cs="Calibri"/>
                <w:spacing w:val="-4"/>
                <w:sz w:val="21"/>
                <w:szCs w:val="21"/>
              </w:rPr>
              <w:t>6-</w:t>
            </w:r>
            <w:r>
              <w:rPr>
                <w:rFonts w:ascii="宋体" w:hAnsi="宋体" w:eastAsia="宋体" w:cs="宋体"/>
                <w:spacing w:val="-4"/>
                <w:sz w:val="21"/>
                <w:szCs w:val="21"/>
              </w:rPr>
              <w:t>用户账号余额不足</w:t>
            </w:r>
          </w:p>
        </w:tc>
        <w:tc>
          <w:tcPr>
            <w:tcW w:w="1335" w:type="dxa"/>
            <w:vAlign w:val="center"/>
          </w:tcPr>
          <w:p>
            <w:pPr>
              <w:ind w:left="0" w:leftChars="0" w:right="0" w:rightChars="0"/>
              <w:jc w:val="center"/>
              <w:rPr>
                <w:rFonts w:ascii="Times New Roman"/>
                <w:sz w:val="22"/>
              </w:rPr>
            </w:pPr>
            <w:r>
              <w:rPr>
                <w:rFonts w:ascii="宋体" w:hAnsi="宋体" w:eastAsia="宋体" w:cs="宋体"/>
                <w:spacing w:val="-2"/>
                <w:sz w:val="21"/>
                <w:szCs w:val="21"/>
              </w:rPr>
              <w:t>双人</w:t>
            </w:r>
            <w:r>
              <w:rPr>
                <w:rFonts w:ascii="宋体" w:hAnsi="宋体" w:eastAsia="宋体" w:cs="宋体"/>
                <w:spacing w:val="-1"/>
                <w:sz w:val="21"/>
                <w:szCs w:val="21"/>
              </w:rPr>
              <w:t>间</w:t>
            </w:r>
            <w:r>
              <w:rPr>
                <w:rFonts w:ascii="宋体" w:hAnsi="宋体" w:eastAsia="宋体" w:cs="宋体"/>
                <w:sz w:val="21"/>
                <w:szCs w:val="21"/>
              </w:rPr>
              <w:t xml:space="preserve"> </w:t>
            </w:r>
            <w:r>
              <w:rPr>
                <w:rFonts w:ascii="宋体" w:hAnsi="宋体" w:eastAsia="宋体" w:cs="宋体"/>
                <w:spacing w:val="11"/>
                <w:sz w:val="21"/>
                <w:szCs w:val="21"/>
              </w:rPr>
              <w:t>(</w:t>
            </w:r>
            <w:r>
              <w:rPr>
                <w:rFonts w:hint="eastAsia" w:ascii="宋体" w:hAnsi="宋体" w:eastAsia="宋体" w:cs="宋体"/>
                <w:spacing w:val="11"/>
                <w:sz w:val="21"/>
                <w:szCs w:val="21"/>
                <w:lang w:val="en-US" w:eastAsia="zh-CN"/>
              </w:rPr>
              <w:t>300</w:t>
            </w:r>
            <w:r>
              <w:rPr>
                <w:rFonts w:ascii="Calibri" w:hAnsi="Calibri" w:eastAsia="Calibri" w:cs="Calibri"/>
                <w:spacing w:val="11"/>
                <w:sz w:val="21"/>
                <w:szCs w:val="21"/>
              </w:rPr>
              <w:t>/</w:t>
            </w:r>
            <w:r>
              <w:rPr>
                <w:rFonts w:ascii="宋体" w:hAnsi="宋体" w:eastAsia="宋体" w:cs="宋体"/>
                <w:spacing w:val="11"/>
                <w:sz w:val="21"/>
                <w:szCs w:val="21"/>
              </w:rPr>
              <w:t>天)</w:t>
            </w:r>
          </w:p>
        </w:tc>
        <w:tc>
          <w:tcPr>
            <w:tcW w:w="751" w:type="dxa"/>
            <w:vAlign w:val="center"/>
          </w:tcPr>
          <w:p>
            <w:pPr>
              <w:ind w:left="0" w:leftChars="0" w:right="0" w:rightChars="0"/>
              <w:jc w:val="center"/>
              <w:rPr>
                <w:rFonts w:ascii="Times New Roman"/>
                <w:sz w:val="22"/>
              </w:rPr>
            </w:pPr>
            <w:r>
              <w:rPr>
                <w:rFonts w:hint="eastAsia" w:ascii="Calibri" w:hAnsi="Calibri" w:eastAsia="Calibri" w:cs="Calibri"/>
                <w:spacing w:val="-3"/>
                <w:position w:val="1"/>
                <w:sz w:val="21"/>
                <w:szCs w:val="21"/>
                <w:lang w:val="en-US" w:eastAsia="zh-CN"/>
              </w:rPr>
              <w:t>Hello2</w:t>
            </w:r>
          </w:p>
        </w:tc>
        <w:tc>
          <w:tcPr>
            <w:tcW w:w="960"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4"/>
                <w:sz w:val="21"/>
                <w:szCs w:val="21"/>
                <w:lang w:val="en-US" w:eastAsia="zh-CN"/>
              </w:rPr>
              <w:t>123456</w:t>
            </w:r>
          </w:p>
        </w:tc>
        <w:tc>
          <w:tcPr>
            <w:tcW w:w="1081"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3"/>
                <w:sz w:val="21"/>
                <w:szCs w:val="21"/>
                <w:lang w:val="en-US" w:eastAsia="zh-CN"/>
              </w:rPr>
              <w:t>100</w:t>
            </w:r>
          </w:p>
        </w:tc>
        <w:tc>
          <w:tcPr>
            <w:tcW w:w="1794" w:type="dxa"/>
            <w:vAlign w:val="center"/>
          </w:tcPr>
          <w:p>
            <w:pPr>
              <w:ind w:left="0" w:leftChars="0" w:right="0" w:rightChars="0"/>
              <w:jc w:val="center"/>
              <w:rPr>
                <w:rFonts w:ascii="Times New Roman"/>
                <w:sz w:val="22"/>
              </w:rPr>
            </w:pPr>
            <w:r>
              <w:rPr>
                <w:rFonts w:hint="eastAsia" w:ascii="Arial"/>
                <w:sz w:val="21"/>
                <w:lang w:val="en-US" w:eastAsia="zh-CN"/>
              </w:rPr>
              <w:t>系统提示“余额不足，请充值”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vAlign w:val="center"/>
          </w:tcPr>
          <w:p>
            <w:pPr>
              <w:spacing w:before="175" w:line="178" w:lineRule="auto"/>
              <w:ind w:left="0" w:leftChars="0" w:right="0" w:rightChars="0"/>
              <w:jc w:val="center"/>
              <w:rPr>
                <w:rFonts w:ascii="Calibri"/>
                <w:sz w:val="21"/>
              </w:rPr>
            </w:pPr>
            <w:r>
              <w:rPr>
                <w:rFonts w:ascii="Calibri" w:hAnsi="Calibri" w:eastAsia="Calibri" w:cs="Calibri"/>
                <w:sz w:val="21"/>
                <w:szCs w:val="21"/>
              </w:rPr>
              <w:t>7</w:t>
            </w:r>
          </w:p>
        </w:tc>
        <w:tc>
          <w:tcPr>
            <w:tcW w:w="1388" w:type="dxa"/>
            <w:vAlign w:val="center"/>
          </w:tcPr>
          <w:p>
            <w:pPr>
              <w:spacing w:before="132" w:line="221" w:lineRule="auto"/>
              <w:ind w:left="115" w:leftChars="0" w:right="0" w:rightChars="0"/>
              <w:jc w:val="center"/>
              <w:rPr>
                <w:rFonts w:ascii="Times New Roman"/>
                <w:sz w:val="22"/>
              </w:rPr>
            </w:pPr>
            <w:r>
              <w:rPr>
                <w:rFonts w:ascii="宋体" w:hAnsi="宋体" w:eastAsia="宋体" w:cs="宋体"/>
                <w:spacing w:val="-8"/>
                <w:sz w:val="21"/>
                <w:szCs w:val="21"/>
              </w:rPr>
              <w:t>场景</w:t>
            </w:r>
            <w:r>
              <w:rPr>
                <w:rFonts w:ascii="宋体" w:hAnsi="宋体" w:eastAsia="宋体" w:cs="宋体"/>
                <w:spacing w:val="-5"/>
                <w:sz w:val="21"/>
                <w:szCs w:val="21"/>
              </w:rPr>
              <w:t xml:space="preserve"> </w:t>
            </w:r>
            <w:r>
              <w:rPr>
                <w:rFonts w:ascii="Calibri" w:hAnsi="Calibri" w:eastAsia="Calibri" w:cs="Calibri"/>
                <w:spacing w:val="-4"/>
                <w:sz w:val="21"/>
                <w:szCs w:val="21"/>
              </w:rPr>
              <w:t>7-</w:t>
            </w:r>
            <w:r>
              <w:rPr>
                <w:rFonts w:ascii="宋体" w:hAnsi="宋体" w:eastAsia="宋体" w:cs="宋体"/>
                <w:spacing w:val="-4"/>
                <w:sz w:val="21"/>
                <w:szCs w:val="21"/>
              </w:rPr>
              <w:t>用户账号没有钱</w:t>
            </w:r>
          </w:p>
        </w:tc>
        <w:tc>
          <w:tcPr>
            <w:tcW w:w="1335" w:type="dxa"/>
            <w:vAlign w:val="center"/>
          </w:tcPr>
          <w:p>
            <w:pPr>
              <w:ind w:left="0" w:leftChars="0" w:right="0" w:rightChars="0"/>
              <w:jc w:val="center"/>
              <w:rPr>
                <w:rFonts w:ascii="Times New Roman"/>
                <w:sz w:val="22"/>
              </w:rPr>
            </w:pPr>
            <w:r>
              <w:rPr>
                <w:rFonts w:ascii="宋体" w:hAnsi="宋体" w:eastAsia="宋体" w:cs="宋体"/>
                <w:spacing w:val="-2"/>
                <w:sz w:val="21"/>
                <w:szCs w:val="21"/>
              </w:rPr>
              <w:t>双人</w:t>
            </w:r>
            <w:r>
              <w:rPr>
                <w:rFonts w:ascii="宋体" w:hAnsi="宋体" w:eastAsia="宋体" w:cs="宋体"/>
                <w:spacing w:val="-1"/>
                <w:sz w:val="21"/>
                <w:szCs w:val="21"/>
              </w:rPr>
              <w:t>间</w:t>
            </w:r>
            <w:r>
              <w:rPr>
                <w:rFonts w:ascii="宋体" w:hAnsi="宋体" w:eastAsia="宋体" w:cs="宋体"/>
                <w:sz w:val="21"/>
                <w:szCs w:val="21"/>
              </w:rPr>
              <w:t xml:space="preserve"> </w:t>
            </w:r>
            <w:r>
              <w:rPr>
                <w:rFonts w:ascii="宋体" w:hAnsi="宋体" w:eastAsia="宋体" w:cs="宋体"/>
                <w:spacing w:val="11"/>
                <w:sz w:val="21"/>
                <w:szCs w:val="21"/>
              </w:rPr>
              <w:t>(</w:t>
            </w:r>
            <w:r>
              <w:rPr>
                <w:rFonts w:hint="eastAsia" w:ascii="宋体" w:hAnsi="宋体" w:eastAsia="宋体" w:cs="宋体"/>
                <w:spacing w:val="11"/>
                <w:sz w:val="21"/>
                <w:szCs w:val="21"/>
                <w:lang w:val="en-US" w:eastAsia="zh-CN"/>
              </w:rPr>
              <w:t>300</w:t>
            </w:r>
            <w:r>
              <w:rPr>
                <w:rFonts w:ascii="Calibri" w:hAnsi="Calibri" w:eastAsia="Calibri" w:cs="Calibri"/>
                <w:spacing w:val="11"/>
                <w:sz w:val="21"/>
                <w:szCs w:val="21"/>
              </w:rPr>
              <w:t>/</w:t>
            </w:r>
            <w:r>
              <w:rPr>
                <w:rFonts w:ascii="宋体" w:hAnsi="宋体" w:eastAsia="宋体" w:cs="宋体"/>
                <w:spacing w:val="11"/>
                <w:sz w:val="21"/>
                <w:szCs w:val="21"/>
              </w:rPr>
              <w:t>天)</w:t>
            </w:r>
          </w:p>
        </w:tc>
        <w:tc>
          <w:tcPr>
            <w:tcW w:w="751" w:type="dxa"/>
            <w:vAlign w:val="center"/>
          </w:tcPr>
          <w:p>
            <w:pPr>
              <w:ind w:left="0" w:leftChars="0" w:right="0" w:rightChars="0"/>
              <w:jc w:val="center"/>
              <w:rPr>
                <w:rFonts w:ascii="Times New Roman"/>
                <w:sz w:val="22"/>
              </w:rPr>
            </w:pPr>
            <w:r>
              <w:rPr>
                <w:rFonts w:hint="eastAsia" w:ascii="Calibri" w:hAnsi="Calibri" w:eastAsia="Calibri" w:cs="Calibri"/>
                <w:spacing w:val="-3"/>
                <w:position w:val="1"/>
                <w:sz w:val="21"/>
                <w:szCs w:val="21"/>
                <w:lang w:val="en-US" w:eastAsia="zh-CN"/>
              </w:rPr>
              <w:t>Hello3</w:t>
            </w:r>
          </w:p>
        </w:tc>
        <w:tc>
          <w:tcPr>
            <w:tcW w:w="960"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4"/>
                <w:sz w:val="21"/>
                <w:szCs w:val="21"/>
                <w:lang w:val="en-US" w:eastAsia="zh-CN"/>
              </w:rPr>
              <w:t>123456</w:t>
            </w:r>
          </w:p>
        </w:tc>
        <w:tc>
          <w:tcPr>
            <w:tcW w:w="1081" w:type="dxa"/>
            <w:vAlign w:val="center"/>
          </w:tcPr>
          <w:p>
            <w:pPr>
              <w:spacing w:before="169" w:line="179" w:lineRule="auto"/>
              <w:ind w:left="0" w:leftChars="0" w:right="0" w:rightChars="0"/>
              <w:jc w:val="center"/>
              <w:rPr>
                <w:rFonts w:ascii="Times New Roman"/>
                <w:sz w:val="22"/>
              </w:rPr>
            </w:pPr>
            <w:r>
              <w:rPr>
                <w:rFonts w:hint="eastAsia" w:ascii="Calibri" w:hAnsi="Calibri" w:eastAsia="Calibri" w:cs="Calibri"/>
                <w:spacing w:val="-3"/>
                <w:sz w:val="21"/>
                <w:szCs w:val="21"/>
                <w:lang w:val="en-US" w:eastAsia="zh-CN"/>
              </w:rPr>
              <w:t>0</w:t>
            </w:r>
          </w:p>
        </w:tc>
        <w:tc>
          <w:tcPr>
            <w:tcW w:w="1794" w:type="dxa"/>
            <w:vAlign w:val="center"/>
          </w:tcPr>
          <w:p>
            <w:pPr>
              <w:ind w:left="0" w:leftChars="0" w:right="0" w:rightChars="0"/>
              <w:jc w:val="center"/>
              <w:rPr>
                <w:rFonts w:ascii="Times New Roman"/>
                <w:sz w:val="22"/>
              </w:rPr>
            </w:pPr>
            <w:r>
              <w:rPr>
                <w:rFonts w:hint="eastAsia" w:ascii="Arial"/>
                <w:sz w:val="21"/>
                <w:lang w:val="en-US" w:eastAsia="zh-CN"/>
              </w:rPr>
              <w:t>系统提示“余额不足，请充值”</w:t>
            </w:r>
          </w:p>
        </w:tc>
      </w:tr>
    </w:tbl>
    <w:p/>
    <w:sectPr>
      <w:pgSz w:w="11910" w:h="16840"/>
      <w:pgMar w:top="1460" w:right="860" w:bottom="280" w:left="15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1"/>
      <w:numFmt w:val="decimal"/>
      <w:lvlText w:val="%1."/>
      <w:lvlJc w:val="left"/>
      <w:pPr>
        <w:ind w:left="587" w:hanging="368"/>
        <w:jc w:val="left"/>
      </w:pPr>
      <w:rPr>
        <w:rFonts w:hint="default" w:ascii="Times New Roman" w:hAnsi="Times New Roman" w:eastAsia="Times New Roman" w:cs="Times New Roman"/>
        <w:w w:val="100"/>
        <w:sz w:val="24"/>
        <w:szCs w:val="24"/>
        <w:lang w:val="en-US" w:eastAsia="zh-CN" w:bidi="ar-SA"/>
      </w:rPr>
    </w:lvl>
    <w:lvl w:ilvl="1" w:tentative="0">
      <w:start w:val="0"/>
      <w:numFmt w:val="bullet"/>
      <w:lvlText w:val="•"/>
      <w:lvlJc w:val="left"/>
      <w:pPr>
        <w:ind w:left="1468" w:hanging="368"/>
      </w:pPr>
      <w:rPr>
        <w:rFonts w:hint="default"/>
        <w:lang w:val="en-US" w:eastAsia="zh-CN" w:bidi="ar-SA"/>
      </w:rPr>
    </w:lvl>
    <w:lvl w:ilvl="2" w:tentative="0">
      <w:start w:val="0"/>
      <w:numFmt w:val="bullet"/>
      <w:lvlText w:val="•"/>
      <w:lvlJc w:val="left"/>
      <w:pPr>
        <w:ind w:left="2357" w:hanging="368"/>
      </w:pPr>
      <w:rPr>
        <w:rFonts w:hint="default"/>
        <w:lang w:val="en-US" w:eastAsia="zh-CN" w:bidi="ar-SA"/>
      </w:rPr>
    </w:lvl>
    <w:lvl w:ilvl="3" w:tentative="0">
      <w:start w:val="0"/>
      <w:numFmt w:val="bullet"/>
      <w:lvlText w:val="•"/>
      <w:lvlJc w:val="left"/>
      <w:pPr>
        <w:ind w:left="3245" w:hanging="368"/>
      </w:pPr>
      <w:rPr>
        <w:rFonts w:hint="default"/>
        <w:lang w:val="en-US" w:eastAsia="zh-CN" w:bidi="ar-SA"/>
      </w:rPr>
    </w:lvl>
    <w:lvl w:ilvl="4" w:tentative="0">
      <w:start w:val="0"/>
      <w:numFmt w:val="bullet"/>
      <w:lvlText w:val="•"/>
      <w:lvlJc w:val="left"/>
      <w:pPr>
        <w:ind w:left="4134" w:hanging="368"/>
      </w:pPr>
      <w:rPr>
        <w:rFonts w:hint="default"/>
        <w:lang w:val="en-US" w:eastAsia="zh-CN" w:bidi="ar-SA"/>
      </w:rPr>
    </w:lvl>
    <w:lvl w:ilvl="5" w:tentative="0">
      <w:start w:val="0"/>
      <w:numFmt w:val="bullet"/>
      <w:lvlText w:val="•"/>
      <w:lvlJc w:val="left"/>
      <w:pPr>
        <w:ind w:left="5023" w:hanging="368"/>
      </w:pPr>
      <w:rPr>
        <w:rFonts w:hint="default"/>
        <w:lang w:val="en-US" w:eastAsia="zh-CN" w:bidi="ar-SA"/>
      </w:rPr>
    </w:lvl>
    <w:lvl w:ilvl="6" w:tentative="0">
      <w:start w:val="0"/>
      <w:numFmt w:val="bullet"/>
      <w:lvlText w:val="•"/>
      <w:lvlJc w:val="left"/>
      <w:pPr>
        <w:ind w:left="5911" w:hanging="368"/>
      </w:pPr>
      <w:rPr>
        <w:rFonts w:hint="default"/>
        <w:lang w:val="en-US" w:eastAsia="zh-CN" w:bidi="ar-SA"/>
      </w:rPr>
    </w:lvl>
    <w:lvl w:ilvl="7" w:tentative="0">
      <w:start w:val="0"/>
      <w:numFmt w:val="bullet"/>
      <w:lvlText w:val="•"/>
      <w:lvlJc w:val="left"/>
      <w:pPr>
        <w:ind w:left="6800" w:hanging="368"/>
      </w:pPr>
      <w:rPr>
        <w:rFonts w:hint="default"/>
        <w:lang w:val="en-US" w:eastAsia="zh-CN" w:bidi="ar-SA"/>
      </w:rPr>
    </w:lvl>
    <w:lvl w:ilvl="8" w:tentative="0">
      <w:start w:val="0"/>
      <w:numFmt w:val="bullet"/>
      <w:lvlText w:val="•"/>
      <w:lvlJc w:val="left"/>
      <w:pPr>
        <w:ind w:left="7689" w:hanging="368"/>
      </w:pPr>
      <w:rPr>
        <w:rFonts w:hint="default"/>
        <w:lang w:val="en-US" w:eastAsia="zh-CN" w:bidi="ar-SA"/>
      </w:rPr>
    </w:lvl>
  </w:abstractNum>
  <w:abstractNum w:abstractNumId="1">
    <w:nsid w:val="BF205925"/>
    <w:multiLevelType w:val="multilevel"/>
    <w:tmpl w:val="BF205925"/>
    <w:lvl w:ilvl="0" w:tentative="0">
      <w:start w:val="21"/>
      <w:numFmt w:val="decimal"/>
      <w:lvlText w:val="%1."/>
      <w:lvlJc w:val="left"/>
      <w:pPr>
        <w:ind w:left="587" w:hanging="368"/>
        <w:jc w:val="left"/>
      </w:pPr>
      <w:rPr>
        <w:rFonts w:hint="default" w:ascii="Times New Roman" w:hAnsi="Times New Roman" w:eastAsia="Times New Roman" w:cs="Times New Roman"/>
        <w:w w:val="100"/>
        <w:sz w:val="24"/>
        <w:szCs w:val="24"/>
        <w:lang w:val="en-US" w:eastAsia="zh-CN" w:bidi="ar-SA"/>
      </w:rPr>
    </w:lvl>
    <w:lvl w:ilvl="1" w:tentative="0">
      <w:start w:val="0"/>
      <w:numFmt w:val="bullet"/>
      <w:lvlText w:val="•"/>
      <w:lvlJc w:val="left"/>
      <w:pPr>
        <w:ind w:left="1468" w:hanging="368"/>
      </w:pPr>
      <w:rPr>
        <w:rFonts w:hint="default"/>
        <w:lang w:val="en-US" w:eastAsia="zh-CN" w:bidi="ar-SA"/>
      </w:rPr>
    </w:lvl>
    <w:lvl w:ilvl="2" w:tentative="0">
      <w:start w:val="0"/>
      <w:numFmt w:val="bullet"/>
      <w:lvlText w:val="•"/>
      <w:lvlJc w:val="left"/>
      <w:pPr>
        <w:ind w:left="2357" w:hanging="368"/>
      </w:pPr>
      <w:rPr>
        <w:rFonts w:hint="default"/>
        <w:lang w:val="en-US" w:eastAsia="zh-CN" w:bidi="ar-SA"/>
      </w:rPr>
    </w:lvl>
    <w:lvl w:ilvl="3" w:tentative="0">
      <w:start w:val="0"/>
      <w:numFmt w:val="bullet"/>
      <w:lvlText w:val="•"/>
      <w:lvlJc w:val="left"/>
      <w:pPr>
        <w:ind w:left="3245" w:hanging="368"/>
      </w:pPr>
      <w:rPr>
        <w:rFonts w:hint="default"/>
        <w:lang w:val="en-US" w:eastAsia="zh-CN" w:bidi="ar-SA"/>
      </w:rPr>
    </w:lvl>
    <w:lvl w:ilvl="4" w:tentative="0">
      <w:start w:val="0"/>
      <w:numFmt w:val="bullet"/>
      <w:lvlText w:val="•"/>
      <w:lvlJc w:val="left"/>
      <w:pPr>
        <w:ind w:left="4134" w:hanging="368"/>
      </w:pPr>
      <w:rPr>
        <w:rFonts w:hint="default"/>
        <w:lang w:val="en-US" w:eastAsia="zh-CN" w:bidi="ar-SA"/>
      </w:rPr>
    </w:lvl>
    <w:lvl w:ilvl="5" w:tentative="0">
      <w:start w:val="0"/>
      <w:numFmt w:val="bullet"/>
      <w:lvlText w:val="•"/>
      <w:lvlJc w:val="left"/>
      <w:pPr>
        <w:ind w:left="5023" w:hanging="368"/>
      </w:pPr>
      <w:rPr>
        <w:rFonts w:hint="default"/>
        <w:lang w:val="en-US" w:eastAsia="zh-CN" w:bidi="ar-SA"/>
      </w:rPr>
    </w:lvl>
    <w:lvl w:ilvl="6" w:tentative="0">
      <w:start w:val="0"/>
      <w:numFmt w:val="bullet"/>
      <w:lvlText w:val="•"/>
      <w:lvlJc w:val="left"/>
      <w:pPr>
        <w:ind w:left="5911" w:hanging="368"/>
      </w:pPr>
      <w:rPr>
        <w:rFonts w:hint="default"/>
        <w:lang w:val="en-US" w:eastAsia="zh-CN" w:bidi="ar-SA"/>
      </w:rPr>
    </w:lvl>
    <w:lvl w:ilvl="7" w:tentative="0">
      <w:start w:val="0"/>
      <w:numFmt w:val="bullet"/>
      <w:lvlText w:val="•"/>
      <w:lvlJc w:val="left"/>
      <w:pPr>
        <w:ind w:left="6800" w:hanging="368"/>
      </w:pPr>
      <w:rPr>
        <w:rFonts w:hint="default"/>
        <w:lang w:val="en-US" w:eastAsia="zh-CN" w:bidi="ar-SA"/>
      </w:rPr>
    </w:lvl>
    <w:lvl w:ilvl="8" w:tentative="0">
      <w:start w:val="0"/>
      <w:numFmt w:val="bullet"/>
      <w:lvlText w:val="•"/>
      <w:lvlJc w:val="left"/>
      <w:pPr>
        <w:ind w:left="7689" w:hanging="368"/>
      </w:pPr>
      <w:rPr>
        <w:rFonts w:hint="default"/>
        <w:lang w:val="en-US" w:eastAsia="zh-CN" w:bidi="ar-SA"/>
      </w:rPr>
    </w:lvl>
  </w:abstractNum>
  <w:abstractNum w:abstractNumId="2">
    <w:nsid w:val="CF092B84"/>
    <w:multiLevelType w:val="multilevel"/>
    <w:tmpl w:val="CF092B84"/>
    <w:lvl w:ilvl="0" w:tentative="0">
      <w:start w:val="1"/>
      <w:numFmt w:val="decimal"/>
      <w:lvlText w:val="%1."/>
      <w:lvlJc w:val="left"/>
      <w:pPr>
        <w:ind w:left="640" w:hanging="420"/>
        <w:jc w:val="left"/>
      </w:pPr>
      <w:rPr>
        <w:rFonts w:hint="default"/>
        <w:w w:val="100"/>
        <w:lang w:val="en-US" w:eastAsia="zh-CN" w:bidi="ar-SA"/>
      </w:rPr>
    </w:lvl>
    <w:lvl w:ilvl="1" w:tentative="0">
      <w:start w:val="0"/>
      <w:numFmt w:val="bullet"/>
      <w:lvlText w:val="•"/>
      <w:lvlJc w:val="left"/>
      <w:pPr>
        <w:ind w:left="1522" w:hanging="420"/>
      </w:pPr>
      <w:rPr>
        <w:rFonts w:hint="default"/>
        <w:lang w:val="en-US" w:eastAsia="zh-CN" w:bidi="ar-SA"/>
      </w:rPr>
    </w:lvl>
    <w:lvl w:ilvl="2" w:tentative="0">
      <w:start w:val="0"/>
      <w:numFmt w:val="bullet"/>
      <w:lvlText w:val="•"/>
      <w:lvlJc w:val="left"/>
      <w:pPr>
        <w:ind w:left="2405" w:hanging="420"/>
      </w:pPr>
      <w:rPr>
        <w:rFonts w:hint="default"/>
        <w:lang w:val="en-US" w:eastAsia="zh-CN" w:bidi="ar-SA"/>
      </w:rPr>
    </w:lvl>
    <w:lvl w:ilvl="3" w:tentative="0">
      <w:start w:val="0"/>
      <w:numFmt w:val="bullet"/>
      <w:lvlText w:val="•"/>
      <w:lvlJc w:val="left"/>
      <w:pPr>
        <w:ind w:left="3287" w:hanging="420"/>
      </w:pPr>
      <w:rPr>
        <w:rFonts w:hint="default"/>
        <w:lang w:val="en-US" w:eastAsia="zh-CN" w:bidi="ar-SA"/>
      </w:rPr>
    </w:lvl>
    <w:lvl w:ilvl="4" w:tentative="0">
      <w:start w:val="0"/>
      <w:numFmt w:val="bullet"/>
      <w:lvlText w:val="•"/>
      <w:lvlJc w:val="left"/>
      <w:pPr>
        <w:ind w:left="4170" w:hanging="420"/>
      </w:pPr>
      <w:rPr>
        <w:rFonts w:hint="default"/>
        <w:lang w:val="en-US" w:eastAsia="zh-CN" w:bidi="ar-SA"/>
      </w:rPr>
    </w:lvl>
    <w:lvl w:ilvl="5" w:tentative="0">
      <w:start w:val="0"/>
      <w:numFmt w:val="bullet"/>
      <w:lvlText w:val="•"/>
      <w:lvlJc w:val="left"/>
      <w:pPr>
        <w:ind w:left="5053" w:hanging="420"/>
      </w:pPr>
      <w:rPr>
        <w:rFonts w:hint="default"/>
        <w:lang w:val="en-US" w:eastAsia="zh-CN" w:bidi="ar-SA"/>
      </w:rPr>
    </w:lvl>
    <w:lvl w:ilvl="6" w:tentative="0">
      <w:start w:val="0"/>
      <w:numFmt w:val="bullet"/>
      <w:lvlText w:val="•"/>
      <w:lvlJc w:val="left"/>
      <w:pPr>
        <w:ind w:left="5935" w:hanging="420"/>
      </w:pPr>
      <w:rPr>
        <w:rFonts w:hint="default"/>
        <w:lang w:val="en-US" w:eastAsia="zh-CN" w:bidi="ar-SA"/>
      </w:rPr>
    </w:lvl>
    <w:lvl w:ilvl="7" w:tentative="0">
      <w:start w:val="0"/>
      <w:numFmt w:val="bullet"/>
      <w:lvlText w:val="•"/>
      <w:lvlJc w:val="left"/>
      <w:pPr>
        <w:ind w:left="6818" w:hanging="420"/>
      </w:pPr>
      <w:rPr>
        <w:rFonts w:hint="default"/>
        <w:lang w:val="en-US" w:eastAsia="zh-CN" w:bidi="ar-SA"/>
      </w:rPr>
    </w:lvl>
    <w:lvl w:ilvl="8" w:tentative="0">
      <w:start w:val="0"/>
      <w:numFmt w:val="bullet"/>
      <w:lvlText w:val="•"/>
      <w:lvlJc w:val="left"/>
      <w:pPr>
        <w:ind w:left="7701" w:hanging="420"/>
      </w:pPr>
      <w:rPr>
        <w:rFonts w:hint="default"/>
        <w:lang w:val="en-US" w:eastAsia="zh-CN" w:bidi="ar-SA"/>
      </w:rPr>
    </w:lvl>
  </w:abstractNum>
  <w:abstractNum w:abstractNumId="3">
    <w:nsid w:val="0053208E"/>
    <w:multiLevelType w:val="multilevel"/>
    <w:tmpl w:val="0053208E"/>
    <w:lvl w:ilvl="0" w:tentative="0">
      <w:start w:val="1"/>
      <w:numFmt w:val="decimal"/>
      <w:lvlText w:val="%1."/>
      <w:lvlJc w:val="left"/>
      <w:pPr>
        <w:ind w:left="640" w:hanging="420"/>
        <w:jc w:val="left"/>
      </w:pPr>
      <w:rPr>
        <w:rFonts w:hint="default" w:ascii="Calibri" w:hAnsi="Calibri" w:eastAsia="Calibri" w:cs="Calibri"/>
        <w:w w:val="100"/>
        <w:sz w:val="24"/>
        <w:szCs w:val="24"/>
        <w:lang w:val="en-US" w:eastAsia="zh-CN" w:bidi="ar-SA"/>
      </w:rPr>
    </w:lvl>
    <w:lvl w:ilvl="1" w:tentative="0">
      <w:start w:val="1"/>
      <w:numFmt w:val="decimal"/>
      <w:lvlText w:val="（%2）"/>
      <w:lvlJc w:val="left"/>
      <w:pPr>
        <w:ind w:left="1243" w:hanging="604"/>
        <w:jc w:val="left"/>
      </w:pPr>
      <w:rPr>
        <w:rFonts w:hint="default" w:ascii="宋体" w:hAnsi="宋体" w:eastAsia="宋体" w:cs="宋体"/>
        <w:w w:val="100"/>
        <w:sz w:val="22"/>
        <w:szCs w:val="22"/>
        <w:lang w:val="en-US" w:eastAsia="zh-CN" w:bidi="ar-SA"/>
      </w:rPr>
    </w:lvl>
    <w:lvl w:ilvl="2" w:tentative="0">
      <w:start w:val="0"/>
      <w:numFmt w:val="bullet"/>
      <w:lvlText w:val="•"/>
      <w:lvlJc w:val="left"/>
      <w:pPr>
        <w:ind w:left="2154" w:hanging="604"/>
      </w:pPr>
      <w:rPr>
        <w:rFonts w:hint="default"/>
        <w:lang w:val="en-US" w:eastAsia="zh-CN" w:bidi="ar-SA"/>
      </w:rPr>
    </w:lvl>
    <w:lvl w:ilvl="3" w:tentative="0">
      <w:start w:val="0"/>
      <w:numFmt w:val="bullet"/>
      <w:lvlText w:val="•"/>
      <w:lvlJc w:val="left"/>
      <w:pPr>
        <w:ind w:left="3068" w:hanging="604"/>
      </w:pPr>
      <w:rPr>
        <w:rFonts w:hint="default"/>
        <w:lang w:val="en-US" w:eastAsia="zh-CN" w:bidi="ar-SA"/>
      </w:rPr>
    </w:lvl>
    <w:lvl w:ilvl="4" w:tentative="0">
      <w:start w:val="0"/>
      <w:numFmt w:val="bullet"/>
      <w:lvlText w:val="•"/>
      <w:lvlJc w:val="left"/>
      <w:pPr>
        <w:ind w:left="3982" w:hanging="604"/>
      </w:pPr>
      <w:rPr>
        <w:rFonts w:hint="default"/>
        <w:lang w:val="en-US" w:eastAsia="zh-CN" w:bidi="ar-SA"/>
      </w:rPr>
    </w:lvl>
    <w:lvl w:ilvl="5" w:tentative="0">
      <w:start w:val="0"/>
      <w:numFmt w:val="bullet"/>
      <w:lvlText w:val="•"/>
      <w:lvlJc w:val="left"/>
      <w:pPr>
        <w:ind w:left="4896" w:hanging="604"/>
      </w:pPr>
      <w:rPr>
        <w:rFonts w:hint="default"/>
        <w:lang w:val="en-US" w:eastAsia="zh-CN" w:bidi="ar-SA"/>
      </w:rPr>
    </w:lvl>
    <w:lvl w:ilvl="6" w:tentative="0">
      <w:start w:val="0"/>
      <w:numFmt w:val="bullet"/>
      <w:lvlText w:val="•"/>
      <w:lvlJc w:val="left"/>
      <w:pPr>
        <w:ind w:left="5810" w:hanging="604"/>
      </w:pPr>
      <w:rPr>
        <w:rFonts w:hint="default"/>
        <w:lang w:val="en-US" w:eastAsia="zh-CN" w:bidi="ar-SA"/>
      </w:rPr>
    </w:lvl>
    <w:lvl w:ilvl="7" w:tentative="0">
      <w:start w:val="0"/>
      <w:numFmt w:val="bullet"/>
      <w:lvlText w:val="•"/>
      <w:lvlJc w:val="left"/>
      <w:pPr>
        <w:ind w:left="6724" w:hanging="604"/>
      </w:pPr>
      <w:rPr>
        <w:rFonts w:hint="default"/>
        <w:lang w:val="en-US" w:eastAsia="zh-CN" w:bidi="ar-SA"/>
      </w:rPr>
    </w:lvl>
    <w:lvl w:ilvl="8" w:tentative="0">
      <w:start w:val="0"/>
      <w:numFmt w:val="bullet"/>
      <w:lvlText w:val="•"/>
      <w:lvlJc w:val="left"/>
      <w:pPr>
        <w:ind w:left="7638" w:hanging="604"/>
      </w:pPr>
      <w:rPr>
        <w:rFonts w:hint="default"/>
        <w:lang w:val="en-US" w:eastAsia="zh-CN" w:bidi="ar-SA"/>
      </w:rPr>
    </w:lvl>
  </w:abstractNum>
  <w:abstractNum w:abstractNumId="4">
    <w:nsid w:val="03D62ECE"/>
    <w:multiLevelType w:val="multilevel"/>
    <w:tmpl w:val="03D62ECE"/>
    <w:lvl w:ilvl="0" w:tentative="0">
      <w:start w:val="1"/>
      <w:numFmt w:val="decimal"/>
      <w:lvlText w:val="%1."/>
      <w:lvlJc w:val="left"/>
      <w:pPr>
        <w:ind w:left="640" w:hanging="420"/>
        <w:jc w:val="left"/>
      </w:pPr>
      <w:rPr>
        <w:rFonts w:hint="default" w:ascii="Calibri" w:hAnsi="Calibri" w:eastAsia="Calibri" w:cs="Calibri"/>
        <w:w w:val="100"/>
        <w:sz w:val="24"/>
        <w:szCs w:val="24"/>
        <w:lang w:val="en-US" w:eastAsia="zh-CN" w:bidi="ar-SA"/>
      </w:rPr>
    </w:lvl>
    <w:lvl w:ilvl="1" w:tentative="0">
      <w:start w:val="0"/>
      <w:numFmt w:val="bullet"/>
      <w:lvlText w:val="•"/>
      <w:lvlJc w:val="left"/>
      <w:pPr>
        <w:ind w:left="1522" w:hanging="420"/>
      </w:pPr>
      <w:rPr>
        <w:rFonts w:hint="default"/>
        <w:lang w:val="en-US" w:eastAsia="zh-CN" w:bidi="ar-SA"/>
      </w:rPr>
    </w:lvl>
    <w:lvl w:ilvl="2" w:tentative="0">
      <w:start w:val="0"/>
      <w:numFmt w:val="bullet"/>
      <w:lvlText w:val="•"/>
      <w:lvlJc w:val="left"/>
      <w:pPr>
        <w:ind w:left="2405" w:hanging="420"/>
      </w:pPr>
      <w:rPr>
        <w:rFonts w:hint="default"/>
        <w:lang w:val="en-US" w:eastAsia="zh-CN" w:bidi="ar-SA"/>
      </w:rPr>
    </w:lvl>
    <w:lvl w:ilvl="3" w:tentative="0">
      <w:start w:val="0"/>
      <w:numFmt w:val="bullet"/>
      <w:lvlText w:val="•"/>
      <w:lvlJc w:val="left"/>
      <w:pPr>
        <w:ind w:left="3287" w:hanging="420"/>
      </w:pPr>
      <w:rPr>
        <w:rFonts w:hint="default"/>
        <w:lang w:val="en-US" w:eastAsia="zh-CN" w:bidi="ar-SA"/>
      </w:rPr>
    </w:lvl>
    <w:lvl w:ilvl="4" w:tentative="0">
      <w:start w:val="0"/>
      <w:numFmt w:val="bullet"/>
      <w:lvlText w:val="•"/>
      <w:lvlJc w:val="left"/>
      <w:pPr>
        <w:ind w:left="4170" w:hanging="420"/>
      </w:pPr>
      <w:rPr>
        <w:rFonts w:hint="default"/>
        <w:lang w:val="en-US" w:eastAsia="zh-CN" w:bidi="ar-SA"/>
      </w:rPr>
    </w:lvl>
    <w:lvl w:ilvl="5" w:tentative="0">
      <w:start w:val="0"/>
      <w:numFmt w:val="bullet"/>
      <w:lvlText w:val="•"/>
      <w:lvlJc w:val="left"/>
      <w:pPr>
        <w:ind w:left="5053" w:hanging="420"/>
      </w:pPr>
      <w:rPr>
        <w:rFonts w:hint="default"/>
        <w:lang w:val="en-US" w:eastAsia="zh-CN" w:bidi="ar-SA"/>
      </w:rPr>
    </w:lvl>
    <w:lvl w:ilvl="6" w:tentative="0">
      <w:start w:val="0"/>
      <w:numFmt w:val="bullet"/>
      <w:lvlText w:val="•"/>
      <w:lvlJc w:val="left"/>
      <w:pPr>
        <w:ind w:left="5935" w:hanging="420"/>
      </w:pPr>
      <w:rPr>
        <w:rFonts w:hint="default"/>
        <w:lang w:val="en-US" w:eastAsia="zh-CN" w:bidi="ar-SA"/>
      </w:rPr>
    </w:lvl>
    <w:lvl w:ilvl="7" w:tentative="0">
      <w:start w:val="0"/>
      <w:numFmt w:val="bullet"/>
      <w:lvlText w:val="•"/>
      <w:lvlJc w:val="left"/>
      <w:pPr>
        <w:ind w:left="6818" w:hanging="420"/>
      </w:pPr>
      <w:rPr>
        <w:rFonts w:hint="default"/>
        <w:lang w:val="en-US" w:eastAsia="zh-CN" w:bidi="ar-SA"/>
      </w:rPr>
    </w:lvl>
    <w:lvl w:ilvl="8" w:tentative="0">
      <w:start w:val="0"/>
      <w:numFmt w:val="bullet"/>
      <w:lvlText w:val="•"/>
      <w:lvlJc w:val="left"/>
      <w:pPr>
        <w:ind w:left="7701" w:hanging="420"/>
      </w:pPr>
      <w:rPr>
        <w:rFonts w:hint="default"/>
        <w:lang w:val="en-US" w:eastAsia="zh-CN" w:bidi="ar-SA"/>
      </w:rPr>
    </w:lvl>
  </w:abstractNum>
  <w:abstractNum w:abstractNumId="5">
    <w:nsid w:val="59ADCABA"/>
    <w:multiLevelType w:val="multilevel"/>
    <w:tmpl w:val="59ADCABA"/>
    <w:lvl w:ilvl="0" w:tentative="0">
      <w:start w:val="1"/>
      <w:numFmt w:val="decimal"/>
      <w:lvlText w:val="%1."/>
      <w:lvlJc w:val="left"/>
      <w:pPr>
        <w:ind w:left="467" w:hanging="248"/>
        <w:jc w:val="left"/>
      </w:pPr>
      <w:rPr>
        <w:rFonts w:hint="default" w:ascii="Times New Roman" w:hAnsi="Times New Roman" w:eastAsia="Times New Roman" w:cs="Times New Roman"/>
        <w:w w:val="100"/>
        <w:sz w:val="24"/>
        <w:szCs w:val="24"/>
        <w:lang w:val="en-US" w:eastAsia="zh-CN" w:bidi="ar-SA"/>
      </w:rPr>
    </w:lvl>
    <w:lvl w:ilvl="1" w:tentative="0">
      <w:start w:val="0"/>
      <w:numFmt w:val="bullet"/>
      <w:lvlText w:val="•"/>
      <w:lvlJc w:val="left"/>
      <w:pPr>
        <w:ind w:left="1360" w:hanging="248"/>
      </w:pPr>
      <w:rPr>
        <w:rFonts w:hint="default"/>
        <w:lang w:val="en-US" w:eastAsia="zh-CN" w:bidi="ar-SA"/>
      </w:rPr>
    </w:lvl>
    <w:lvl w:ilvl="2" w:tentative="0">
      <w:start w:val="0"/>
      <w:numFmt w:val="bullet"/>
      <w:lvlText w:val="•"/>
      <w:lvlJc w:val="left"/>
      <w:pPr>
        <w:ind w:left="2261" w:hanging="248"/>
      </w:pPr>
      <w:rPr>
        <w:rFonts w:hint="default"/>
        <w:lang w:val="en-US" w:eastAsia="zh-CN" w:bidi="ar-SA"/>
      </w:rPr>
    </w:lvl>
    <w:lvl w:ilvl="3" w:tentative="0">
      <w:start w:val="0"/>
      <w:numFmt w:val="bullet"/>
      <w:lvlText w:val="•"/>
      <w:lvlJc w:val="left"/>
      <w:pPr>
        <w:ind w:left="3161" w:hanging="248"/>
      </w:pPr>
      <w:rPr>
        <w:rFonts w:hint="default"/>
        <w:lang w:val="en-US" w:eastAsia="zh-CN" w:bidi="ar-SA"/>
      </w:rPr>
    </w:lvl>
    <w:lvl w:ilvl="4" w:tentative="0">
      <w:start w:val="0"/>
      <w:numFmt w:val="bullet"/>
      <w:lvlText w:val="•"/>
      <w:lvlJc w:val="left"/>
      <w:pPr>
        <w:ind w:left="4062" w:hanging="248"/>
      </w:pPr>
      <w:rPr>
        <w:rFonts w:hint="default"/>
        <w:lang w:val="en-US" w:eastAsia="zh-CN" w:bidi="ar-SA"/>
      </w:rPr>
    </w:lvl>
    <w:lvl w:ilvl="5" w:tentative="0">
      <w:start w:val="0"/>
      <w:numFmt w:val="bullet"/>
      <w:lvlText w:val="•"/>
      <w:lvlJc w:val="left"/>
      <w:pPr>
        <w:ind w:left="4963" w:hanging="248"/>
      </w:pPr>
      <w:rPr>
        <w:rFonts w:hint="default"/>
        <w:lang w:val="en-US" w:eastAsia="zh-CN" w:bidi="ar-SA"/>
      </w:rPr>
    </w:lvl>
    <w:lvl w:ilvl="6" w:tentative="0">
      <w:start w:val="0"/>
      <w:numFmt w:val="bullet"/>
      <w:lvlText w:val="•"/>
      <w:lvlJc w:val="left"/>
      <w:pPr>
        <w:ind w:left="5863" w:hanging="248"/>
      </w:pPr>
      <w:rPr>
        <w:rFonts w:hint="default"/>
        <w:lang w:val="en-US" w:eastAsia="zh-CN" w:bidi="ar-SA"/>
      </w:rPr>
    </w:lvl>
    <w:lvl w:ilvl="7" w:tentative="0">
      <w:start w:val="0"/>
      <w:numFmt w:val="bullet"/>
      <w:lvlText w:val="•"/>
      <w:lvlJc w:val="left"/>
      <w:pPr>
        <w:ind w:left="6764" w:hanging="248"/>
      </w:pPr>
      <w:rPr>
        <w:rFonts w:hint="default"/>
        <w:lang w:val="en-US" w:eastAsia="zh-CN" w:bidi="ar-SA"/>
      </w:rPr>
    </w:lvl>
    <w:lvl w:ilvl="8" w:tentative="0">
      <w:start w:val="0"/>
      <w:numFmt w:val="bullet"/>
      <w:lvlText w:val="•"/>
      <w:lvlJc w:val="left"/>
      <w:pPr>
        <w:ind w:left="7665" w:hanging="248"/>
      </w:pPr>
      <w:rPr>
        <w:rFonts w:hint="default"/>
        <w:lang w:val="en-US" w:eastAsia="zh-CN"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ODJiYjg0MzBkZmQ1OGYxZWJkZjc1YWIwMDBiNGIwM2MifQ=="/>
  </w:docVars>
  <w:rsids>
    <w:rsidRoot w:val="00000000"/>
    <w:rsid w:val="03A03C0E"/>
    <w:rsid w:val="05BF5AEE"/>
    <w:rsid w:val="0A7B04A7"/>
    <w:rsid w:val="0E486D45"/>
    <w:rsid w:val="0E6559FC"/>
    <w:rsid w:val="0FFE0D46"/>
    <w:rsid w:val="1299771C"/>
    <w:rsid w:val="1A3C67B7"/>
    <w:rsid w:val="1B0D6EF9"/>
    <w:rsid w:val="1B97309C"/>
    <w:rsid w:val="1BFC4149"/>
    <w:rsid w:val="2BFF63EA"/>
    <w:rsid w:val="2EB70D83"/>
    <w:rsid w:val="3DC11161"/>
    <w:rsid w:val="45DB1E67"/>
    <w:rsid w:val="59627106"/>
    <w:rsid w:val="64C54093"/>
    <w:rsid w:val="6BD61005"/>
    <w:rsid w:val="6EB31BE6"/>
    <w:rsid w:val="7DC003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ind w:left="220"/>
      <w:outlineLvl w:val="1"/>
    </w:pPr>
    <w:rPr>
      <w:rFonts w:ascii="Microsoft YaHei UI" w:hAnsi="Microsoft YaHei UI" w:eastAsia="Microsoft YaHei UI" w:cs="Microsoft YaHei UI"/>
      <w:b/>
      <w:bCs/>
      <w:sz w:val="32"/>
      <w:szCs w:val="32"/>
      <w:lang w:val="en-US" w:eastAsia="zh-CN"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spacing w:before="161"/>
    </w:pPr>
    <w:rPr>
      <w:rFonts w:ascii="宋体" w:hAnsi="宋体" w:eastAsia="宋体" w:cs="宋体"/>
      <w:sz w:val="24"/>
      <w:szCs w:val="24"/>
      <w:lang w:val="en-US" w:eastAsia="zh-CN"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160"/>
      <w:ind w:left="587" w:hanging="368"/>
    </w:pPr>
    <w:rPr>
      <w:rFonts w:ascii="宋体" w:hAnsi="宋体" w:eastAsia="宋体" w:cs="宋体"/>
      <w:lang w:val="en-US" w:eastAsia="zh-CN" w:bidi="ar-SA"/>
    </w:rPr>
  </w:style>
  <w:style w:type="paragraph" w:customStyle="1" w:styleId="8">
    <w:name w:val="Table Paragraph"/>
    <w:basedOn w:val="1"/>
    <w:qFormat/>
    <w:uiPriority w:val="1"/>
    <w:rPr>
      <w:rFonts w:ascii="宋体" w:hAnsi="宋体" w:eastAsia="宋体" w:cs="宋体"/>
      <w:lang w:val="en-US" w:eastAsia="zh-CN" w:bidi="ar-SA"/>
    </w:rPr>
  </w:style>
  <w:style w:type="paragraph" w:customStyle="1" w:styleId="9">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2023-10-23T07:57:00Z</dcterms:created>
  <dc:creator>daohangxitong.com</dc:creator>
  <cp:lastModifiedBy>欲.</cp:lastModifiedBy>
  <dcterms:modified xsi:type="dcterms:W3CDTF">2023-10-27T09:11:52Z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2023-10-22T00:00:00Z</vt:filetime>
  </property>
  <property fmtid="{D5CDD505-2E9C-101B-9397-08002B2CF9AE}" pid="3" name="Creator">
    <vt:lpwstr>Microsoft® Word 2010</vt:lpwstr>
  </property>
  <property fmtid="{D5CDD505-2E9C-101B-9397-08002B2CF9AE}" pid="4" name="LastSaved">
    <vt:filetime>2023-10-23T00:00:00Z</vt:filetime>
  </property>
  <property fmtid="{D5CDD505-2E9C-101B-9397-08002B2CF9AE}" pid="5" name="KSOProductBuildVer">
    <vt:lpwstr>2052-12.1.0.15712</vt:lpwstr>
  </property>
  <property fmtid="{D5CDD505-2E9C-101B-9397-08002B2CF9AE}" pid="6" name="ICV">
    <vt:lpwstr>3A2BED0B5BC048A2A697FFE8967CE5E3_12</vt:lpwstr>
  </property>
</Properties>
</file>