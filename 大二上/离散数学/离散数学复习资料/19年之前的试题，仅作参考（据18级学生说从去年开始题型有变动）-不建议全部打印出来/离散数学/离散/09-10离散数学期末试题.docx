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spacing w:before="7"/>
        <w:rPr>
          <w:sz w:val="10"/>
        </w:rPr>
      </w:pPr>
    </w:p>
    <w:p>
      <w:pPr>
        <w:spacing w:after="0"/>
        <w:rPr>
          <w:sz w:val="10"/>
        </w:rPr>
        <w:sectPr>
          <w:headerReference r:id="rId3" w:type="default"/>
          <w:type w:val="continuous"/>
          <w:pgSz w:w="24480" w:h="15840" w:orient="landscape"/>
          <w:pgMar w:top="1680" w:right="420" w:bottom="280" w:left="3560" w:header="1446" w:footer="720" w:gutter="0"/>
          <w:pgNumType w:start="1"/>
        </w:sectPr>
      </w:pPr>
    </w:p>
    <w:p>
      <w:pPr>
        <w:pStyle w:val="3"/>
        <w:rPr>
          <w:sz w:val="20"/>
        </w:rPr>
      </w:pPr>
      <w:r>
        <mc:AlternateContent>
          <mc:Choice Requires="wpg">
            <w:drawing>
              <wp:anchor distT="0" distB="0" distL="114300" distR="114300" simplePos="0" relativeHeight="251065344" behindDoc="1" locked="0" layoutInCell="1" allowOverlap="1">
                <wp:simplePos x="0" y="0"/>
                <wp:positionH relativeFrom="page">
                  <wp:posOffset>3393440</wp:posOffset>
                </wp:positionH>
                <wp:positionV relativeFrom="page">
                  <wp:posOffset>1163955</wp:posOffset>
                </wp:positionV>
                <wp:extent cx="11809730" cy="7891780"/>
                <wp:effectExtent l="0" t="0" r="1270" b="7620"/>
                <wp:wrapNone/>
                <wp:docPr id="37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09730" cy="7891780"/>
                          <a:chOff x="5345" y="1834"/>
                          <a:chExt cx="18598" cy="12428"/>
                        </a:xfrm>
                      </wpg:grpSpPr>
                      <wps:wsp>
                        <wps:cNvPr id="2" name="直线 3"/>
                        <wps:cNvSpPr/>
                        <wps:spPr>
                          <a:xfrm>
                            <a:off x="5345" y="1841"/>
                            <a:ext cx="18597" cy="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" name="直线 4"/>
                        <wps:cNvSpPr/>
                        <wps:spPr>
                          <a:xfrm>
                            <a:off x="5381" y="1853"/>
                            <a:ext cx="9108" cy="0"/>
                          </a:xfrm>
                          <a:prstGeom prst="line">
                            <a:avLst/>
                          </a:prstGeom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6" name="矩形 5"/>
                        <wps:cNvSpPr/>
                        <wps:spPr>
                          <a:xfrm>
                            <a:off x="14488" y="1848"/>
                            <a:ext cx="1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8" name="任意多边形 6"/>
                        <wps:cNvSpPr/>
                        <wps:spPr>
                          <a:xfrm>
                            <a:off x="5376" y="1848"/>
                            <a:ext cx="18533" cy="1241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8533" h="12413">
                                <a:moveTo>
                                  <a:pt x="9122" y="5"/>
                                </a:moveTo>
                                <a:lnTo>
                                  <a:pt x="18533" y="5"/>
                                </a:lnTo>
                                <a:moveTo>
                                  <a:pt x="0" y="0"/>
                                </a:moveTo>
                                <a:lnTo>
                                  <a:pt x="0" y="12413"/>
                                </a:lnTo>
                              </a:path>
                            </a:pathLst>
                          </a:custGeom>
                          <a:noFill/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0" name="直线 7"/>
                        <wps:cNvSpPr/>
                        <wps:spPr>
                          <a:xfrm>
                            <a:off x="5381" y="14256"/>
                            <a:ext cx="9108" cy="0"/>
                          </a:xfrm>
                          <a:prstGeom prst="line">
                            <a:avLst/>
                          </a:prstGeom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12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4488" y="1857"/>
                            <a:ext cx="10" cy="123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4" name="矩形 9"/>
                        <wps:cNvSpPr/>
                        <wps:spPr>
                          <a:xfrm>
                            <a:off x="14488" y="14251"/>
                            <a:ext cx="1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6" name="直线 10"/>
                        <wps:cNvSpPr/>
                        <wps:spPr>
                          <a:xfrm>
                            <a:off x="14498" y="14256"/>
                            <a:ext cx="9411" cy="0"/>
                          </a:xfrm>
                          <a:prstGeom prst="line">
                            <a:avLst/>
                          </a:prstGeom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8" name="直线 11"/>
                        <wps:cNvSpPr/>
                        <wps:spPr>
                          <a:xfrm>
                            <a:off x="23914" y="1848"/>
                            <a:ext cx="0" cy="12413"/>
                          </a:xfrm>
                          <a:prstGeom prst="line">
                            <a:avLst/>
                          </a:prstGeom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0" name="任意多边形 12"/>
                        <wps:cNvSpPr/>
                        <wps:spPr>
                          <a:xfrm>
                            <a:off x="54980" y="-120440"/>
                            <a:ext cx="16900" cy="145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6900" h="14500">
                                <a:moveTo>
                                  <a:pt x="-40366" y="128103"/>
                                </a:moveTo>
                                <a:lnTo>
                                  <a:pt x="-39500" y="127038"/>
                                </a:lnTo>
                                <a:moveTo>
                                  <a:pt x="-39500" y="127038"/>
                                </a:moveTo>
                                <a:lnTo>
                                  <a:pt x="-38634" y="128103"/>
                                </a:lnTo>
                                <a:moveTo>
                                  <a:pt x="-39500" y="129066"/>
                                </a:moveTo>
                                <a:lnTo>
                                  <a:pt x="-38626" y="128103"/>
                                </a:lnTo>
                                <a:moveTo>
                                  <a:pt x="-40366" y="128103"/>
                                </a:moveTo>
                                <a:lnTo>
                                  <a:pt x="-39500" y="129066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22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5813" y="7939"/>
                            <a:ext cx="293" cy="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4932" y="6967"/>
                            <a:ext cx="252" cy="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5" name="任意多边形 15"/>
                        <wps:cNvSpPr/>
                        <wps:spPr>
                          <a:xfrm>
                            <a:off x="14829" y="7903"/>
                            <a:ext cx="368" cy="42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368" h="420">
                                <a:moveTo>
                                  <a:pt x="296" y="323"/>
                                </a:moveTo>
                                <a:lnTo>
                                  <a:pt x="14" y="0"/>
                                </a:lnTo>
                                <a:lnTo>
                                  <a:pt x="0" y="12"/>
                                </a:lnTo>
                                <a:lnTo>
                                  <a:pt x="280" y="336"/>
                                </a:lnTo>
                                <a:lnTo>
                                  <a:pt x="296" y="323"/>
                                </a:lnTo>
                                <a:close/>
                                <a:moveTo>
                                  <a:pt x="309" y="397"/>
                                </a:moveTo>
                                <a:lnTo>
                                  <a:pt x="309" y="339"/>
                                </a:lnTo>
                                <a:lnTo>
                                  <a:pt x="295" y="353"/>
                                </a:lnTo>
                                <a:lnTo>
                                  <a:pt x="280" y="336"/>
                                </a:lnTo>
                                <a:lnTo>
                                  <a:pt x="242" y="370"/>
                                </a:lnTo>
                                <a:lnTo>
                                  <a:pt x="309" y="397"/>
                                </a:lnTo>
                                <a:close/>
                                <a:moveTo>
                                  <a:pt x="309" y="339"/>
                                </a:moveTo>
                                <a:lnTo>
                                  <a:pt x="296" y="323"/>
                                </a:lnTo>
                                <a:lnTo>
                                  <a:pt x="280" y="336"/>
                                </a:lnTo>
                                <a:lnTo>
                                  <a:pt x="295" y="353"/>
                                </a:lnTo>
                                <a:lnTo>
                                  <a:pt x="309" y="339"/>
                                </a:lnTo>
                                <a:close/>
                                <a:moveTo>
                                  <a:pt x="367" y="420"/>
                                </a:moveTo>
                                <a:lnTo>
                                  <a:pt x="333" y="291"/>
                                </a:lnTo>
                                <a:lnTo>
                                  <a:pt x="296" y="323"/>
                                </a:lnTo>
                                <a:lnTo>
                                  <a:pt x="309" y="339"/>
                                </a:lnTo>
                                <a:lnTo>
                                  <a:pt x="309" y="397"/>
                                </a:lnTo>
                                <a:lnTo>
                                  <a:pt x="367" y="4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26" name="直线 16"/>
                        <wps:cNvSpPr/>
                        <wps:spPr>
                          <a:xfrm>
                            <a:off x="14614" y="7663"/>
                            <a:ext cx="1732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7" name="任意多边形 17"/>
                        <wps:cNvSpPr/>
                        <wps:spPr>
                          <a:xfrm>
                            <a:off x="15225" y="7605"/>
                            <a:ext cx="521" cy="12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21" h="120">
                                <a:moveTo>
                                  <a:pt x="420" y="69"/>
                                </a:moveTo>
                                <a:lnTo>
                                  <a:pt x="420" y="50"/>
                                </a:lnTo>
                                <a:lnTo>
                                  <a:pt x="0" y="48"/>
                                </a:lnTo>
                                <a:lnTo>
                                  <a:pt x="0" y="69"/>
                                </a:lnTo>
                                <a:lnTo>
                                  <a:pt x="420" y="69"/>
                                </a:lnTo>
                                <a:close/>
                                <a:moveTo>
                                  <a:pt x="520" y="60"/>
                                </a:moveTo>
                                <a:lnTo>
                                  <a:pt x="400" y="0"/>
                                </a:lnTo>
                                <a:lnTo>
                                  <a:pt x="400" y="50"/>
                                </a:lnTo>
                                <a:lnTo>
                                  <a:pt x="420" y="50"/>
                                </a:lnTo>
                                <a:lnTo>
                                  <a:pt x="420" y="110"/>
                                </a:lnTo>
                                <a:lnTo>
                                  <a:pt x="520" y="60"/>
                                </a:lnTo>
                                <a:close/>
                                <a:moveTo>
                                  <a:pt x="420" y="110"/>
                                </a:moveTo>
                                <a:lnTo>
                                  <a:pt x="420" y="69"/>
                                </a:lnTo>
                                <a:lnTo>
                                  <a:pt x="400" y="69"/>
                                </a:lnTo>
                                <a:lnTo>
                                  <a:pt x="400" y="120"/>
                                </a:lnTo>
                                <a:lnTo>
                                  <a:pt x="420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2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5712" y="6880"/>
                            <a:ext cx="310" cy="3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9" name="任意多边形 19"/>
                        <wps:cNvSpPr/>
                        <wps:spPr>
                          <a:xfrm>
                            <a:off x="59200" y="-140040"/>
                            <a:ext cx="13240" cy="15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3240" h="15000">
                                <a:moveTo>
                                  <a:pt x="-42294" y="147979"/>
                                </a:moveTo>
                                <a:lnTo>
                                  <a:pt x="-41399" y="147144"/>
                                </a:lnTo>
                                <a:moveTo>
                                  <a:pt x="-41399" y="147144"/>
                                </a:moveTo>
                                <a:lnTo>
                                  <a:pt x="-40504" y="147979"/>
                                </a:lnTo>
                                <a:moveTo>
                                  <a:pt x="-41399" y="148733"/>
                                </a:moveTo>
                                <a:lnTo>
                                  <a:pt x="-40494" y="147979"/>
                                </a:lnTo>
                                <a:moveTo>
                                  <a:pt x="-42294" y="147979"/>
                                </a:moveTo>
                                <a:lnTo>
                                  <a:pt x="-41399" y="148733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0" name="任意多边形 20"/>
                        <wps:cNvSpPr/>
                        <wps:spPr>
                          <a:xfrm>
                            <a:off x="17452" y="6604"/>
                            <a:ext cx="629" cy="5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629" h="500">
                                <a:moveTo>
                                  <a:pt x="314" y="0"/>
                                </a:moveTo>
                                <a:lnTo>
                                  <a:pt x="231" y="9"/>
                                </a:lnTo>
                                <a:lnTo>
                                  <a:pt x="156" y="34"/>
                                </a:lnTo>
                                <a:lnTo>
                                  <a:pt x="92" y="72"/>
                                </a:lnTo>
                                <a:lnTo>
                                  <a:pt x="43" y="123"/>
                                </a:lnTo>
                                <a:lnTo>
                                  <a:pt x="11" y="183"/>
                                </a:lnTo>
                                <a:lnTo>
                                  <a:pt x="0" y="249"/>
                                </a:lnTo>
                                <a:lnTo>
                                  <a:pt x="11" y="316"/>
                                </a:lnTo>
                                <a:lnTo>
                                  <a:pt x="43" y="376"/>
                                </a:lnTo>
                                <a:lnTo>
                                  <a:pt x="92" y="426"/>
                                </a:lnTo>
                                <a:lnTo>
                                  <a:pt x="156" y="465"/>
                                </a:lnTo>
                                <a:lnTo>
                                  <a:pt x="231" y="490"/>
                                </a:lnTo>
                                <a:lnTo>
                                  <a:pt x="314" y="499"/>
                                </a:lnTo>
                                <a:lnTo>
                                  <a:pt x="398" y="490"/>
                                </a:lnTo>
                                <a:lnTo>
                                  <a:pt x="474" y="465"/>
                                </a:lnTo>
                                <a:lnTo>
                                  <a:pt x="537" y="426"/>
                                </a:lnTo>
                                <a:lnTo>
                                  <a:pt x="586" y="376"/>
                                </a:lnTo>
                                <a:lnTo>
                                  <a:pt x="617" y="316"/>
                                </a:lnTo>
                                <a:lnTo>
                                  <a:pt x="629" y="249"/>
                                </a:lnTo>
                                <a:lnTo>
                                  <a:pt x="617" y="183"/>
                                </a:lnTo>
                                <a:lnTo>
                                  <a:pt x="586" y="123"/>
                                </a:lnTo>
                                <a:lnTo>
                                  <a:pt x="537" y="72"/>
                                </a:lnTo>
                                <a:lnTo>
                                  <a:pt x="474" y="34"/>
                                </a:lnTo>
                                <a:lnTo>
                                  <a:pt x="398" y="9"/>
                                </a:lnTo>
                                <a:lnTo>
                                  <a:pt x="31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1" name="任意多边形 21"/>
                        <wps:cNvSpPr/>
                        <wps:spPr>
                          <a:xfrm>
                            <a:off x="54760" y="-159140"/>
                            <a:ext cx="17640" cy="145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7640" h="14500">
                                <a:moveTo>
                                  <a:pt x="-35502" y="166825"/>
                                </a:moveTo>
                                <a:lnTo>
                                  <a:pt x="-34638" y="165711"/>
                                </a:lnTo>
                                <a:moveTo>
                                  <a:pt x="-34638" y="165711"/>
                                </a:moveTo>
                                <a:lnTo>
                                  <a:pt x="-33770" y="166825"/>
                                </a:lnTo>
                                <a:moveTo>
                                  <a:pt x="-34638" y="167828"/>
                                </a:moveTo>
                                <a:lnTo>
                                  <a:pt x="-33762" y="166825"/>
                                </a:lnTo>
                                <a:moveTo>
                                  <a:pt x="-35502" y="166825"/>
                                </a:moveTo>
                                <a:lnTo>
                                  <a:pt x="-34638" y="167828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3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0486" y="7956"/>
                            <a:ext cx="279" cy="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3" name="任意多边形 23"/>
                        <wps:cNvSpPr/>
                        <wps:spPr>
                          <a:xfrm>
                            <a:off x="20361" y="6876"/>
                            <a:ext cx="387" cy="50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387" h="504">
                                <a:moveTo>
                                  <a:pt x="322" y="403"/>
                                </a:moveTo>
                                <a:lnTo>
                                  <a:pt x="16" y="0"/>
                                </a:lnTo>
                                <a:lnTo>
                                  <a:pt x="0" y="12"/>
                                </a:lnTo>
                                <a:lnTo>
                                  <a:pt x="306" y="415"/>
                                </a:lnTo>
                                <a:lnTo>
                                  <a:pt x="322" y="403"/>
                                </a:lnTo>
                                <a:close/>
                                <a:moveTo>
                                  <a:pt x="336" y="480"/>
                                </a:moveTo>
                                <a:lnTo>
                                  <a:pt x="336" y="420"/>
                                </a:lnTo>
                                <a:lnTo>
                                  <a:pt x="319" y="432"/>
                                </a:lnTo>
                                <a:lnTo>
                                  <a:pt x="306" y="415"/>
                                </a:lnTo>
                                <a:lnTo>
                                  <a:pt x="266" y="446"/>
                                </a:lnTo>
                                <a:lnTo>
                                  <a:pt x="336" y="480"/>
                                </a:lnTo>
                                <a:close/>
                                <a:moveTo>
                                  <a:pt x="336" y="420"/>
                                </a:moveTo>
                                <a:lnTo>
                                  <a:pt x="322" y="403"/>
                                </a:lnTo>
                                <a:lnTo>
                                  <a:pt x="306" y="415"/>
                                </a:lnTo>
                                <a:lnTo>
                                  <a:pt x="319" y="432"/>
                                </a:lnTo>
                                <a:lnTo>
                                  <a:pt x="336" y="420"/>
                                </a:lnTo>
                                <a:close/>
                                <a:moveTo>
                                  <a:pt x="386" y="504"/>
                                </a:moveTo>
                                <a:lnTo>
                                  <a:pt x="362" y="372"/>
                                </a:lnTo>
                                <a:lnTo>
                                  <a:pt x="322" y="403"/>
                                </a:lnTo>
                                <a:lnTo>
                                  <a:pt x="336" y="420"/>
                                </a:lnTo>
                                <a:lnTo>
                                  <a:pt x="336" y="480"/>
                                </a:lnTo>
                                <a:lnTo>
                                  <a:pt x="386" y="5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34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9548" y="7005"/>
                            <a:ext cx="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5" name="任意多边形 25"/>
                        <wps:cNvSpPr/>
                        <wps:spPr>
                          <a:xfrm>
                            <a:off x="19468" y="7939"/>
                            <a:ext cx="375" cy="435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375" h="435">
                                <a:moveTo>
                                  <a:pt x="304" y="336"/>
                                </a:moveTo>
                                <a:lnTo>
                                  <a:pt x="14" y="0"/>
                                </a:lnTo>
                                <a:lnTo>
                                  <a:pt x="0" y="12"/>
                                </a:lnTo>
                                <a:lnTo>
                                  <a:pt x="289" y="350"/>
                                </a:lnTo>
                                <a:lnTo>
                                  <a:pt x="304" y="336"/>
                                </a:lnTo>
                                <a:close/>
                                <a:moveTo>
                                  <a:pt x="317" y="410"/>
                                </a:moveTo>
                                <a:lnTo>
                                  <a:pt x="317" y="351"/>
                                </a:lnTo>
                                <a:lnTo>
                                  <a:pt x="302" y="365"/>
                                </a:lnTo>
                                <a:lnTo>
                                  <a:pt x="289" y="350"/>
                                </a:lnTo>
                                <a:lnTo>
                                  <a:pt x="252" y="382"/>
                                </a:lnTo>
                                <a:lnTo>
                                  <a:pt x="317" y="410"/>
                                </a:lnTo>
                                <a:close/>
                                <a:moveTo>
                                  <a:pt x="317" y="351"/>
                                </a:moveTo>
                                <a:lnTo>
                                  <a:pt x="304" y="336"/>
                                </a:lnTo>
                                <a:lnTo>
                                  <a:pt x="289" y="350"/>
                                </a:lnTo>
                                <a:lnTo>
                                  <a:pt x="302" y="365"/>
                                </a:lnTo>
                                <a:lnTo>
                                  <a:pt x="317" y="351"/>
                                </a:lnTo>
                                <a:close/>
                                <a:moveTo>
                                  <a:pt x="374" y="435"/>
                                </a:moveTo>
                                <a:lnTo>
                                  <a:pt x="343" y="303"/>
                                </a:lnTo>
                                <a:lnTo>
                                  <a:pt x="304" y="336"/>
                                </a:lnTo>
                                <a:lnTo>
                                  <a:pt x="317" y="351"/>
                                </a:lnTo>
                                <a:lnTo>
                                  <a:pt x="317" y="410"/>
                                </a:lnTo>
                                <a:lnTo>
                                  <a:pt x="374" y="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36" name="任意多边形 26"/>
                        <wps:cNvSpPr/>
                        <wps:spPr>
                          <a:xfrm>
                            <a:off x="55520" y="-178220"/>
                            <a:ext cx="16900" cy="1448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6900" h="14480">
                                <a:moveTo>
                                  <a:pt x="-33970" y="185948"/>
                                </a:moveTo>
                                <a:lnTo>
                                  <a:pt x="-33106" y="184882"/>
                                </a:lnTo>
                                <a:moveTo>
                                  <a:pt x="-33106" y="184882"/>
                                </a:moveTo>
                                <a:lnTo>
                                  <a:pt x="-32240" y="185948"/>
                                </a:lnTo>
                                <a:moveTo>
                                  <a:pt x="-33106" y="186910"/>
                                </a:moveTo>
                                <a:lnTo>
                                  <a:pt x="-32233" y="185948"/>
                                </a:lnTo>
                                <a:moveTo>
                                  <a:pt x="-33970" y="185948"/>
                                </a:moveTo>
                                <a:lnTo>
                                  <a:pt x="-33106" y="186910"/>
                                </a:lnTo>
                                <a:moveTo>
                                  <a:pt x="-33970" y="185948"/>
                                </a:moveTo>
                                <a:lnTo>
                                  <a:pt x="-32240" y="185948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267.2pt;margin-top:91.65pt;height:621.4pt;width:929.9pt;mso-position-horizontal-relative:page;mso-position-vertical-relative:page;z-index:-252251136;mso-width-relative:page;mso-height-relative:page;" coordorigin="5345,1834" coordsize="18598,12428" o:gfxdata="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">
                <o:lock v:ext="edit" aspectratio="f"/>
                <v:line id="直线 3" o:spid="_x0000_s1026" o:spt="20" style="position:absolute;left:5345;top:1841;height:0;width:18597;" filled="f" stroked="t" coordsize="21600,21600" o:gfxdata="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2/UOLsAAADa&#10;AAAADwAAAAAAAAABACAAAAAiAAAAZHJzL2Rvd25yZXYueG1sUEsBAhQAFAAAAAgAh07iQDMvBZ47&#10;AAAAOQAAABAAAAAAAAAAAQAgAAAACgEAAGRycy9zaGFwZXhtbC54bWxQSwUGAAAAAAYABgBbAQAA&#10;tAMAAAAA&#10;">
                  <v:fill on="f" focussize="0,0"/>
                  <v:stroke weight="0.72pt" color="#000000" joinstyle="round"/>
                  <v:imagedata o:title=""/>
                  <o:lock v:ext="edit" aspectratio="f"/>
                </v:line>
                <v:line id="直线 4" o:spid="_x0000_s1026" o:spt="20" style="position:absolute;left:5381;top:1853;height:0;width:9108;" filled="f" stroked="t" coordsize="21600,21600" o:gfxdata="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gZyZG8AAAA&#10;2gAAAA8AAAAAAAAAAQAgAAAAIgAAAGRycy9kb3ducmV2LnhtbFBLAQIUABQAAAAIAIdO4kAzLwWe&#10;OwAAADkAAAAQAAAAAAAAAAEAIAAAAAsBAABkcnMvc2hhcGV4bWwueG1sUEsFBgAAAAAGAAYAWwEA&#10;ALUDAAAAAA==&#10;">
                  <v:fill on="f" focussize="0,0"/>
                  <v:stroke weight="0.48pt" color="#000000" joinstyle="round"/>
                  <v:imagedata o:title=""/>
                  <o:lock v:ext="edit" aspectratio="f"/>
                </v:line>
                <v:rect id="矩形 5" o:spid="_x0000_s1026" o:spt="1" style="position:absolute;left:14488;top:1848;height:10;width:10;" fillcolor="#000000" filled="t" stroked="f" coordsize="21600,21600" o:gfxdata="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xoznvQAA&#10;ANo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shape id="任意多边形 6" o:spid="_x0000_s1026" o:spt="100" style="position:absolute;left:5376;top:1848;height:12413;width:18533;" filled="f" stroked="t" coordsize="18533,12413" o:gfxdata="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9w7XS5AAAA2gAA&#10;AA8AAAAAAAAAAQAgAAAAIgAAAGRycy9kb3ducmV2LnhtbFBLAQIUABQAAAAIAIdO4kAzLwWeOwAA&#10;ADkAAAAQAAAAAAAAAAEAIAAAAAgBAABkcnMvc2hhcGV4bWwueG1sUEsFBgAAAAAGAAYAWwEAALID&#10;AAAAAA==&#10;" path="m9122,5l18533,5m0,0l0,12413e">
                  <v:fill on="f" focussize="0,0"/>
                  <v:stroke weight="0.48pt" color="#000000" joinstyle="round"/>
                  <v:imagedata o:title=""/>
                  <o:lock v:ext="edit" aspectratio="f"/>
                </v:shape>
                <v:line id="直线 7" o:spid="_x0000_s1026" o:spt="20" style="position:absolute;left:5381;top:14256;height:0;width:9108;" filled="f" stroked="t" coordsize="21600,21600" o:gfxdata="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7iNF74A&#10;AADbAAAADwAAAAAAAAABACAAAAAiAAAAZHJzL2Rvd25yZXYueG1sUEsBAhQAFAAAAAgAh07iQDMv&#10;BZ47AAAAOQAAABAAAAAAAAAAAQAgAAAADQEAAGRycy9zaGFwZXhtbC54bWxQSwUGAAAAAAYABgBb&#10;AQAAtwMAAAAA&#10;">
                  <v:fill on="f" focussize="0,0"/>
                  <v:stroke weight="0.48pt" color="#000000" joinstyle="round"/>
                  <v:imagedata o:title=""/>
                  <o:lock v:ext="edit" aspectratio="f"/>
                </v:line>
                <v:shape id="图片 8" o:spid="_x0000_s1026" o:spt="75" alt="" type="#_x0000_t75" style="position:absolute;left:14488;top:1857;height:12394;width:10;" filled="f" o:preferrelative="t" stroked="f" coordsize="21600,21600" o:gfxdata="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ZpLg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5" o:title=""/>
                  <o:lock v:ext="edit" aspectratio="t"/>
                </v:shape>
                <v:rect id="矩形 9" o:spid="_x0000_s1026" o:spt="1" style="position:absolute;left:14488;top:14251;height:10;width:10;" fillcolor="#000000" filled="t" stroked="f" coordsize="21600,21600" o:gfxdata="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mne26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line id="直线 10" o:spid="_x0000_s1026" o:spt="20" style="position:absolute;left:14498;top:14256;height:0;width:9411;" filled="f" stroked="t" coordsize="21600,21600" o:gfxdata="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8dsPi5AAAA2wAA&#10;AA8AAAAAAAAAAQAgAAAAIgAAAGRycy9kb3ducmV2LnhtbFBLAQIUABQAAAAIAIdO4kAzLwWeOwAA&#10;ADkAAAAQAAAAAAAAAAEAIAAAAAgBAABkcnMvc2hhcGV4bWwueG1sUEsFBgAAAAAGAAYAWwEAALID&#10;AAAAAA==&#10;">
                  <v:fill on="f" focussize="0,0"/>
                  <v:stroke weight="0.48pt" color="#000000" joinstyle="round"/>
                  <v:imagedata o:title=""/>
                  <o:lock v:ext="edit" aspectratio="f"/>
                </v:line>
                <v:line id="直线 11" o:spid="_x0000_s1026" o:spt="20" style="position:absolute;left:23914;top:1848;height:12413;width:0;" filled="f" stroked="t" coordsize="21600,21600" o:gfxdata="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c6BEb4A&#10;AADbAAAADwAAAAAAAAABACAAAAAiAAAAZHJzL2Rvd25yZXYueG1sUEsBAhQAFAAAAAgAh07iQDMv&#10;BZ47AAAAOQAAABAAAAAAAAAAAQAgAAAADQEAAGRycy9zaGFwZXhtbC54bWxQSwUGAAAAAAYABgBb&#10;AQAAtwMAAAAA&#10;">
                  <v:fill on="f" focussize="0,0"/>
                  <v:stroke weight="0.48pt" color="#000000" joinstyle="round"/>
                  <v:imagedata o:title=""/>
                  <o:lock v:ext="edit" aspectratio="f"/>
                </v:line>
                <v:shape id="任意多边形 12" o:spid="_x0000_s1026" o:spt="100" style="position:absolute;left:54980;top:-120440;height:14500;width:16900;" filled="f" stroked="t" coordsize="16900,14500" o:gfxdata="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pPSo+5AAAA2wAA&#10;AA8AAAAAAAAAAQAgAAAAIgAAAGRycy9kb3ducmV2LnhtbFBLAQIUABQAAAAIAIdO4kAzLwWeOwAA&#10;ADkAAAAQAAAAAAAAAAEAIAAAAAgBAABkcnMvc2hhcGV4bWwueG1sUEsFBgAAAAAGAAYAWwEAALID&#10;AAAAAA==&#10;" path="m-40366,128103l-39500,127038m-39500,127038l-38634,128103m-39500,129066l-38626,128103m-40366,128103l-39500,129066e">
                  <v:fill on="f" focussize="0,0"/>
                  <v:stroke weight="1pt" color="#000000" joinstyle="round"/>
                  <v:imagedata o:title=""/>
                  <o:lock v:ext="edit" aspectratio="f"/>
                </v:shape>
                <v:shape id="图片 13" o:spid="_x0000_s1026" o:spt="75" alt="" type="#_x0000_t75" style="position:absolute;left:15813;top:7939;height:303;width:293;" filled="f" o:preferrelative="t" stroked="f" coordsize="21600,21600" o:gfxdata="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AU+U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t"/>
                </v:shape>
                <v:shape id="图片 14" o:spid="_x0000_s1026" o:spt="75" alt="" type="#_x0000_t75" style="position:absolute;left:14932;top:6967;height:293;width:252;" filled="f" o:preferrelative="t" stroked="f" coordsize="21600,21600" o:gfxdata="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BDnie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" o:title=""/>
                  <o:lock v:ext="edit" aspectratio="t"/>
                </v:shape>
                <v:shape id="任意多边形 15" o:spid="_x0000_s1026" o:spt="100" style="position:absolute;left:14829;top:7903;height:420;width:368;" fillcolor="#000000" filled="t" stroked="f" coordsize="368,420" o:gfxdata="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Qp0tugAAANsA&#10;AAAPAAAAAAAAAAEAIAAAACIAAABkcnMvZG93bnJldi54bWxQSwECFAAUAAAACACHTuJAMy8FnjsA&#10;AAA5AAAAEAAAAAAAAAABACAAAAAJAQAAZHJzL3NoYXBleG1sLnhtbFBLBQYAAAAABgAGAFsBAACz&#10;AwAAAAA=&#10;" path="m296,323l14,0,0,12,280,336,296,323xm309,397l309,339,295,353,280,336,242,370,309,397xm309,339l296,323,280,336,295,353,309,339xm367,420l333,291,296,323,309,339,309,397,367,420xe">
                  <v:fill on="t" focussize="0,0"/>
                  <v:stroke on="f"/>
                  <v:imagedata o:title=""/>
                  <o:lock v:ext="edit" aspectratio="f"/>
                </v:shape>
                <v:line id="直线 16" o:spid="_x0000_s1026" o:spt="20" style="position:absolute;left:14614;top:7663;height:0;width:1732;" filled="f" stroked="t" coordsize="21600,21600" o:gfxdata="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G4DPq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shape id="任意多边形 17" o:spid="_x0000_s1026" o:spt="100" style="position:absolute;left:15225;top:7605;height:120;width:521;" fillcolor="#000000" filled="t" stroked="f" coordsize="521,120" o:gfxdata="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UJn3vQAA&#10;ANsAAAAPAAAAAAAAAAEAIAAAACIAAABkcnMvZG93bnJldi54bWxQSwECFAAUAAAACACHTuJAMy8F&#10;njsAAAA5AAAAEAAAAAAAAAABACAAAAAMAQAAZHJzL3NoYXBleG1sLnhtbFBLBQYAAAAABgAGAFsB&#10;AAC2AwAAAAA=&#10;" path="m420,69l420,50,0,48,0,69,420,69xm520,60l400,0,400,50,420,50,420,110,520,60xm420,110l420,69,400,69,400,120,420,110xe">
                  <v:fill on="t" focussize="0,0"/>
                  <v:stroke on="f"/>
                  <v:imagedata o:title=""/>
                  <o:lock v:ext="edit" aspectratio="f"/>
                </v:shape>
                <v:shape id="图片 18" o:spid="_x0000_s1026" o:spt="75" alt="" type="#_x0000_t75" style="position:absolute;left:15712;top:6880;height:377;width:310;" filled="f" o:preferrelative="t" stroked="f" coordsize="21600,21600" o:gfxdata="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gIiqbbUAAADbAAAADwAA&#10;AAAAAAABACAAAAAiAAAAZHJzL2Rvd25yZXYueG1sUEsBAhQAFAAAAAgAh07iQDMvBZ47AAAAOQAA&#10;ABAAAAAAAAAAAQAgAAAABAEAAGRycy9zaGFwZXhtbC54bWxQSwUGAAAAAAYABgBbAQAArgMAAAAA&#10;">
                  <v:fill on="f" focussize="0,0"/>
                  <v:stroke on="f"/>
                  <v:imagedata r:id="rId8" o:title=""/>
                  <o:lock v:ext="edit" aspectratio="t"/>
                </v:shape>
                <v:shape id="任意多边形 19" o:spid="_x0000_s1026" o:spt="100" style="position:absolute;left:59200;top:-140040;height:15000;width:13240;" filled="f" stroked="t" coordsize="13240,15000" o:gfxdata="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p1moL4A&#10;AADbAAAADwAAAAAAAAABACAAAAAiAAAAZHJzL2Rvd25yZXYueG1sUEsBAhQAFAAAAAgAh07iQDMv&#10;BZ47AAAAOQAAABAAAAAAAAAAAQAgAAAADQEAAGRycy9zaGFwZXhtbC54bWxQSwUGAAAAAAYABgBb&#10;AQAAtwMAAAAA&#10;" path="m-42294,147979l-41399,147144m-41399,147144l-40504,147979m-41399,148733l-40494,147979m-42294,147979l-41399,148733e">
                  <v:fill on="f" focussize="0,0"/>
                  <v:stroke weight="1pt" color="#000000" joinstyle="round"/>
                  <v:imagedata o:title=""/>
                  <o:lock v:ext="edit" aspectratio="f"/>
                </v:shape>
                <v:shape id="任意多边形 20" o:spid="_x0000_s1026" o:spt="100" style="position:absolute;left:17452;top:6604;height:500;width:629;" filled="f" stroked="t" coordsize="629,500" o:gfxdata="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qWCWbsAAADb&#10;AAAADwAAAAAAAAABACAAAAAiAAAAZHJzL2Rvd25yZXYueG1sUEsBAhQAFAAAAAgAh07iQDMvBZ47&#10;AAAAOQAAABAAAAAAAAAAAQAgAAAACgEAAGRycy9zaGFwZXhtbC54bWxQSwUGAAAAAAYABgBbAQAA&#10;tAMAAAAA&#10;" path="m314,0l231,9,156,34,92,72,43,123,11,183,0,249,11,316,43,376,92,426,156,465,231,490,314,499,398,490,474,465,537,426,586,376,617,316,629,249,617,183,586,123,537,72,474,34,398,9,314,0xe">
                  <v:fill on="f" focussize="0,0"/>
                  <v:stroke weight="1pt" color="#000000" joinstyle="round"/>
                  <v:imagedata o:title=""/>
                  <o:lock v:ext="edit" aspectratio="f"/>
                </v:shape>
                <v:shape id="任意多边形 21" o:spid="_x0000_s1026" o:spt="100" style="position:absolute;left:54760;top:-159140;height:14500;width:17640;" filled="f" stroked="t" coordsize="17640,14500" o:gfxdata="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O5tMO8AAAA&#10;2wAAAA8AAAAAAAAAAQAgAAAAIgAAAGRycy9kb3ducmV2LnhtbFBLAQIUABQAAAAIAIdO4kAzLwWe&#10;OwAAADkAAAAQAAAAAAAAAAEAIAAAAAsBAABkcnMvc2hhcGV4bWwueG1sUEsFBgAAAAAGAAYAWwEA&#10;ALUDAAAAAA==&#10;" path="m-35502,166825l-34638,165711m-34638,165711l-33770,166825m-34638,167828l-33762,166825m-35502,166825l-34638,167828e">
                  <v:fill on="f" focussize="0,0"/>
                  <v:stroke weight="1pt" color="#000000" joinstyle="round"/>
                  <v:imagedata o:title=""/>
                  <o:lock v:ext="edit" aspectratio="f"/>
                </v:shape>
                <v:shape id="图片 22" o:spid="_x0000_s1026" o:spt="75" alt="" type="#_x0000_t75" style="position:absolute;left:20486;top:7956;height:332;width:279;" filled="f" o:preferrelative="t" stroked="f" coordsize="21600,21600" o:gfxdata="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wfan6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" o:title=""/>
                  <o:lock v:ext="edit" aspectratio="t"/>
                </v:shape>
                <v:shape id="任意多边形 23" o:spid="_x0000_s1026" o:spt="100" style="position:absolute;left:20361;top:6876;height:504;width:387;" fillcolor="#000000" filled="t" stroked="f" coordsize="387,504" o:gfxdata="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fgJz7sAAADb&#10;AAAADwAAAAAAAAABACAAAAAiAAAAZHJzL2Rvd25yZXYueG1sUEsBAhQAFAAAAAgAh07iQDMvBZ47&#10;AAAAOQAAABAAAAAAAAAAAQAgAAAACgEAAGRycy9zaGFwZXhtbC54bWxQSwUGAAAAAAYABgBbAQAA&#10;tAMAAAAA&#10;" path="m322,403l16,0,0,12,306,415,322,403xm336,480l336,420,319,432,306,415,266,446,336,480xm336,420l322,403,306,415,319,432,336,420xm386,504l362,372,322,403,336,420,336,480,386,504xe">
                  <v:fill on="t" focussize="0,0"/>
                  <v:stroke on="f"/>
                  <v:imagedata o:title=""/>
                  <o:lock v:ext="edit" aspectratio="f"/>
                </v:shape>
                <v:shape id="图片 24" o:spid="_x0000_s1026" o:spt="75" alt="" type="#_x0000_t75" style="position:absolute;left:19548;top:7005;height:300;width:250;" filled="f" o:preferrelative="t" stroked="f" coordsize="21600,21600" o:gfxdata="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/WC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" o:title=""/>
                  <o:lock v:ext="edit" aspectratio="t"/>
                </v:shape>
                <v:shape id="任意多边形 25" o:spid="_x0000_s1026" o:spt="100" style="position:absolute;left:19468;top:7939;height:435;width:375;" fillcolor="#000000" filled="t" stroked="f" coordsize="375,435" o:gfxdata="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/3AXR&#10;wAAAANsAAAAPAAAAAAAAAAEAIAAAACIAAABkcnMvZG93bnJldi54bWxQSwECFAAUAAAACACHTuJA&#10;My8FnjsAAAA5AAAAEAAAAAAAAAABACAAAAAPAQAAZHJzL3NoYXBleG1sLnhtbFBLBQYAAAAABgAG&#10;AFsBAAC5AwAAAAA=&#10;" path="m304,336l14,0,0,12,289,350,304,336xm317,410l317,351,302,365,289,350,252,382,317,410xm317,351l304,336,289,350,302,365,317,351xm374,435l343,303,304,336,317,351,317,410,374,435xe">
                  <v:fill on="t" focussize="0,0"/>
                  <v:stroke on="f"/>
                  <v:imagedata o:title=""/>
                  <o:lock v:ext="edit" aspectratio="f"/>
                </v:shape>
                <v:shape id="任意多边形 26" o:spid="_x0000_s1026" o:spt="100" style="position:absolute;left:55520;top:-178220;height:14480;width:16900;" filled="f" stroked="t" coordsize="16900,14480" o:gfxdata="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3eTTvQAA&#10;ANsAAAAPAAAAAAAAAAEAIAAAACIAAABkcnMvZG93bnJldi54bWxQSwECFAAUAAAACACHTuJAMy8F&#10;njsAAAA5AAAAEAAAAAAAAAABACAAAAAMAQAAZHJzL3NoYXBleG1sLnhtbFBLBQYAAAAABgAGAFsB&#10;AAC2AwAAAAA=&#10;" path="m-33970,185948l-33106,184882m-33106,184882l-32240,185948m-33106,186910l-32233,185948m-33970,185948l-33106,186910m-33970,185948l-32240,185948e">
                  <v:fill on="f" focussize="0,0"/>
                  <v:stroke weight="1pt"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tabs>
          <w:tab w:val="left" w:pos="4703"/>
          <w:tab w:val="left" w:pos="5694"/>
          <w:tab w:val="left" w:pos="6861"/>
        </w:tabs>
        <w:spacing w:before="176"/>
        <w:ind w:left="2135" w:right="0" w:firstLine="0"/>
        <w:jc w:val="center"/>
        <w:rPr>
          <w:sz w:val="18"/>
        </w:rPr>
      </w:pP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3148330</wp:posOffset>
                </wp:positionH>
                <wp:positionV relativeFrom="paragraph">
                  <wp:posOffset>-222885</wp:posOffset>
                </wp:positionV>
                <wp:extent cx="0" cy="3268345"/>
                <wp:effectExtent l="4445" t="0" r="8255" b="0"/>
                <wp:wrapNone/>
                <wp:docPr id="115" name="直线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34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dot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7" o:spid="_x0000_s1026" o:spt="20" style="position:absolute;left:0pt;margin-left:247.9pt;margin-top:-17.55pt;height:257.35pt;width:0pt;mso-position-horizontal-relative:page;z-index:251666432;mso-width-relative:page;mso-height-relative:page;" filled="f" stroked="t" coordsize="21600,21600" o:gfxdata="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FWDqQbZAAAACwEAAA8AAAAAAAAAAQAgAAAAIgAA&#10;AGRycy9kb3ducmV2LnhtbFBLAQIUABQAAAAIAIdO4kCnWWOFzgEAAI4DAAAOAAAAAAAAAAEAIAAA&#10;ACgBAABkcnMvZTJvRG9jLnhtbFBLBQYAAAAABgAGAFkBAABoBQAAAAA=&#10;">
                <v:fill on="f" focussize="0,0"/>
                <v:stroke color="#000000" joinstyle="round" dashstyle="dot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page">
                  <wp:posOffset>2466975</wp:posOffset>
                </wp:positionH>
                <wp:positionV relativeFrom="paragraph">
                  <wp:posOffset>79375</wp:posOffset>
                </wp:positionV>
                <wp:extent cx="114935" cy="398145"/>
                <wp:effectExtent l="0" t="0" r="12065" b="8255"/>
                <wp:wrapNone/>
                <wp:docPr id="127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935" cy="398145"/>
                          <a:chOff x="3885" y="125"/>
                          <a:chExt cx="181" cy="627"/>
                        </a:xfrm>
                      </wpg:grpSpPr>
                      <pic:pic xmlns:pic="http://schemas.openxmlformats.org/drawingml/2006/picture">
                        <pic:nvPicPr>
                          <pic:cNvPr id="125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885" y="125"/>
                            <a:ext cx="181" cy="1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26" name="直线 30"/>
                        <wps:cNvSpPr/>
                        <wps:spPr>
                          <a:xfrm flipV="1">
                            <a:off x="4058" y="284"/>
                            <a:ext cx="0" cy="468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8" o:spid="_x0000_s1026" o:spt="203" style="position:absolute;left:0pt;margin-left:194.25pt;margin-top:6.25pt;height:31.35pt;width:9.05pt;mso-position-horizontal-relative:page;z-index:251672576;mso-width-relative:page;mso-height-relative:page;" coordorigin="3885,125" coordsize="181,627" o:gfxdata="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">
                <o:lock v:ext="edit" aspectratio="f"/>
                <v:shape id="图片 29" o:spid="_x0000_s1026" o:spt="75" alt="" type="#_x0000_t75" style="position:absolute;left:3885;top:125;height:121;width:181;" filled="f" o:preferrelative="t" stroked="f" coordsize="21600,21600" o:gfxdata="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hmBb3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1" o:title=""/>
                  <o:lock v:ext="edit" aspectratio="t"/>
                </v:shape>
                <v:line id="直线 30" o:spid="_x0000_s1026" o:spt="20" style="position:absolute;left:4058;top:284;flip:y;height:468;width:0;" filled="f" stroked="t" coordsize="21600,21600" o:gfxdata="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9MM+bsAAADc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18"/>
          <w:u w:val="single"/>
        </w:rPr>
        <w:t xml:space="preserve">2009 </w:t>
      </w:r>
      <w:r>
        <w:rPr>
          <w:rFonts w:hint="eastAsia" w:ascii="宋体" w:eastAsia="宋体"/>
          <w:spacing w:val="-3"/>
          <w:sz w:val="18"/>
        </w:rPr>
        <w:t>至</w:t>
      </w:r>
      <w:r>
        <w:rPr>
          <w:rFonts w:hint="eastAsia" w:ascii="宋体" w:eastAsia="宋体"/>
          <w:spacing w:val="1"/>
          <w:sz w:val="18"/>
          <w:u w:val="single"/>
        </w:rPr>
        <w:t xml:space="preserve"> </w:t>
      </w:r>
      <w:r>
        <w:rPr>
          <w:sz w:val="18"/>
          <w:u w:val="single"/>
        </w:rPr>
        <w:t xml:space="preserve">2010 </w:t>
      </w:r>
      <w:r>
        <w:rPr>
          <w:spacing w:val="1"/>
          <w:sz w:val="18"/>
          <w:u w:val="single"/>
        </w:rPr>
        <w:t xml:space="preserve"> </w:t>
      </w:r>
      <w:r>
        <w:rPr>
          <w:rFonts w:hint="eastAsia" w:ascii="宋体" w:eastAsia="宋体"/>
          <w:sz w:val="18"/>
        </w:rPr>
        <w:t>学年</w:t>
      </w:r>
      <w:r>
        <w:rPr>
          <w:rFonts w:hint="eastAsia" w:ascii="宋体" w:eastAsia="宋体"/>
          <w:spacing w:val="-3"/>
          <w:sz w:val="18"/>
        </w:rPr>
        <w:t>第</w:t>
      </w:r>
      <w:r>
        <w:rPr>
          <w:rFonts w:hint="eastAsia" w:ascii="宋体" w:eastAsia="宋体"/>
          <w:spacing w:val="1"/>
          <w:sz w:val="18"/>
          <w:u w:val="single"/>
        </w:rPr>
        <w:t xml:space="preserve"> </w:t>
      </w:r>
      <w:r>
        <w:rPr>
          <w:sz w:val="18"/>
          <w:u w:val="single"/>
        </w:rPr>
        <w:t>1</w:t>
      </w:r>
      <w:r>
        <w:rPr>
          <w:spacing w:val="44"/>
          <w:sz w:val="18"/>
          <w:u w:val="single"/>
        </w:rPr>
        <w:t xml:space="preserve"> </w:t>
      </w:r>
      <w:r>
        <w:rPr>
          <w:rFonts w:hint="eastAsia" w:ascii="宋体" w:eastAsia="宋体"/>
          <w:sz w:val="18"/>
        </w:rPr>
        <w:t>学期</w:t>
      </w:r>
      <w:r>
        <w:rPr>
          <w:rFonts w:hint="eastAsia" w:ascii="宋体" w:eastAsia="宋体"/>
          <w:sz w:val="18"/>
        </w:rPr>
        <w:tab/>
      </w:r>
      <w:r>
        <w:rPr>
          <w:rFonts w:hint="eastAsia" w:ascii="宋体" w:eastAsia="宋体"/>
          <w:sz w:val="18"/>
        </w:rPr>
        <w:t>课程名称</w:t>
      </w:r>
      <w:r>
        <w:rPr>
          <w:rFonts w:hint="eastAsia" w:ascii="宋体" w:eastAsia="宋体"/>
          <w:sz w:val="18"/>
          <w:u w:val="single"/>
        </w:rPr>
        <w:t xml:space="preserve"> </w:t>
      </w:r>
      <w:r>
        <w:rPr>
          <w:rFonts w:hint="eastAsia" w:ascii="宋体" w:eastAsia="宋体"/>
          <w:sz w:val="18"/>
          <w:u w:val="single"/>
        </w:rPr>
        <w:tab/>
      </w:r>
      <w:r>
        <w:rPr>
          <w:rFonts w:hint="eastAsia" w:ascii="宋体" w:eastAsia="宋体"/>
          <w:sz w:val="18"/>
          <w:u w:val="single"/>
        </w:rPr>
        <w:t>离散数学</w:t>
      </w:r>
      <w:r>
        <w:rPr>
          <w:rFonts w:hint="eastAsia" w:ascii="宋体" w:eastAsia="宋体"/>
          <w:sz w:val="18"/>
          <w:u w:val="single"/>
        </w:rPr>
        <w:tab/>
      </w:r>
      <w:r>
        <w:rPr>
          <w:rFonts w:hint="eastAsia" w:ascii="宋体" w:eastAsia="宋体"/>
          <w:sz w:val="18"/>
        </w:rPr>
        <w:t>（本科）试卷</w:t>
      </w:r>
      <w:r>
        <w:rPr>
          <w:rFonts w:hint="eastAsia" w:ascii="宋体" w:eastAsia="宋体"/>
          <w:spacing w:val="-45"/>
          <w:sz w:val="18"/>
        </w:rPr>
        <w:t xml:space="preserve"> </w:t>
      </w:r>
      <w:r>
        <w:rPr>
          <w:sz w:val="18"/>
        </w:rPr>
        <w:t>A</w:t>
      </w:r>
    </w:p>
    <w:p>
      <w:pPr>
        <w:pStyle w:val="3"/>
        <w:spacing w:before="3"/>
        <w:rPr>
          <w:sz w:val="26"/>
        </w:rPr>
      </w:pPr>
    </w:p>
    <w:p>
      <w:pPr>
        <w:tabs>
          <w:tab w:val="left" w:pos="4292"/>
          <w:tab w:val="left" w:pos="6272"/>
          <w:tab w:val="left" w:pos="7441"/>
          <w:tab w:val="left" w:pos="8163"/>
        </w:tabs>
        <w:spacing w:before="0"/>
        <w:ind w:left="2130" w:right="0" w:firstLine="0"/>
        <w:jc w:val="center"/>
        <w:rPr>
          <w:rFonts w:hint="eastAsia" w:ascii="宋体" w:eastAsia="宋体"/>
          <w:sz w:val="18"/>
        </w:rPr>
      </w:pP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page">
                  <wp:posOffset>2465070</wp:posOffset>
                </wp:positionH>
                <wp:positionV relativeFrom="paragraph">
                  <wp:posOffset>72390</wp:posOffset>
                </wp:positionV>
                <wp:extent cx="119380" cy="351155"/>
                <wp:effectExtent l="635" t="635" r="6985" b="3810"/>
                <wp:wrapNone/>
                <wp:docPr id="124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380" cy="351155"/>
                          <a:chOff x="3883" y="115"/>
                          <a:chExt cx="188" cy="553"/>
                        </a:xfrm>
                      </wpg:grpSpPr>
                      <pic:pic xmlns:pic="http://schemas.openxmlformats.org/drawingml/2006/picture">
                        <pic:nvPicPr>
                          <pic:cNvPr id="122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882" y="114"/>
                            <a:ext cx="188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23" name="直线 33"/>
                        <wps:cNvSpPr/>
                        <wps:spPr>
                          <a:xfrm flipV="1">
                            <a:off x="4058" y="199"/>
                            <a:ext cx="0" cy="468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1" o:spid="_x0000_s1026" o:spt="203" style="position:absolute;left:0pt;margin-left:194.1pt;margin-top:5.7pt;height:27.65pt;width:9.4pt;mso-position-horizontal-relative:page;z-index:251671552;mso-width-relative:page;mso-height-relative:page;" coordorigin="3883,115" coordsize="188,553" o:gfxdata="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">
                <o:lock v:ext="edit" aspectratio="f"/>
                <v:shape id="图片 32" o:spid="_x0000_s1026" o:spt="75" alt="" type="#_x0000_t75" style="position:absolute;left:3882;top:114;height:143;width:188;" filled="f" o:preferrelative="t" stroked="f" coordsize="21600,21600" o:gfxdata="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U/O3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2" o:title=""/>
                  <o:lock v:ext="edit" aspectratio="t"/>
                </v:shape>
                <v:line id="直线 33" o:spid="_x0000_s1026" o:spt="20" style="position:absolute;left:4058;top:199;flip:y;height:468;width:0;" filled="f" stroked="t" coordsize="21600,21600" o:gfxdata="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6SvYbsAAADc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 w:ascii="宋体" w:eastAsia="宋体"/>
          <w:sz w:val="18"/>
        </w:rPr>
        <w:t>试卷类别：考试；</w:t>
      </w:r>
      <w:r>
        <w:rPr>
          <w:rFonts w:hint="eastAsia" w:ascii="宋体" w:eastAsia="宋体"/>
          <w:sz w:val="18"/>
        </w:rPr>
        <w:tab/>
      </w:r>
      <w:r>
        <w:rPr>
          <w:rFonts w:hint="eastAsia" w:ascii="宋体" w:eastAsia="宋体"/>
          <w:spacing w:val="-3"/>
          <w:sz w:val="18"/>
        </w:rPr>
        <w:t>考</w:t>
      </w:r>
      <w:r>
        <w:rPr>
          <w:rFonts w:hint="eastAsia" w:ascii="宋体" w:eastAsia="宋体"/>
          <w:sz w:val="18"/>
        </w:rPr>
        <w:t>试形式：闭卷；</w:t>
      </w:r>
      <w:r>
        <w:rPr>
          <w:rFonts w:hint="eastAsia" w:ascii="宋体" w:eastAsia="宋体"/>
          <w:sz w:val="18"/>
        </w:rPr>
        <w:tab/>
      </w:r>
      <w:r>
        <w:rPr>
          <w:rFonts w:hint="eastAsia" w:ascii="宋体" w:eastAsia="宋体"/>
          <w:sz w:val="18"/>
        </w:rPr>
        <w:t>考试</w:t>
      </w:r>
      <w:r>
        <w:rPr>
          <w:rFonts w:hint="eastAsia" w:ascii="宋体" w:eastAsia="宋体"/>
          <w:spacing w:val="-3"/>
          <w:sz w:val="18"/>
        </w:rPr>
        <w:t>时</w:t>
      </w:r>
      <w:r>
        <w:rPr>
          <w:rFonts w:hint="eastAsia" w:ascii="宋体" w:eastAsia="宋体"/>
          <w:sz w:val="18"/>
        </w:rPr>
        <w:t>间</w:t>
      </w:r>
      <w:r>
        <w:rPr>
          <w:rFonts w:hint="eastAsia" w:ascii="宋体" w:eastAsia="宋体"/>
          <w:sz w:val="18"/>
          <w:u w:val="single"/>
        </w:rPr>
        <w:t xml:space="preserve"> </w:t>
      </w:r>
      <w:r>
        <w:rPr>
          <w:rFonts w:hint="eastAsia" w:ascii="宋体" w:eastAsia="宋体"/>
          <w:sz w:val="18"/>
          <w:u w:val="single"/>
        </w:rPr>
        <w:tab/>
      </w:r>
      <w:r>
        <w:rPr>
          <w:sz w:val="18"/>
          <w:u w:val="single"/>
        </w:rPr>
        <w:t>120</w:t>
      </w:r>
      <w:r>
        <w:rPr>
          <w:sz w:val="18"/>
          <w:u w:val="single"/>
        </w:rPr>
        <w:tab/>
      </w:r>
      <w:r>
        <w:rPr>
          <w:rFonts w:hint="eastAsia" w:ascii="宋体" w:eastAsia="宋体"/>
          <w:sz w:val="18"/>
        </w:rPr>
        <w:t>分钟</w:t>
      </w:r>
    </w:p>
    <w:p>
      <w:pPr>
        <w:pStyle w:val="3"/>
        <w:spacing w:before="1"/>
        <w:rPr>
          <w:rFonts w:ascii="宋体"/>
          <w:sz w:val="18"/>
        </w:rPr>
      </w:pPr>
      <w:r>
        <w:drawing>
          <wp:anchor distT="0" distB="0" distL="0" distR="0" simplePos="0" relativeHeight="0" behindDoc="0" locked="0" layoutInCell="1" allowOverlap="1">
            <wp:simplePos x="0" y="0"/>
            <wp:positionH relativeFrom="page">
              <wp:posOffset>2460625</wp:posOffset>
            </wp:positionH>
            <wp:positionV relativeFrom="paragraph">
              <wp:posOffset>348615</wp:posOffset>
            </wp:positionV>
            <wp:extent cx="121920" cy="109855"/>
            <wp:effectExtent l="0" t="0" r="0" b="0"/>
            <wp:wrapTopAndBottom/>
            <wp:docPr id="1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9.pn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877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3639185</wp:posOffset>
                </wp:positionH>
                <wp:positionV relativeFrom="paragraph">
                  <wp:posOffset>172085</wp:posOffset>
                </wp:positionV>
                <wp:extent cx="5153025" cy="608330"/>
                <wp:effectExtent l="0" t="0" r="0" b="0"/>
                <wp:wrapTopAndBottom/>
                <wp:docPr id="109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3025" cy="608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4"/>
                              <w:tblW w:w="8100" w:type="dxa"/>
                              <w:tblInd w:w="5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720"/>
                              <w:gridCol w:w="540"/>
                              <w:gridCol w:w="540"/>
                              <w:gridCol w:w="540"/>
                              <w:gridCol w:w="720"/>
                              <w:gridCol w:w="720"/>
                              <w:gridCol w:w="720"/>
                              <w:gridCol w:w="720"/>
                              <w:gridCol w:w="720"/>
                              <w:gridCol w:w="720"/>
                              <w:gridCol w:w="720"/>
                              <w:gridCol w:w="720"/>
                            </w:tblGrid>
                            <w:tr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72" w:hRule="atLeast"/>
                              </w:trPr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8"/>
                                    <w:spacing w:before="119"/>
                                    <w:ind w:left="107"/>
                                    <w:rPr>
                                      <w:rFonts w:hint="eastAsia" w:ascii="宋体" w:eastAsia="宋体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 w:ascii="宋体" w:eastAsia="宋体"/>
                                      <w:sz w:val="18"/>
                                    </w:rPr>
                                    <w:t>题号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>
                                  <w:pPr>
                                    <w:pStyle w:val="8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>
                                  <w:pPr>
                                    <w:pStyle w:val="8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>
                                  <w:pPr>
                                    <w:pStyle w:val="8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8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8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8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8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8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8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8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8"/>
                                    <w:spacing w:before="119"/>
                                    <w:ind w:left="107"/>
                                    <w:rPr>
                                      <w:rFonts w:hint="eastAsia" w:ascii="宋体" w:eastAsia="宋体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 w:ascii="宋体" w:eastAsia="宋体"/>
                                      <w:sz w:val="18"/>
                                    </w:rPr>
                                    <w:t>总分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55" w:hRule="atLeast"/>
                              </w:trPr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8"/>
                                    <w:spacing w:before="107"/>
                                    <w:ind w:left="107"/>
                                    <w:rPr>
                                      <w:rFonts w:hint="eastAsia" w:ascii="宋体" w:eastAsia="宋体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 w:ascii="宋体" w:eastAsia="宋体"/>
                                      <w:sz w:val="18"/>
                                    </w:rPr>
                                    <w:t>分数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>
                                  <w:pPr>
                                    <w:pStyle w:val="8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>
                                  <w:pPr>
                                    <w:pStyle w:val="8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>
                                  <w:pPr>
                                    <w:pStyle w:val="8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8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8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8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8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8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8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8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8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3"/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34" o:spid="_x0000_s1026" o:spt="202" type="#_x0000_t202" style="position:absolute;left:0pt;margin-left:286.55pt;margin-top:13.55pt;height:47.9pt;width:405.75pt;mso-position-horizontal-relative:page;mso-wrap-distance-bottom:0pt;mso-wrap-distance-top:0pt;z-index:-251658240;mso-width-relative:page;mso-height-relative:page;" filled="f" stroked="f" coordsize="21600,21600" o:gfxdata="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m20Ky9oAAAALAQAADwAA&#10;AAAAAAABACAAAAAiAAAAZHJzL2Rvd25yZXYueG1sUEsBAhQAFAAAAAgAh07iQC3FkxyiAQAAJwMA&#10;AA4AAAAAAAAAAQAgAAAAKQEAAGRycy9lMm9Eb2MueG1sUEsFBgAAAAAGAAYAWQEAAD0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4"/>
                        <w:tblW w:w="8100" w:type="dxa"/>
                        <w:tblInd w:w="5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720"/>
                        <w:gridCol w:w="540"/>
                        <w:gridCol w:w="540"/>
                        <w:gridCol w:w="540"/>
                        <w:gridCol w:w="720"/>
                        <w:gridCol w:w="720"/>
                        <w:gridCol w:w="720"/>
                        <w:gridCol w:w="720"/>
                        <w:gridCol w:w="720"/>
                        <w:gridCol w:w="720"/>
                        <w:gridCol w:w="720"/>
                        <w:gridCol w:w="720"/>
                      </w:tblGrid>
                      <w:tr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72" w:hRule="atLeast"/>
                        </w:trPr>
                        <w:tc>
                          <w:tcPr>
                            <w:tcW w:w="720" w:type="dxa"/>
                          </w:tcPr>
                          <w:p>
                            <w:pPr>
                              <w:pStyle w:val="8"/>
                              <w:spacing w:before="119"/>
                              <w:ind w:left="107"/>
                              <w:rPr>
                                <w:rFonts w:hint="eastAsia" w:ascii="宋体" w:eastAsia="宋体"/>
                                <w:sz w:val="18"/>
                              </w:rPr>
                            </w:pPr>
                            <w:r>
                              <w:rPr>
                                <w:rFonts w:hint="eastAsia" w:ascii="宋体" w:eastAsia="宋体"/>
                                <w:sz w:val="18"/>
                              </w:rPr>
                              <w:t>题号</w:t>
                            </w:r>
                          </w:p>
                        </w:tc>
                        <w:tc>
                          <w:tcPr>
                            <w:tcW w:w="540" w:type="dxa"/>
                          </w:tcPr>
                          <w:p>
                            <w:pPr>
                              <w:pStyle w:val="8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</w:tcPr>
                          <w:p>
                            <w:pPr>
                              <w:pStyle w:val="8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</w:tcPr>
                          <w:p>
                            <w:pPr>
                              <w:pStyle w:val="8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8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8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8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8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8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8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8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8"/>
                              <w:spacing w:before="119"/>
                              <w:ind w:left="107"/>
                              <w:rPr>
                                <w:rFonts w:hint="eastAsia" w:ascii="宋体" w:eastAsia="宋体"/>
                                <w:sz w:val="18"/>
                              </w:rPr>
                            </w:pPr>
                            <w:r>
                              <w:rPr>
                                <w:rFonts w:hint="eastAsia" w:ascii="宋体" w:eastAsia="宋体"/>
                                <w:sz w:val="18"/>
                              </w:rPr>
                              <w:t>总分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55" w:hRule="atLeast"/>
                        </w:trPr>
                        <w:tc>
                          <w:tcPr>
                            <w:tcW w:w="720" w:type="dxa"/>
                          </w:tcPr>
                          <w:p>
                            <w:pPr>
                              <w:pStyle w:val="8"/>
                              <w:spacing w:before="107"/>
                              <w:ind w:left="107"/>
                              <w:rPr>
                                <w:rFonts w:hint="eastAsia" w:ascii="宋体" w:eastAsia="宋体"/>
                                <w:sz w:val="18"/>
                              </w:rPr>
                            </w:pPr>
                            <w:r>
                              <w:rPr>
                                <w:rFonts w:hint="eastAsia" w:ascii="宋体" w:eastAsia="宋体"/>
                                <w:sz w:val="18"/>
                              </w:rPr>
                              <w:t>分数</w:t>
                            </w:r>
                          </w:p>
                        </w:tc>
                        <w:tc>
                          <w:tcPr>
                            <w:tcW w:w="540" w:type="dxa"/>
                          </w:tcPr>
                          <w:p>
                            <w:pPr>
                              <w:pStyle w:val="8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</w:tcPr>
                          <w:p>
                            <w:pPr>
                              <w:pStyle w:val="8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</w:tcPr>
                          <w:p>
                            <w:pPr>
                              <w:pStyle w:val="8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8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8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8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8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8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8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8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8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3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2"/>
        <w:rPr>
          <w:rFonts w:ascii="Times New Roman" w:eastAsia="Times New Roman"/>
        </w:rPr>
      </w:pPr>
      <w:r>
        <w:t>一、单项选择题</w:t>
      </w:r>
      <w:r>
        <w:rPr>
          <w:rFonts w:ascii="Times New Roman" w:eastAsia="Times New Roman"/>
        </w:rPr>
        <w:t>(</w:t>
      </w:r>
      <w:r>
        <w:t xml:space="preserve">共 </w:t>
      </w:r>
      <w:r>
        <w:rPr>
          <w:rFonts w:ascii="Times New Roman" w:eastAsia="Times New Roman"/>
        </w:rPr>
        <w:t xml:space="preserve">30 </w:t>
      </w:r>
      <w:r>
        <w:t>分，</w:t>
      </w:r>
      <w:r>
        <w:rPr>
          <w:rFonts w:ascii="Times New Roman" w:eastAsia="Times New Roman"/>
        </w:rPr>
        <w:t xml:space="preserve">2 </w:t>
      </w:r>
      <w:r>
        <w:t>分</w:t>
      </w:r>
      <w:r>
        <w:rPr>
          <w:rFonts w:ascii="Times New Roman" w:eastAsia="Times New Roman"/>
        </w:rPr>
        <w:t>/</w:t>
      </w:r>
      <w:r>
        <w:t>题。务必将正确答案的序号填在答题纸表格内！</w:t>
      </w:r>
      <w:r>
        <w:rPr>
          <w:rFonts w:ascii="Times New Roman" w:eastAsia="Times New Roman"/>
        </w:rPr>
        <w:t>)</w:t>
      </w:r>
    </w:p>
    <w:p>
      <w:pPr>
        <w:pStyle w:val="3"/>
        <w:tabs>
          <w:tab w:val="left" w:pos="4515"/>
        </w:tabs>
        <w:spacing w:before="27"/>
        <w:ind w:left="1923"/>
        <w:rPr>
          <w:rFonts w:hint="eastAsia" w:ascii="宋体" w:eastAsia="宋体"/>
        </w:rPr>
      </w:pP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page">
                  <wp:posOffset>2460625</wp:posOffset>
                </wp:positionH>
                <wp:positionV relativeFrom="paragraph">
                  <wp:posOffset>-400685</wp:posOffset>
                </wp:positionV>
                <wp:extent cx="122555" cy="765810"/>
                <wp:effectExtent l="635" t="0" r="3810" b="8890"/>
                <wp:wrapNone/>
                <wp:docPr id="121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555" cy="765810"/>
                          <a:chOff x="3876" y="-632"/>
                          <a:chExt cx="193" cy="1206"/>
                        </a:xfrm>
                      </wpg:grpSpPr>
                      <pic:pic xmlns:pic="http://schemas.openxmlformats.org/drawingml/2006/picture">
                        <pic:nvPicPr>
                          <pic:cNvPr id="119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3875" y="-117"/>
                            <a:ext cx="193" cy="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20" name="直线 37"/>
                        <wps:cNvSpPr/>
                        <wps:spPr>
                          <a:xfrm flipV="1">
                            <a:off x="4058" y="-632"/>
                            <a:ext cx="0" cy="468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5" o:spid="_x0000_s1026" o:spt="203" style="position:absolute;left:0pt;margin-left:193.75pt;margin-top:-31.55pt;height:60.3pt;width:9.65pt;mso-position-horizontal-relative:page;z-index:251670528;mso-width-relative:page;mso-height-relative:page;" coordorigin="3876,-632" coordsize="193,1206" o:gfxdata="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Kom&#10;Dr62AAAAIQEAABkAAABkcnMvX3JlbHMvZTJvRG9jLnhtbC5yZWxzhY9BasMwEEX3hdxBzD6WnUUo&#10;xbI3oeBtSA4wSGNZxBoJSS317SPIJoFAl/M//z2mH//8Kn4pZRdYQde0IIh1MI6tguvle/8JIhdk&#10;g2tgUrBRhnHYffRnWrHUUV5czKJSOCtYSolfUma9kMfchEhcmzkkj6WeycqI+oaW5KFtjzI9M2B4&#10;YYrJKEiT6UBctljN/7PDPDtNp6B/PHF5o5DOV3cFYrJUFHgyDh9h10S2IIdevjw23AF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">
                <o:lock v:ext="edit" aspectratio="f"/>
                <v:shape id="图片 36" o:spid="_x0000_s1026" o:spt="75" alt="" type="#_x0000_t75" style="position:absolute;left:3875;top:-117;height:690;width:193;" filled="f" o:preferrelative="t" stroked="f" coordsize="21600,21600" o:gfxdata="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bSKP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4" o:title=""/>
                  <o:lock v:ext="edit" aspectratio="t"/>
                </v:shape>
                <v:line id="直线 37" o:spid="_x0000_s1026" o:spt="20" style="position:absolute;left:4058;top:-632;flip:y;height:468;width:0;" filled="f" stroked="t" coordsize="21600,21600" o:gfxdata="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3YxFr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t>1</w:t>
      </w:r>
      <w:r>
        <w:rPr>
          <w:rFonts w:hint="eastAsia" w:ascii="宋体" w:eastAsia="宋体"/>
        </w:rPr>
        <w:t>、</w:t>
      </w:r>
      <w:r>
        <w:rPr>
          <w:rFonts w:hint="eastAsia" w:ascii="宋体" w:eastAsia="宋体"/>
          <w:spacing w:val="-3"/>
        </w:rPr>
        <w:t>下</w:t>
      </w:r>
      <w:r>
        <w:rPr>
          <w:rFonts w:hint="eastAsia" w:ascii="宋体" w:eastAsia="宋体"/>
        </w:rPr>
        <w:t>列</w:t>
      </w:r>
      <w:r>
        <w:rPr>
          <w:rFonts w:hint="eastAsia" w:ascii="宋体" w:eastAsia="宋体"/>
          <w:spacing w:val="-3"/>
        </w:rPr>
        <w:t>句</w:t>
      </w:r>
      <w:r>
        <w:rPr>
          <w:rFonts w:hint="eastAsia" w:ascii="宋体" w:eastAsia="宋体"/>
        </w:rPr>
        <w:t>子</w:t>
      </w:r>
      <w:r>
        <w:rPr>
          <w:rFonts w:hint="eastAsia" w:ascii="宋体" w:eastAsia="宋体"/>
          <w:spacing w:val="-3"/>
        </w:rPr>
        <w:t>是</w:t>
      </w:r>
      <w:r>
        <w:rPr>
          <w:rFonts w:hint="eastAsia" w:ascii="宋体" w:eastAsia="宋体"/>
        </w:rPr>
        <w:t>命</w:t>
      </w:r>
      <w:r>
        <w:rPr>
          <w:rFonts w:hint="eastAsia" w:ascii="宋体" w:eastAsia="宋体"/>
          <w:spacing w:val="-3"/>
        </w:rPr>
        <w:t>题</w:t>
      </w:r>
      <w:r>
        <w:rPr>
          <w:rFonts w:hint="eastAsia" w:ascii="宋体" w:eastAsia="宋体"/>
        </w:rPr>
        <w:t>的是</w:t>
      </w:r>
      <w:r>
        <w:t>(</w:t>
      </w:r>
      <w:r>
        <w:tab/>
      </w:r>
      <w:r>
        <w:t>)</w:t>
      </w:r>
      <w:r>
        <w:rPr>
          <w:rFonts w:hint="eastAsia" w:ascii="宋体" w:eastAsia="宋体"/>
        </w:rPr>
        <w:t>。</w:t>
      </w:r>
    </w:p>
    <w:p>
      <w:pPr>
        <w:pStyle w:val="3"/>
        <w:tabs>
          <w:tab w:val="left" w:pos="5821"/>
        </w:tabs>
        <w:spacing w:before="43"/>
        <w:ind w:left="1923"/>
        <w:rPr>
          <w:rFonts w:hint="eastAsia" w:ascii="宋体" w:eastAsia="宋体"/>
        </w:rPr>
      </w:pPr>
      <w:r>
        <w:t xml:space="preserve">A) </w:t>
      </w:r>
      <w:r>
        <w:rPr>
          <w:spacing w:val="2"/>
        </w:rPr>
        <w:t xml:space="preserve"> </w:t>
      </w:r>
      <w:r>
        <w:rPr>
          <w:rFonts w:hint="eastAsia" w:ascii="宋体" w:eastAsia="宋体"/>
          <w:spacing w:val="-3"/>
        </w:rPr>
        <w:t>我</w:t>
      </w:r>
      <w:r>
        <w:rPr>
          <w:rFonts w:hint="eastAsia" w:ascii="宋体" w:eastAsia="宋体"/>
        </w:rPr>
        <w:t>正</w:t>
      </w:r>
      <w:r>
        <w:rPr>
          <w:rFonts w:hint="eastAsia" w:ascii="宋体" w:eastAsia="宋体"/>
          <w:spacing w:val="-3"/>
        </w:rPr>
        <w:t>在</w:t>
      </w:r>
      <w:r>
        <w:rPr>
          <w:rFonts w:hint="eastAsia" w:ascii="宋体" w:eastAsia="宋体"/>
        </w:rPr>
        <w:t>说</w:t>
      </w:r>
      <w:r>
        <w:rPr>
          <w:rFonts w:hint="eastAsia" w:ascii="宋体" w:eastAsia="宋体"/>
          <w:spacing w:val="-3"/>
        </w:rPr>
        <w:t>谎</w:t>
      </w:r>
      <w:r>
        <w:rPr>
          <w:rFonts w:hint="eastAsia" w:ascii="宋体" w:eastAsia="宋体"/>
        </w:rPr>
        <w:t>。</w:t>
      </w:r>
      <w:r>
        <w:rPr>
          <w:rFonts w:hint="eastAsia" w:ascii="宋体" w:eastAsia="宋体"/>
        </w:rPr>
        <w:tab/>
      </w:r>
      <w:r>
        <w:t>B) 2</w:t>
      </w:r>
      <w:r>
        <w:rPr>
          <w:spacing w:val="-2"/>
        </w:rPr>
        <w:t xml:space="preserve"> </w:t>
      </w:r>
      <w:r>
        <w:rPr>
          <w:rFonts w:hint="eastAsia" w:ascii="宋体" w:eastAsia="宋体"/>
        </w:rPr>
        <w:t>是</w:t>
      </w:r>
      <w:r>
        <w:rPr>
          <w:rFonts w:hint="eastAsia" w:ascii="宋体" w:eastAsia="宋体"/>
          <w:spacing w:val="-3"/>
        </w:rPr>
        <w:t>素</w:t>
      </w:r>
      <w:r>
        <w:rPr>
          <w:rFonts w:hint="eastAsia" w:ascii="宋体" w:eastAsia="宋体"/>
        </w:rPr>
        <w:t>数当</w:t>
      </w:r>
      <w:r>
        <w:rPr>
          <w:rFonts w:hint="eastAsia" w:ascii="宋体" w:eastAsia="宋体"/>
          <w:spacing w:val="-3"/>
        </w:rPr>
        <w:t>且</w:t>
      </w:r>
      <w:r>
        <w:rPr>
          <w:rFonts w:hint="eastAsia" w:ascii="宋体" w:eastAsia="宋体"/>
        </w:rPr>
        <w:t>仅</w:t>
      </w:r>
      <w:r>
        <w:rPr>
          <w:rFonts w:hint="eastAsia" w:ascii="宋体" w:eastAsia="宋体"/>
          <w:spacing w:val="-3"/>
        </w:rPr>
        <w:t>当</w:t>
      </w:r>
      <w:r>
        <w:rPr>
          <w:rFonts w:hint="eastAsia" w:ascii="宋体" w:eastAsia="宋体"/>
        </w:rPr>
        <w:t>三</w:t>
      </w:r>
      <w:r>
        <w:rPr>
          <w:rFonts w:hint="eastAsia" w:ascii="宋体" w:eastAsia="宋体"/>
          <w:spacing w:val="-3"/>
        </w:rPr>
        <w:t>角形</w:t>
      </w:r>
      <w:r>
        <w:rPr>
          <w:rFonts w:hint="eastAsia" w:ascii="宋体" w:eastAsia="宋体"/>
        </w:rPr>
        <w:t>有</w:t>
      </w:r>
      <w:r>
        <w:rPr>
          <w:rFonts w:hint="eastAsia" w:ascii="宋体" w:eastAsia="宋体"/>
          <w:spacing w:val="-52"/>
        </w:rPr>
        <w:t xml:space="preserve"> </w:t>
      </w:r>
      <w:r>
        <w:t xml:space="preserve">3 </w:t>
      </w:r>
      <w:r>
        <w:rPr>
          <w:rFonts w:hint="eastAsia" w:ascii="宋体" w:eastAsia="宋体"/>
          <w:spacing w:val="-3"/>
        </w:rPr>
        <w:t>条</w:t>
      </w:r>
      <w:r>
        <w:rPr>
          <w:rFonts w:hint="eastAsia" w:ascii="宋体" w:eastAsia="宋体"/>
        </w:rPr>
        <w:t>边。</w:t>
      </w:r>
    </w:p>
    <w:p>
      <w:pPr>
        <w:pStyle w:val="7"/>
        <w:numPr>
          <w:ilvl w:val="0"/>
          <w:numId w:val="1"/>
        </w:numPr>
        <w:tabs>
          <w:tab w:val="left" w:pos="2188"/>
          <w:tab w:val="left" w:pos="5771"/>
        </w:tabs>
        <w:spacing w:before="43" w:after="0" w:line="240" w:lineRule="auto"/>
        <w:ind w:left="2188" w:right="0" w:hanging="265"/>
        <w:jc w:val="left"/>
        <w:rPr>
          <w:sz w:val="21"/>
        </w:rPr>
      </w:pPr>
      <w:r>
        <w:rPr>
          <w:rFonts w:ascii="Times New Roman" w:eastAsia="Times New Roman"/>
          <w:sz w:val="21"/>
        </w:rPr>
        <w:t>x =</w:t>
      </w:r>
      <w:r>
        <w:rPr>
          <w:rFonts w:ascii="Times New Roman" w:eastAsia="Times New Roman"/>
          <w:spacing w:val="-2"/>
          <w:sz w:val="21"/>
        </w:rPr>
        <w:t xml:space="preserve"> </w:t>
      </w:r>
      <w:r>
        <w:rPr>
          <w:rFonts w:ascii="Times New Roman" w:eastAsia="Times New Roman"/>
          <w:sz w:val="21"/>
        </w:rPr>
        <w:t>10</w:t>
      </w:r>
      <w:r>
        <w:rPr>
          <w:sz w:val="21"/>
        </w:rPr>
        <w:t>。</w:t>
      </w:r>
      <w:r>
        <w:rPr>
          <w:sz w:val="21"/>
        </w:rPr>
        <w:tab/>
      </w:r>
      <w:r>
        <w:rPr>
          <w:rFonts w:ascii="Times New Roman" w:eastAsia="Times New Roman"/>
          <w:sz w:val="21"/>
        </w:rPr>
        <w:t>D)</w:t>
      </w:r>
      <w:r>
        <w:rPr>
          <w:rFonts w:ascii="Times New Roman" w:eastAsia="Times New Roman"/>
          <w:spacing w:val="50"/>
          <w:sz w:val="21"/>
        </w:rPr>
        <w:t xml:space="preserve"> </w:t>
      </w:r>
      <w:r>
        <w:rPr>
          <w:sz w:val="21"/>
        </w:rPr>
        <w:t>这</w:t>
      </w:r>
      <w:r>
        <w:rPr>
          <w:spacing w:val="-3"/>
          <w:sz w:val="21"/>
        </w:rPr>
        <w:t>朵花</w:t>
      </w:r>
      <w:r>
        <w:rPr>
          <w:sz w:val="21"/>
        </w:rPr>
        <w:t>真好</w:t>
      </w:r>
      <w:r>
        <w:rPr>
          <w:spacing w:val="-3"/>
          <w:sz w:val="21"/>
        </w:rPr>
        <w:t>看</w:t>
      </w:r>
      <w:r>
        <w:rPr>
          <w:sz w:val="21"/>
        </w:rPr>
        <w:t>呀！</w:t>
      </w:r>
    </w:p>
    <w:p>
      <w:pPr>
        <w:pStyle w:val="3"/>
        <w:tabs>
          <w:tab w:val="left" w:pos="6959"/>
        </w:tabs>
        <w:spacing w:before="42"/>
        <w:ind w:left="1923"/>
        <w:rPr>
          <w:rFonts w:hint="eastAsia" w:ascii="宋体" w:hAnsi="宋体" w:eastAsia="宋体"/>
        </w:rPr>
      </w:pPr>
      <w:r>
        <w:t>2</w:t>
      </w:r>
      <w:r>
        <w:rPr>
          <w:rFonts w:hint="eastAsia" w:ascii="宋体" w:hAnsi="宋体" w:eastAsia="宋体"/>
        </w:rPr>
        <w:t>、</w:t>
      </w:r>
      <w:r>
        <w:rPr>
          <w:rFonts w:hint="eastAsia" w:ascii="宋体" w:hAnsi="宋体" w:eastAsia="宋体"/>
          <w:spacing w:val="50"/>
        </w:rPr>
        <w:t>设</w:t>
      </w:r>
      <w:r>
        <w:t>A={</w:t>
      </w:r>
      <w:r>
        <w:rPr>
          <w:rFonts w:ascii="Symbol" w:hAnsi="Symbol" w:eastAsia="Symbol"/>
        </w:rPr>
        <w:t></w:t>
      </w:r>
      <w:r>
        <w:t xml:space="preserve">},B=P(P(A)) </w:t>
      </w:r>
      <w:r>
        <w:rPr>
          <w:spacing w:val="1"/>
        </w:rPr>
        <w:t xml:space="preserve"> </w:t>
      </w:r>
      <w:r>
        <w:rPr>
          <w:rFonts w:hint="eastAsia" w:ascii="宋体" w:hAnsi="宋体" w:eastAsia="宋体"/>
        </w:rPr>
        <w:t>，下</w:t>
      </w:r>
      <w:r>
        <w:rPr>
          <w:rFonts w:hint="eastAsia" w:ascii="宋体" w:hAnsi="宋体" w:eastAsia="宋体"/>
          <w:spacing w:val="-3"/>
        </w:rPr>
        <w:t>列</w:t>
      </w:r>
      <w:r>
        <w:rPr>
          <w:rFonts w:hint="eastAsia" w:ascii="宋体" w:hAnsi="宋体" w:eastAsia="宋体"/>
        </w:rPr>
        <w:t>选</w:t>
      </w:r>
      <w:r>
        <w:rPr>
          <w:rFonts w:hint="eastAsia" w:ascii="宋体" w:hAnsi="宋体" w:eastAsia="宋体"/>
          <w:spacing w:val="-3"/>
        </w:rPr>
        <w:t>项</w:t>
      </w:r>
      <w:r>
        <w:rPr>
          <w:rFonts w:hint="eastAsia" w:ascii="宋体" w:hAnsi="宋体" w:eastAsia="宋体"/>
        </w:rPr>
        <w:t>中</w:t>
      </w:r>
      <w:r>
        <w:rPr>
          <w:rFonts w:hint="eastAsia" w:ascii="宋体" w:hAnsi="宋体" w:eastAsia="宋体"/>
          <w:spacing w:val="-3"/>
        </w:rPr>
        <w:t>错</w:t>
      </w:r>
      <w:r>
        <w:rPr>
          <w:rFonts w:hint="eastAsia" w:ascii="宋体" w:hAnsi="宋体" w:eastAsia="宋体"/>
        </w:rPr>
        <w:t>误</w:t>
      </w:r>
      <w:r>
        <w:rPr>
          <w:rFonts w:hint="eastAsia" w:ascii="宋体" w:hAnsi="宋体" w:eastAsia="宋体"/>
          <w:spacing w:val="-3"/>
        </w:rPr>
        <w:t>的</w:t>
      </w:r>
      <w:r>
        <w:rPr>
          <w:rFonts w:hint="eastAsia" w:ascii="宋体" w:hAnsi="宋体" w:eastAsia="宋体"/>
        </w:rPr>
        <w:t>是</w:t>
      </w:r>
      <w:r>
        <w:rPr>
          <w:rFonts w:hint="eastAsia" w:ascii="宋体" w:hAnsi="宋体" w:eastAsia="宋体"/>
          <w:u w:val="single"/>
        </w:rPr>
        <w:t xml:space="preserve"> </w:t>
      </w:r>
      <w:r>
        <w:rPr>
          <w:rFonts w:hint="eastAsia" w:ascii="宋体" w:hAnsi="宋体" w:eastAsia="宋体"/>
          <w:u w:val="single"/>
        </w:rPr>
        <w:tab/>
      </w:r>
      <w:r>
        <w:rPr>
          <w:rFonts w:hint="eastAsia" w:ascii="宋体" w:hAnsi="宋体" w:eastAsia="宋体"/>
        </w:rPr>
        <w:t>。</w:t>
      </w:r>
    </w:p>
    <w:p>
      <w:pPr>
        <w:pStyle w:val="3"/>
        <w:tabs>
          <w:tab w:val="left" w:pos="3229"/>
          <w:tab w:val="left" w:pos="4513"/>
          <w:tab w:val="left" w:pos="5999"/>
        </w:tabs>
        <w:spacing w:before="41"/>
        <w:ind w:left="1923"/>
      </w:pPr>
      <w:r>
        <w:t>A.</w:t>
      </w:r>
      <w:r>
        <w:rPr>
          <w:spacing w:val="-3"/>
        </w:rPr>
        <w:t xml:space="preserve"> </w:t>
      </w:r>
      <w:r>
        <w:rPr>
          <w:rFonts w:ascii="Symbol" w:hAnsi="Symbol"/>
        </w:rPr>
        <w:t></w:t>
      </w:r>
      <w:r>
        <w:rPr>
          <w:rFonts w:ascii="宋体" w:hAnsi="宋体"/>
        </w:rPr>
        <w:t>∈</w:t>
      </w:r>
      <w:r>
        <w:t>B</w:t>
      </w:r>
      <w:r>
        <w:tab/>
      </w:r>
      <w:r>
        <w:t>B. {</w:t>
      </w:r>
      <w:r>
        <w:rPr>
          <w:rFonts w:ascii="Symbol" w:hAnsi="Symbol"/>
        </w:rPr>
        <w:t></w:t>
      </w:r>
      <w:r>
        <w:t>}</w:t>
      </w:r>
      <w:r>
        <w:rPr>
          <w:rFonts w:ascii="宋体" w:hAnsi="宋体"/>
        </w:rPr>
        <w:t>∈</w:t>
      </w:r>
      <w:r>
        <w:t>B</w:t>
      </w:r>
      <w:r>
        <w:tab/>
      </w:r>
      <w:r>
        <w:t>C. {{</w:t>
      </w:r>
      <w:r>
        <w:rPr>
          <w:rFonts w:ascii="Symbol" w:hAnsi="Symbol"/>
        </w:rPr>
        <w:t></w:t>
      </w:r>
      <w:r>
        <w:t>}}</w:t>
      </w:r>
      <w:r>
        <w:rPr>
          <w:rFonts w:ascii="宋体" w:hAnsi="宋体"/>
        </w:rPr>
        <w:t>∈</w:t>
      </w:r>
      <w:r>
        <w:t>B</w:t>
      </w:r>
      <w:r>
        <w:tab/>
      </w:r>
      <w:r>
        <w:t>D. {</w:t>
      </w:r>
      <w:r>
        <w:rPr>
          <w:rFonts w:ascii="Symbol" w:hAnsi="Symbol"/>
        </w:rPr>
        <w:t></w:t>
      </w:r>
      <w:r>
        <w:t>,{</w:t>
      </w:r>
      <w:r>
        <w:rPr>
          <w:rFonts w:ascii="Symbol" w:hAnsi="Symbol"/>
        </w:rPr>
        <w:t></w:t>
      </w:r>
      <w:r>
        <w:t>}}</w:t>
      </w:r>
      <w:r>
        <w:rPr>
          <w:rFonts w:ascii="宋体" w:hAnsi="宋体"/>
        </w:rPr>
        <w:t>∈</w:t>
      </w:r>
      <w:r>
        <w:t>(P(A)</w:t>
      </w:r>
    </w:p>
    <w:p>
      <w:pPr>
        <w:pStyle w:val="3"/>
        <w:tabs>
          <w:tab w:val="left" w:pos="2355"/>
          <w:tab w:val="left" w:pos="5775"/>
        </w:tabs>
        <w:spacing w:before="46" w:line="264" w:lineRule="auto"/>
        <w:ind w:left="1923" w:right="4559"/>
      </w:pP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page">
                  <wp:posOffset>2576830</wp:posOffset>
                </wp:positionH>
                <wp:positionV relativeFrom="paragraph">
                  <wp:posOffset>203200</wp:posOffset>
                </wp:positionV>
                <wp:extent cx="0" cy="1089025"/>
                <wp:effectExtent l="4445" t="0" r="8255" b="3175"/>
                <wp:wrapNone/>
                <wp:docPr id="129" name="直线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8902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8" o:spid="_x0000_s1026" o:spt="20" style="position:absolute;left:0pt;margin-left:202.9pt;margin-top:16pt;height:85.75pt;width:0pt;mso-position-horizontal-relative:page;z-index:251674624;mso-width-relative:page;mso-height-relative:page;" filled="f" stroked="t" coordsize="21600,21600" o:gfxdata="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M9HfO1gAAAAoBAAAPAAAAAAAAAAEAIAAAACIAAABkcnMv&#10;ZG93bnJldi54bWxQSwECFAAUAAAACACHTuJAu4aCfswBAACQAwAADgAAAAAAAAABACAAAAAlAQAA&#10;ZHJzL2Uyb0RvYy54bWxQSwUGAAAAAAYABgBZAQAAYw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t>3</w:t>
      </w:r>
      <w:r>
        <w:rPr>
          <w:rFonts w:ascii="宋体" w:hAnsi="宋体"/>
        </w:rPr>
        <w:t>、</w:t>
      </w:r>
      <w:r>
        <w:rPr>
          <w:rFonts w:ascii="宋体" w:hAnsi="宋体"/>
          <w:spacing w:val="-3"/>
        </w:rPr>
        <w:t>下</w:t>
      </w:r>
      <w:r>
        <w:rPr>
          <w:rFonts w:ascii="宋体" w:hAnsi="宋体"/>
        </w:rPr>
        <w:t>列</w:t>
      </w:r>
      <w:r>
        <w:rPr>
          <w:rFonts w:ascii="宋体" w:hAnsi="宋体"/>
          <w:spacing w:val="-3"/>
        </w:rPr>
        <w:t>谓</w:t>
      </w:r>
      <w:r>
        <w:rPr>
          <w:rFonts w:ascii="宋体" w:hAnsi="宋体"/>
        </w:rPr>
        <w:t>词</w:t>
      </w:r>
      <w:r>
        <w:rPr>
          <w:rFonts w:ascii="宋体" w:hAnsi="宋体"/>
          <w:spacing w:val="-3"/>
        </w:rPr>
        <w:t>演</w:t>
      </w:r>
      <w:r>
        <w:rPr>
          <w:rFonts w:ascii="宋体" w:hAnsi="宋体"/>
        </w:rPr>
        <w:t>算</w:t>
      </w:r>
      <w:r>
        <w:rPr>
          <w:rFonts w:ascii="宋体" w:hAnsi="宋体"/>
          <w:spacing w:val="-3"/>
        </w:rPr>
        <w:t>公</w:t>
      </w:r>
      <w:r>
        <w:rPr>
          <w:rFonts w:ascii="宋体" w:hAnsi="宋体"/>
        </w:rPr>
        <w:t>式</w:t>
      </w:r>
      <w:r>
        <w:rPr>
          <w:rFonts w:ascii="宋体" w:hAnsi="宋体"/>
          <w:spacing w:val="-3"/>
        </w:rPr>
        <w:t>中，</w:t>
      </w:r>
      <w:r>
        <w:rPr>
          <w:rFonts w:ascii="宋体" w:hAnsi="宋体"/>
          <w:spacing w:val="-149"/>
        </w:rPr>
        <w:t>不</w:t>
      </w:r>
      <w:r>
        <w:rPr>
          <w:rFonts w:ascii="宋体" w:hAnsi="宋体"/>
          <w:spacing w:val="-63"/>
          <w:position w:val="-7"/>
        </w:rPr>
        <w:t>．</w:t>
      </w:r>
      <w:r>
        <w:rPr>
          <w:rFonts w:ascii="宋体" w:hAnsi="宋体"/>
        </w:rPr>
        <w:t>正</w:t>
      </w:r>
      <w:r>
        <w:rPr>
          <w:rFonts w:ascii="宋体" w:hAnsi="宋体"/>
          <w:spacing w:val="-3"/>
        </w:rPr>
        <w:t>确</w:t>
      </w:r>
      <w:r>
        <w:rPr>
          <w:rFonts w:ascii="宋体" w:hAnsi="宋体"/>
        </w:rPr>
        <w:t>的是</w:t>
      </w:r>
      <w:r>
        <w:t>(</w:t>
      </w:r>
      <w:r>
        <w:tab/>
      </w:r>
      <w:r>
        <w:t>)</w:t>
      </w:r>
      <w:r>
        <w:rPr>
          <w:rFonts w:ascii="宋体" w:hAnsi="宋体"/>
          <w:spacing w:val="-18"/>
        </w:rPr>
        <w:t>。</w:t>
      </w:r>
      <w:r>
        <w:t>A)</w:t>
      </w:r>
      <w:r>
        <w:tab/>
      </w:r>
      <w:r>
        <w:rPr>
          <w:rFonts w:ascii="宋体" w:hAnsi="宋体"/>
        </w:rPr>
        <w:t>┐</w:t>
      </w:r>
      <w:r>
        <w:t>(</w:t>
      </w:r>
      <w:r>
        <w:rPr>
          <w:rFonts w:ascii="Symbol" w:hAnsi="Symbol"/>
        </w:rPr>
        <w:t></w:t>
      </w:r>
      <w:r>
        <w:t xml:space="preserve">x)P(x) </w:t>
      </w:r>
      <w:r>
        <w:rPr>
          <w:rFonts w:ascii="Symbol" w:hAnsi="Symbol"/>
        </w:rPr>
        <w:t></w:t>
      </w:r>
      <w:r>
        <w:rPr>
          <w:spacing w:val="-4"/>
        </w:rPr>
        <w:t xml:space="preserve"> </w:t>
      </w:r>
      <w:r>
        <w:t>(</w:t>
      </w:r>
      <w:r>
        <w:rPr>
          <w:rFonts w:ascii="Symbol" w:hAnsi="Symbol"/>
        </w:rPr>
        <w:t></w:t>
      </w:r>
      <w:r>
        <w:t>x)</w:t>
      </w:r>
      <w:r>
        <w:rPr>
          <w:rFonts w:ascii="宋体" w:hAnsi="宋体"/>
        </w:rPr>
        <w:t>┐</w:t>
      </w:r>
      <w:r>
        <w:t>P(x)</w:t>
      </w:r>
    </w:p>
    <w:p>
      <w:pPr>
        <w:pStyle w:val="3"/>
        <w:tabs>
          <w:tab w:val="left" w:pos="422"/>
        </w:tabs>
        <w:spacing w:before="19"/>
        <w:ind w:right="3492"/>
        <w:jc w:val="center"/>
      </w:pPr>
      <w:r>
        <w:t>B)</w:t>
      </w:r>
      <w:r>
        <w:tab/>
      </w:r>
      <w:r>
        <w:t>((</w:t>
      </w:r>
      <w:r>
        <w:rPr>
          <w:rFonts w:ascii="Symbol" w:hAnsi="Symbol"/>
        </w:rPr>
        <w:t></w:t>
      </w:r>
      <w:r>
        <w:t xml:space="preserve">x)A(x)→B) </w:t>
      </w:r>
      <w:r>
        <w:rPr>
          <w:rFonts w:ascii="Symbol" w:hAnsi="Symbol"/>
        </w:rPr>
        <w:t></w:t>
      </w:r>
      <w:r>
        <w:rPr>
          <w:spacing w:val="-3"/>
        </w:rPr>
        <w:t xml:space="preserve"> </w:t>
      </w:r>
      <w:r>
        <w:t>(</w:t>
      </w:r>
      <w:r>
        <w:rPr>
          <w:rFonts w:ascii="Symbol" w:hAnsi="Symbol"/>
        </w:rPr>
        <w:t></w:t>
      </w:r>
      <w:r>
        <w:t>x)(A(x)→B)</w:t>
      </w:r>
    </w:p>
    <w:p>
      <w:pPr>
        <w:pStyle w:val="3"/>
        <w:tabs>
          <w:tab w:val="left" w:pos="1135"/>
        </w:tabs>
        <w:spacing w:before="50"/>
        <w:ind w:right="3425"/>
        <w:jc w:val="center"/>
      </w:pPr>
      <w:r>
        <w:rPr>
          <w:position w:val="-6"/>
        </w:rPr>
        <w:drawing>
          <wp:inline distT="0" distB="0" distL="0" distR="0">
            <wp:extent cx="161290" cy="147955"/>
            <wp:effectExtent l="0" t="0" r="0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1.pn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4" cy="14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       </w:t>
      </w:r>
      <w:r>
        <w:rPr>
          <w:spacing w:val="8"/>
          <w:sz w:val="20"/>
        </w:rPr>
        <w:t xml:space="preserve"> </w:t>
      </w:r>
      <w:r>
        <w:t>C)</w:t>
      </w:r>
      <w:r>
        <w:tab/>
      </w:r>
      <w:r>
        <w:t>(</w:t>
      </w:r>
      <w:r>
        <w:rPr>
          <w:rFonts w:ascii="Symbol" w:hAnsi="Symbol"/>
        </w:rPr>
        <w:t></w:t>
      </w:r>
      <w:r>
        <w:t>x)(A(x)</w:t>
      </w:r>
      <w:r>
        <w:rPr>
          <w:rFonts w:ascii="宋体" w:hAnsi="宋体"/>
        </w:rPr>
        <w:t>∧</w:t>
      </w:r>
      <w:r>
        <w:t xml:space="preserve">B(x)) </w:t>
      </w:r>
      <w:r>
        <w:rPr>
          <w:rFonts w:ascii="Symbol" w:hAnsi="Symbol"/>
        </w:rPr>
        <w:t></w:t>
      </w:r>
      <w:r>
        <w:rPr>
          <w:spacing w:val="-3"/>
        </w:rPr>
        <w:t xml:space="preserve"> </w:t>
      </w:r>
      <w:r>
        <w:t>(</w:t>
      </w:r>
      <w:r>
        <w:rPr>
          <w:rFonts w:ascii="Symbol" w:hAnsi="Symbol"/>
        </w:rPr>
        <w:t></w:t>
      </w:r>
      <w:r>
        <w:t>x)A(x)</w:t>
      </w:r>
      <w:r>
        <w:rPr>
          <w:rFonts w:ascii="宋体" w:hAnsi="宋体"/>
        </w:rPr>
        <w:t>∧</w:t>
      </w:r>
      <w:r>
        <w:t>(</w:t>
      </w:r>
      <w:r>
        <w:rPr>
          <w:rFonts w:ascii="Symbol" w:hAnsi="Symbol"/>
        </w:rPr>
        <w:t></w:t>
      </w:r>
      <w:r>
        <w:t>x)B(x)</w:t>
      </w:r>
    </w:p>
    <w:p>
      <w:pPr>
        <w:pStyle w:val="3"/>
        <w:tabs>
          <w:tab w:val="left" w:pos="434"/>
        </w:tabs>
        <w:spacing w:before="31"/>
        <w:ind w:right="2772"/>
        <w:jc w:val="center"/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page">
              <wp:posOffset>3030855</wp:posOffset>
            </wp:positionH>
            <wp:positionV relativeFrom="paragraph">
              <wp:posOffset>167005</wp:posOffset>
            </wp:positionV>
            <wp:extent cx="158750" cy="142240"/>
            <wp:effectExtent l="0" t="0" r="0" b="0"/>
            <wp:wrapNone/>
            <wp:docPr id="5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2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876" cy="142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D)</w:t>
      </w:r>
      <w:r>
        <w:tab/>
      </w:r>
      <w:r>
        <w:t>(</w:t>
      </w:r>
      <w:r>
        <w:rPr>
          <w:rFonts w:ascii="Symbol" w:hAnsi="Symbol"/>
        </w:rPr>
        <w:t></w:t>
      </w:r>
      <w:r>
        <w:t>x)(A(x)</w:t>
      </w:r>
      <w:r>
        <w:rPr>
          <w:rFonts w:ascii="宋体" w:hAnsi="宋体"/>
        </w:rPr>
        <w:t>∧</w:t>
      </w:r>
      <w:r>
        <w:t xml:space="preserve">B(x)) </w:t>
      </w:r>
      <w:r>
        <w:rPr>
          <w:rFonts w:ascii="Symbol" w:hAnsi="Symbol"/>
        </w:rPr>
        <w:t></w:t>
      </w:r>
      <w:r>
        <w:rPr>
          <w:spacing w:val="-3"/>
        </w:rPr>
        <w:t xml:space="preserve"> </w:t>
      </w:r>
      <w:r>
        <w:t>(</w:t>
      </w:r>
      <w:r>
        <w:rPr>
          <w:rFonts w:ascii="Symbol" w:hAnsi="Symbol"/>
        </w:rPr>
        <w:t></w:t>
      </w:r>
      <w:r>
        <w:t>x)A(x)</w:t>
      </w:r>
      <w:r>
        <w:rPr>
          <w:rFonts w:ascii="宋体" w:hAnsi="宋体"/>
        </w:rPr>
        <w:t>∧</w:t>
      </w:r>
      <w:r>
        <w:t>(</w:t>
      </w:r>
      <w:r>
        <w:rPr>
          <w:rFonts w:ascii="Symbol" w:hAnsi="Symbol"/>
        </w:rPr>
        <w:t></w:t>
      </w:r>
      <w:r>
        <w:t>x)B(x)</w:t>
      </w:r>
    </w:p>
    <w:p>
      <w:pPr>
        <w:pStyle w:val="3"/>
        <w:spacing w:before="43"/>
        <w:ind w:left="1923"/>
        <w:rPr>
          <w:rFonts w:hint="eastAsia" w:ascii="宋体" w:eastAsia="宋体"/>
        </w:rPr>
      </w:pPr>
      <w:r>
        <w:t>4</w:t>
      </w:r>
      <w:r>
        <w:rPr>
          <w:rFonts w:hint="eastAsia" w:ascii="宋体" w:eastAsia="宋体"/>
          <w:spacing w:val="25"/>
        </w:rPr>
        <w:t>、设</w:t>
      </w:r>
      <w:r>
        <w:t>A</w:t>
      </w:r>
      <w:r>
        <w:rPr>
          <w:spacing w:val="-2"/>
        </w:rPr>
        <w:t xml:space="preserve">, </w:t>
      </w:r>
      <w:r>
        <w:t xml:space="preserve">B, C, D </w:t>
      </w:r>
      <w:r>
        <w:rPr>
          <w:rFonts w:hint="eastAsia" w:ascii="宋体" w:eastAsia="宋体"/>
          <w:spacing w:val="-3"/>
        </w:rPr>
        <w:t>为任意集合，不成立的是</w:t>
      </w:r>
      <w:r>
        <w:rPr>
          <w:rFonts w:hint="eastAsia" w:ascii="宋体" w:eastAsia="宋体"/>
        </w:rPr>
        <w:t xml:space="preserve">（ </w:t>
      </w:r>
      <w:r>
        <w:rPr>
          <w:rFonts w:hint="eastAsia" w:ascii="宋体" w:eastAsia="宋体"/>
          <w:spacing w:val="-108"/>
        </w:rPr>
        <w:t>）</w:t>
      </w:r>
      <w:r>
        <w:rPr>
          <w:rFonts w:hint="eastAsia" w:ascii="宋体" w:eastAsia="宋体"/>
        </w:rPr>
        <w:t>。</w:t>
      </w:r>
    </w:p>
    <w:p>
      <w:pPr>
        <w:tabs>
          <w:tab w:val="left" w:pos="2358"/>
        </w:tabs>
        <w:spacing w:before="55" w:line="236" w:lineRule="exact"/>
        <w:ind w:left="1215" w:right="0" w:firstLine="0"/>
        <w:jc w:val="left"/>
        <w:rPr>
          <w:sz w:val="21"/>
        </w:rPr>
      </w:pPr>
      <w:r>
        <w:rPr>
          <w:position w:val="-11"/>
        </w:rPr>
        <w:drawing>
          <wp:inline distT="0" distB="0" distL="0" distR="0">
            <wp:extent cx="155575" cy="147955"/>
            <wp:effectExtent l="0" t="0" r="0" b="0"/>
            <wp:docPr id="7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3.png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828" cy="14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       </w:t>
      </w:r>
      <w:r>
        <w:rPr>
          <w:spacing w:val="12"/>
          <w:sz w:val="20"/>
        </w:rPr>
        <w:t xml:space="preserve"> </w:t>
      </w:r>
      <w:r>
        <w:rPr>
          <w:sz w:val="21"/>
        </w:rPr>
        <w:t>A)</w:t>
      </w:r>
      <w:r>
        <w:rPr>
          <w:sz w:val="21"/>
        </w:rPr>
        <w:tab/>
      </w:r>
      <w:r>
        <w:rPr>
          <w:sz w:val="21"/>
        </w:rPr>
        <w:t>(A−B)×C =</w:t>
      </w:r>
      <w:r>
        <w:rPr>
          <w:spacing w:val="-2"/>
          <w:sz w:val="21"/>
        </w:rPr>
        <w:t xml:space="preserve"> </w:t>
      </w:r>
      <w:r>
        <w:rPr>
          <w:sz w:val="21"/>
        </w:rPr>
        <w:t>(A×C)−(B×C)</w:t>
      </w:r>
    </w:p>
    <w:p>
      <w:pPr>
        <w:tabs>
          <w:tab w:val="left" w:pos="2346"/>
        </w:tabs>
        <w:spacing w:before="0" w:line="334" w:lineRule="exact"/>
        <w:ind w:left="313" w:right="0" w:firstLine="0"/>
        <w:jc w:val="left"/>
        <w:rPr>
          <w:sz w:val="21"/>
        </w:rPr>
      </w:pPr>
      <w:r>
        <w:rPr>
          <w:position w:val="1"/>
        </w:rPr>
        <w:drawing>
          <wp:inline distT="0" distB="0" distL="0" distR="0">
            <wp:extent cx="120650" cy="216535"/>
            <wp:effectExtent l="0" t="0" r="0" b="0"/>
            <wp:docPr id="9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4.png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776" cy="21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                          </w:t>
      </w:r>
      <w:r>
        <w:rPr>
          <w:spacing w:val="20"/>
          <w:sz w:val="20"/>
        </w:rPr>
        <w:t xml:space="preserve"> </w:t>
      </w:r>
      <w:r>
        <w:rPr>
          <w:sz w:val="21"/>
        </w:rPr>
        <w:t>B)</w:t>
      </w:r>
      <w:r>
        <w:rPr>
          <w:sz w:val="21"/>
        </w:rPr>
        <w:tab/>
      </w:r>
      <w:r>
        <w:rPr>
          <w:sz w:val="21"/>
        </w:rPr>
        <w:t>(A</w:t>
      </w:r>
      <w:r>
        <w:rPr>
          <w:rFonts w:ascii="宋体" w:hAnsi="宋体"/>
          <w:sz w:val="21"/>
        </w:rPr>
        <w:t>∪</w:t>
      </w:r>
      <w:r>
        <w:rPr>
          <w:sz w:val="21"/>
        </w:rPr>
        <w:t>B)×(C</w:t>
      </w:r>
      <w:r>
        <w:rPr>
          <w:rFonts w:ascii="宋体" w:hAnsi="宋体"/>
          <w:sz w:val="21"/>
        </w:rPr>
        <w:t>∪</w:t>
      </w:r>
      <w:r>
        <w:rPr>
          <w:sz w:val="21"/>
        </w:rPr>
        <w:t>D) =</w:t>
      </w:r>
      <w:r>
        <w:rPr>
          <w:spacing w:val="-3"/>
          <w:sz w:val="21"/>
        </w:rPr>
        <w:t xml:space="preserve"> </w:t>
      </w:r>
      <w:r>
        <w:rPr>
          <w:sz w:val="21"/>
        </w:rPr>
        <w:t>(A×C)</w:t>
      </w:r>
      <w:r>
        <w:rPr>
          <w:rFonts w:ascii="宋体" w:hAnsi="宋体"/>
          <w:sz w:val="21"/>
        </w:rPr>
        <w:t>∪</w:t>
      </w:r>
      <w:r>
        <w:rPr>
          <w:sz w:val="21"/>
        </w:rPr>
        <w:t>(B×D)</w:t>
      </w:r>
    </w:p>
    <w:p>
      <w:pPr>
        <w:pStyle w:val="3"/>
        <w:tabs>
          <w:tab w:val="left" w:pos="2346"/>
        </w:tabs>
        <w:spacing w:before="54"/>
        <w:ind w:left="1923"/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3148330</wp:posOffset>
                </wp:positionH>
                <wp:positionV relativeFrom="paragraph">
                  <wp:posOffset>160020</wp:posOffset>
                </wp:positionV>
                <wp:extent cx="0" cy="3268345"/>
                <wp:effectExtent l="4445" t="0" r="8255" b="0"/>
                <wp:wrapNone/>
                <wp:docPr id="114" name="直线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34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dot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9" o:spid="_x0000_s1026" o:spt="20" style="position:absolute;left:0pt;margin-left:247.9pt;margin-top:12.6pt;height:257.35pt;width:0pt;mso-position-horizontal-relative:page;z-index:251665408;mso-width-relative:page;mso-height-relative:page;" filled="f" stroked="t" coordsize="21600,21600" o:gfxdata="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XbdzO1wAAAAoBAAAPAAAAAAAAAAEAIAAAACIAAABk&#10;cnMvZG93bnJldi54bWxQSwECFAAUAAAACACHTuJAXbY0Mc4BAACOAwAADgAAAAAAAAABACAAAAAm&#10;AQAAZHJzL2Uyb0RvYy54bWxQSwUGAAAAAAYABgBZAQAAZgUAAAAA&#10;">
                <v:fill on="f" focussize="0,0"/>
                <v:stroke color="#000000" joinstyle="round" dashstyle="dot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posOffset>2457450</wp:posOffset>
                </wp:positionH>
                <wp:positionV relativeFrom="paragraph">
                  <wp:posOffset>60960</wp:posOffset>
                </wp:positionV>
                <wp:extent cx="123825" cy="1327785"/>
                <wp:effectExtent l="635" t="0" r="2540" b="5715"/>
                <wp:wrapNone/>
                <wp:docPr id="118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825" cy="1327785"/>
                          <a:chOff x="3871" y="96"/>
                          <a:chExt cx="195" cy="2091"/>
                        </a:xfrm>
                      </wpg:grpSpPr>
                      <pic:pic xmlns:pic="http://schemas.openxmlformats.org/drawingml/2006/picture">
                        <pic:nvPicPr>
                          <pic:cNvPr id="116" name="图片 4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3870" y="1855"/>
                            <a:ext cx="193" cy="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7" name="直线 42"/>
                        <wps:cNvSpPr/>
                        <wps:spPr>
                          <a:xfrm>
                            <a:off x="4058" y="96"/>
                            <a:ext cx="0" cy="1716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0" o:spid="_x0000_s1026" o:spt="203" style="position:absolute;left:0pt;margin-left:193.5pt;margin-top:4.8pt;height:104.55pt;width:9.75pt;mso-position-horizontal-relative:page;z-index:251669504;mso-width-relative:page;mso-height-relative:page;" coordorigin="3871,96" coordsize="195,2091" o:gfxdata="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qiYOvrYAAAAhAQAAGQAA&#10;AGRycy9fcmVscy9lMm9Eb2MueG1sLnJlbHOFj0FqwzAQRfeF3EHMPpadRSjFsjeh4G1IDjBIY1nE&#10;GglJLfXtI8gmgUCX8z//PaYf//wqfillF1hB17QgiHUwjq2C6+V7/wkiF2SDa2BSsFGGcdh99Gda&#10;sdRRXlzMolI4K1hKiV9SZr2Qx9yESFybOSSPpZ7Jyoj6hpbkoW2PMj0zYHhhiskoSJPpQFy2WM3/&#10;s8M8O02noH88cXmjkM5XdwVislQUeDIOH2HXRLYgh16+PDbcAV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">
                <o:lock v:ext="edit" aspectratio="f"/>
                <v:shape id="图片 41" o:spid="_x0000_s1026" o:spt="75" alt="" type="#_x0000_t75" style="position:absolute;left:3870;top:1855;height:332;width:193;" filled="f" o:preferrelative="t" stroked="f" coordsize="21600,21600" o:gfxdata="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OzQm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9" o:title=""/>
                  <o:lock v:ext="edit" aspectratio="t"/>
                </v:shape>
                <v:line id="直线 42" o:spid="_x0000_s1026" o:spt="20" style="position:absolute;left:4058;top:96;height:1716;width:0;" filled="f" stroked="t" coordsize="21600,21600" o:gfxdata="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s2XjrsAAADc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t>C)</w:t>
      </w:r>
      <w:r>
        <w:tab/>
      </w:r>
      <w:r>
        <w:t>(A ∩ B)×(C ∩ D) = (A×C) ∩</w:t>
      </w:r>
      <w:r>
        <w:rPr>
          <w:spacing w:val="-23"/>
        </w:rPr>
        <w:t xml:space="preserve"> </w:t>
      </w:r>
      <w:r>
        <w:t>(B×D)</w:t>
      </w:r>
    </w:p>
    <w:p>
      <w:pPr>
        <w:pStyle w:val="3"/>
        <w:tabs>
          <w:tab w:val="left" w:pos="2358"/>
        </w:tabs>
        <w:spacing w:before="63"/>
        <w:ind w:left="1923"/>
      </w:pPr>
      <w:r>
        <w:t>D)</w:t>
      </w:r>
      <w:r>
        <w:tab/>
      </w:r>
      <w:r>
        <w:t>(A</w:t>
      </w:r>
      <w:r>
        <w:rPr>
          <w:rFonts w:ascii="Symbol" w:hAnsi="Symbol"/>
        </w:rPr>
        <w:t></w:t>
      </w:r>
      <w:r>
        <w:t>B)×C =</w:t>
      </w:r>
      <w:r>
        <w:rPr>
          <w:spacing w:val="-2"/>
        </w:rPr>
        <w:t xml:space="preserve"> </w:t>
      </w:r>
      <w:r>
        <w:t>(A×C)</w:t>
      </w:r>
      <w:r>
        <w:rPr>
          <w:rFonts w:ascii="Symbol" w:hAnsi="Symbol"/>
        </w:rPr>
        <w:t></w:t>
      </w:r>
      <w:r>
        <w:t>(B×C)</w:t>
      </w:r>
    </w:p>
    <w:p>
      <w:pPr>
        <w:pStyle w:val="3"/>
        <w:tabs>
          <w:tab w:val="left" w:pos="7736"/>
        </w:tabs>
        <w:spacing w:before="51"/>
        <w:ind w:left="1923"/>
        <w:rPr>
          <w:rFonts w:hint="eastAsia" w:ascii="宋体" w:hAnsi="宋体" w:eastAsia="宋体"/>
        </w:rPr>
      </w:pPr>
      <w:r>
        <w:t>5</w:t>
      </w:r>
      <w:r>
        <w:rPr>
          <w:rFonts w:hint="eastAsia" w:ascii="宋体" w:hAnsi="宋体" w:eastAsia="宋体"/>
        </w:rPr>
        <w:t>、</w:t>
      </w:r>
      <w:r>
        <w:rPr>
          <w:rFonts w:hint="eastAsia" w:ascii="宋体" w:hAnsi="宋体" w:eastAsia="宋体"/>
          <w:spacing w:val="50"/>
        </w:rPr>
        <w:t>设</w:t>
      </w:r>
      <w:r>
        <w:t xml:space="preserve">R </w:t>
      </w:r>
      <w:r>
        <w:rPr>
          <w:rFonts w:hint="eastAsia" w:ascii="宋体" w:hAnsi="宋体" w:eastAsia="宋体"/>
        </w:rPr>
        <w:t>和</w:t>
      </w:r>
      <w:r>
        <w:rPr>
          <w:rFonts w:hint="eastAsia" w:ascii="宋体" w:hAnsi="宋体" w:eastAsia="宋体"/>
          <w:spacing w:val="-50"/>
        </w:rPr>
        <w:t xml:space="preserve"> </w:t>
      </w:r>
      <w:r>
        <w:t>S</w:t>
      </w:r>
      <w:r>
        <w:rPr>
          <w:spacing w:val="1"/>
        </w:rPr>
        <w:t xml:space="preserve"> </w:t>
      </w:r>
      <w:r>
        <w:rPr>
          <w:rFonts w:hint="eastAsia" w:ascii="宋体" w:hAnsi="宋体" w:eastAsia="宋体"/>
        </w:rPr>
        <w:t>是</w:t>
      </w:r>
      <w:r>
        <w:rPr>
          <w:rFonts w:hint="eastAsia" w:ascii="宋体" w:hAnsi="宋体" w:eastAsia="宋体"/>
          <w:spacing w:val="-3"/>
        </w:rPr>
        <w:t>集</w:t>
      </w:r>
      <w:r>
        <w:rPr>
          <w:rFonts w:hint="eastAsia" w:ascii="宋体" w:hAnsi="宋体" w:eastAsia="宋体"/>
          <w:spacing w:val="50"/>
        </w:rPr>
        <w:t>合</w:t>
      </w:r>
      <w:r>
        <w:t>A</w:t>
      </w:r>
      <w:r>
        <w:rPr>
          <w:spacing w:val="4"/>
        </w:rPr>
        <w:t xml:space="preserve"> </w:t>
      </w:r>
      <w:r>
        <w:rPr>
          <w:rFonts w:hint="eastAsia" w:ascii="宋体" w:hAnsi="宋体" w:eastAsia="宋体"/>
          <w:spacing w:val="-3"/>
        </w:rPr>
        <w:t>上</w:t>
      </w:r>
      <w:r>
        <w:rPr>
          <w:rFonts w:hint="eastAsia" w:ascii="宋体" w:hAnsi="宋体" w:eastAsia="宋体"/>
        </w:rPr>
        <w:t>的等</w:t>
      </w:r>
      <w:r>
        <w:rPr>
          <w:rFonts w:hint="eastAsia" w:ascii="宋体" w:hAnsi="宋体" w:eastAsia="宋体"/>
          <w:spacing w:val="-3"/>
        </w:rPr>
        <w:t>价</w:t>
      </w:r>
      <w:r>
        <w:rPr>
          <w:rFonts w:hint="eastAsia" w:ascii="宋体" w:hAnsi="宋体" w:eastAsia="宋体"/>
        </w:rPr>
        <w:t>关</w:t>
      </w:r>
      <w:r>
        <w:rPr>
          <w:rFonts w:hint="eastAsia" w:ascii="宋体" w:hAnsi="宋体" w:eastAsia="宋体"/>
          <w:spacing w:val="-3"/>
        </w:rPr>
        <w:t>系，</w:t>
      </w:r>
      <w:r>
        <w:rPr>
          <w:rFonts w:hint="eastAsia" w:ascii="宋体" w:hAnsi="宋体" w:eastAsia="宋体"/>
        </w:rPr>
        <w:t>则</w:t>
      </w:r>
      <w:r>
        <w:rPr>
          <w:rFonts w:hint="eastAsia" w:ascii="宋体" w:hAnsi="宋体" w:eastAsia="宋体"/>
          <w:spacing w:val="-50"/>
        </w:rPr>
        <w:t xml:space="preserve"> </w:t>
      </w:r>
      <w:r>
        <w:t>R</w:t>
      </w:r>
      <w:r>
        <w:rPr>
          <w:rFonts w:hint="eastAsia" w:ascii="宋体" w:hAnsi="宋体" w:eastAsia="宋体"/>
        </w:rPr>
        <w:t>∪</w:t>
      </w:r>
      <w:r>
        <w:t>S</w:t>
      </w:r>
      <w:r>
        <w:rPr>
          <w:spacing w:val="1"/>
        </w:rPr>
        <w:t xml:space="preserve"> </w:t>
      </w:r>
      <w:r>
        <w:rPr>
          <w:rFonts w:hint="eastAsia" w:ascii="宋体" w:hAnsi="宋体" w:eastAsia="宋体"/>
          <w:spacing w:val="-3"/>
        </w:rPr>
        <w:t>的</w:t>
      </w:r>
      <w:r>
        <w:rPr>
          <w:rFonts w:hint="eastAsia" w:ascii="宋体" w:hAnsi="宋体" w:eastAsia="宋体"/>
        </w:rPr>
        <w:t>对称</w:t>
      </w:r>
      <w:r>
        <w:rPr>
          <w:rFonts w:hint="eastAsia" w:ascii="宋体" w:hAnsi="宋体" w:eastAsia="宋体"/>
          <w:spacing w:val="-3"/>
        </w:rPr>
        <w:t>性</w:t>
      </w:r>
      <w:r>
        <w:rPr>
          <w:rFonts w:hint="eastAsia" w:ascii="宋体" w:hAnsi="宋体" w:eastAsia="宋体"/>
          <w:spacing w:val="-3"/>
          <w:u w:val="single"/>
        </w:rPr>
        <w:t xml:space="preserve"> </w:t>
      </w:r>
      <w:r>
        <w:rPr>
          <w:rFonts w:hint="eastAsia" w:ascii="宋体" w:hAnsi="宋体" w:eastAsia="宋体"/>
          <w:spacing w:val="-3"/>
          <w:u w:val="single"/>
        </w:rPr>
        <w:tab/>
      </w:r>
      <w:r>
        <w:rPr>
          <w:rFonts w:hint="eastAsia" w:ascii="宋体" w:hAnsi="宋体" w:eastAsia="宋体"/>
        </w:rPr>
        <w:t>。</w:t>
      </w:r>
    </w:p>
    <w:p>
      <w:pPr>
        <w:pStyle w:val="3"/>
        <w:tabs>
          <w:tab w:val="left" w:pos="1883"/>
          <w:tab w:val="left" w:pos="3546"/>
          <w:tab w:val="left" w:pos="5312"/>
        </w:tabs>
        <w:spacing w:before="43"/>
        <w:ind w:left="313"/>
        <w:jc w:val="center"/>
        <w:rPr>
          <w:rFonts w:hint="eastAsia" w:ascii="宋体" w:eastAsia="宋体"/>
        </w:rPr>
      </w:pPr>
      <w:r>
        <w:t>A.</w:t>
      </w:r>
      <w:r>
        <w:rPr>
          <w:rFonts w:hint="eastAsia" w:ascii="宋体" w:eastAsia="宋体"/>
          <w:spacing w:val="-3"/>
        </w:rPr>
        <w:t>一</w:t>
      </w:r>
      <w:r>
        <w:rPr>
          <w:rFonts w:hint="eastAsia" w:ascii="宋体" w:eastAsia="宋体"/>
        </w:rPr>
        <w:t>定</w:t>
      </w:r>
      <w:r>
        <w:rPr>
          <w:rFonts w:hint="eastAsia" w:ascii="宋体" w:eastAsia="宋体"/>
          <w:spacing w:val="-3"/>
        </w:rPr>
        <w:t>成</w:t>
      </w:r>
      <w:r>
        <w:rPr>
          <w:rFonts w:hint="eastAsia" w:ascii="宋体" w:eastAsia="宋体"/>
        </w:rPr>
        <w:t>立</w:t>
      </w:r>
      <w:r>
        <w:rPr>
          <w:rFonts w:hint="eastAsia" w:ascii="宋体" w:eastAsia="宋体"/>
        </w:rPr>
        <w:tab/>
      </w:r>
      <w:r>
        <w:t xml:space="preserve">B.  </w:t>
      </w:r>
      <w:r>
        <w:rPr>
          <w:rFonts w:hint="eastAsia" w:ascii="宋体" w:eastAsia="宋体"/>
        </w:rPr>
        <w:t>一</w:t>
      </w:r>
      <w:r>
        <w:rPr>
          <w:rFonts w:hint="eastAsia" w:ascii="宋体" w:eastAsia="宋体"/>
          <w:spacing w:val="-3"/>
        </w:rPr>
        <w:t>定</w:t>
      </w:r>
      <w:r>
        <w:rPr>
          <w:rFonts w:hint="eastAsia" w:ascii="宋体" w:eastAsia="宋体"/>
        </w:rPr>
        <w:t>不成立</w:t>
      </w:r>
      <w:r>
        <w:rPr>
          <w:rFonts w:hint="eastAsia" w:ascii="宋体" w:eastAsia="宋体"/>
        </w:rPr>
        <w:tab/>
      </w:r>
      <w:r>
        <w:t xml:space="preserve">C. </w:t>
      </w:r>
      <w:r>
        <w:rPr>
          <w:spacing w:val="1"/>
        </w:rPr>
        <w:t xml:space="preserve"> </w:t>
      </w:r>
      <w:r>
        <w:rPr>
          <w:rFonts w:hint="eastAsia" w:ascii="宋体" w:eastAsia="宋体"/>
        </w:rPr>
        <w:t>不</w:t>
      </w:r>
      <w:r>
        <w:rPr>
          <w:rFonts w:hint="eastAsia" w:ascii="宋体" w:eastAsia="宋体"/>
          <w:spacing w:val="-3"/>
        </w:rPr>
        <w:t>一</w:t>
      </w:r>
      <w:r>
        <w:rPr>
          <w:rFonts w:hint="eastAsia" w:ascii="宋体" w:eastAsia="宋体"/>
        </w:rPr>
        <w:t>定</w:t>
      </w:r>
      <w:r>
        <w:rPr>
          <w:rFonts w:hint="eastAsia" w:ascii="宋体" w:eastAsia="宋体"/>
          <w:spacing w:val="-3"/>
        </w:rPr>
        <w:t>成</w:t>
      </w:r>
      <w:r>
        <w:rPr>
          <w:rFonts w:hint="eastAsia" w:ascii="宋体" w:eastAsia="宋体"/>
        </w:rPr>
        <w:t>立</w:t>
      </w:r>
      <w:r>
        <w:rPr>
          <w:rFonts w:hint="eastAsia" w:ascii="宋体" w:eastAsia="宋体"/>
        </w:rPr>
        <w:tab/>
      </w:r>
      <w:r>
        <w:t xml:space="preserve">D. </w:t>
      </w:r>
      <w:r>
        <w:rPr>
          <w:spacing w:val="1"/>
        </w:rPr>
        <w:t xml:space="preserve"> </w:t>
      </w:r>
      <w:r>
        <w:rPr>
          <w:rFonts w:hint="eastAsia" w:ascii="宋体" w:eastAsia="宋体"/>
          <w:spacing w:val="-3"/>
        </w:rPr>
        <w:t>不</w:t>
      </w:r>
      <w:r>
        <w:rPr>
          <w:rFonts w:hint="eastAsia" w:ascii="宋体" w:eastAsia="宋体"/>
        </w:rPr>
        <w:t>可</w:t>
      </w:r>
      <w:r>
        <w:rPr>
          <w:rFonts w:hint="eastAsia" w:ascii="宋体" w:eastAsia="宋体"/>
          <w:spacing w:val="-3"/>
        </w:rPr>
        <w:t>能</w:t>
      </w:r>
      <w:r>
        <w:rPr>
          <w:rFonts w:hint="eastAsia" w:ascii="宋体" w:eastAsia="宋体"/>
        </w:rPr>
        <w:t>成立</w:t>
      </w:r>
    </w:p>
    <w:p>
      <w:pPr>
        <w:pStyle w:val="3"/>
        <w:tabs>
          <w:tab w:val="left" w:pos="10335"/>
        </w:tabs>
        <w:spacing w:before="43"/>
        <w:ind w:left="1923"/>
        <w:rPr>
          <w:rFonts w:hint="eastAsia" w:ascii="宋体" w:eastAsia="宋体"/>
        </w:rPr>
      </w:pPr>
      <w:r>
        <w:t>6</w:t>
      </w:r>
      <w:r>
        <w:rPr>
          <w:rFonts w:hint="eastAsia" w:ascii="宋体" w:eastAsia="宋体"/>
        </w:rPr>
        <w:t>、</w:t>
      </w:r>
      <w:r>
        <w:rPr>
          <w:rFonts w:hint="eastAsia" w:ascii="宋体" w:eastAsia="宋体"/>
          <w:spacing w:val="50"/>
        </w:rPr>
        <w:t>设</w:t>
      </w:r>
      <w:r>
        <w:t>A={1,</w:t>
      </w:r>
      <w:r>
        <w:rPr>
          <w:spacing w:val="-2"/>
        </w:rPr>
        <w:t xml:space="preserve"> </w:t>
      </w:r>
      <w:r>
        <w:t>2,</w:t>
      </w:r>
      <w:r>
        <w:rPr>
          <w:spacing w:val="1"/>
        </w:rPr>
        <w:t xml:space="preserve"> </w:t>
      </w:r>
      <w:r>
        <w:t>3}</w:t>
      </w:r>
      <w:r>
        <w:rPr>
          <w:rFonts w:hint="eastAsia" w:ascii="宋体" w:eastAsia="宋体"/>
        </w:rPr>
        <w:t>，</w:t>
      </w:r>
      <w:r>
        <w:t>R={&lt;1,</w:t>
      </w:r>
      <w:r>
        <w:rPr>
          <w:spacing w:val="-2"/>
        </w:rPr>
        <w:t xml:space="preserve"> </w:t>
      </w:r>
      <w:r>
        <w:t>1&gt;,&lt;1,</w:t>
      </w:r>
      <w:r>
        <w:rPr>
          <w:spacing w:val="-2"/>
        </w:rPr>
        <w:t xml:space="preserve"> </w:t>
      </w:r>
      <w:r>
        <w:t>2&gt;,&lt;3,</w:t>
      </w:r>
      <w:r>
        <w:rPr>
          <w:spacing w:val="-2"/>
        </w:rPr>
        <w:t xml:space="preserve"> </w:t>
      </w:r>
      <w:r>
        <w:t>2&gt;,&lt;2,</w:t>
      </w:r>
      <w:r>
        <w:rPr>
          <w:spacing w:val="-2"/>
        </w:rPr>
        <w:t xml:space="preserve"> </w:t>
      </w:r>
      <w:r>
        <w:t>3&gt;,&lt;3,</w:t>
      </w:r>
      <w:r>
        <w:rPr>
          <w:spacing w:val="-2"/>
        </w:rPr>
        <w:t xml:space="preserve"> </w:t>
      </w:r>
      <w:r>
        <w:t>3&gt;}</w:t>
      </w:r>
      <w:r>
        <w:rPr>
          <w:rFonts w:hint="eastAsia" w:ascii="宋体" w:eastAsia="宋体"/>
          <w:spacing w:val="50"/>
        </w:rPr>
        <w:t>是</w:t>
      </w:r>
      <w:r>
        <w:t>A</w:t>
      </w:r>
      <w:r>
        <w:rPr>
          <w:spacing w:val="3"/>
        </w:rPr>
        <w:t xml:space="preserve"> </w:t>
      </w:r>
      <w:r>
        <w:rPr>
          <w:rFonts w:hint="eastAsia" w:ascii="宋体" w:eastAsia="宋体"/>
          <w:spacing w:val="-3"/>
        </w:rPr>
        <w:t>上</w:t>
      </w:r>
      <w:r>
        <w:rPr>
          <w:rFonts w:hint="eastAsia" w:ascii="宋体" w:eastAsia="宋体"/>
        </w:rPr>
        <w:t>的</w:t>
      </w:r>
      <w:r>
        <w:rPr>
          <w:rFonts w:hint="eastAsia" w:ascii="宋体" w:eastAsia="宋体"/>
          <w:spacing w:val="-3"/>
        </w:rPr>
        <w:t>关</w:t>
      </w:r>
      <w:r>
        <w:rPr>
          <w:rFonts w:hint="eastAsia" w:ascii="宋体" w:eastAsia="宋体"/>
        </w:rPr>
        <w:t>系</w:t>
      </w:r>
      <w:r>
        <w:rPr>
          <w:rFonts w:hint="eastAsia" w:ascii="宋体" w:eastAsia="宋体"/>
          <w:spacing w:val="-3"/>
        </w:rPr>
        <w:t>，</w:t>
      </w:r>
      <w:r>
        <w:rPr>
          <w:rFonts w:hint="eastAsia" w:ascii="宋体" w:eastAsia="宋体"/>
        </w:rPr>
        <w:t>则</w:t>
      </w:r>
      <w:r>
        <w:rPr>
          <w:rFonts w:hint="eastAsia" w:ascii="宋体" w:eastAsia="宋体"/>
          <w:spacing w:val="-52"/>
        </w:rPr>
        <w:t xml:space="preserve"> </w:t>
      </w:r>
      <w:r>
        <w:t>R</w:t>
      </w:r>
      <w:r>
        <w:rPr>
          <w:spacing w:val="-1"/>
        </w:rPr>
        <w:t xml:space="preserve"> </w:t>
      </w:r>
      <w:r>
        <w:rPr>
          <w:rFonts w:hint="eastAsia" w:ascii="宋体" w:eastAsia="宋体"/>
        </w:rPr>
        <w:t>的性</w:t>
      </w:r>
      <w:r>
        <w:rPr>
          <w:rFonts w:hint="eastAsia" w:ascii="宋体" w:eastAsia="宋体"/>
          <w:spacing w:val="-3"/>
        </w:rPr>
        <w:t>质</w:t>
      </w:r>
      <w:r>
        <w:rPr>
          <w:rFonts w:hint="eastAsia" w:ascii="宋体" w:eastAsia="宋体"/>
        </w:rPr>
        <w:t>是</w:t>
      </w:r>
      <w:r>
        <w:t>(</w:t>
      </w:r>
      <w:r>
        <w:tab/>
      </w:r>
      <w:r>
        <w:t>)</w:t>
      </w:r>
      <w:r>
        <w:rPr>
          <w:rFonts w:hint="eastAsia" w:ascii="宋体" w:eastAsia="宋体"/>
          <w:spacing w:val="-19"/>
        </w:rPr>
        <w:t>。</w:t>
      </w:r>
    </w:p>
    <w:p>
      <w:pPr>
        <w:pStyle w:val="7"/>
        <w:numPr>
          <w:ilvl w:val="0"/>
          <w:numId w:val="2"/>
        </w:numPr>
        <w:tabs>
          <w:tab w:val="left" w:pos="2355"/>
          <w:tab w:val="left" w:pos="2356"/>
        </w:tabs>
        <w:spacing w:before="43" w:after="0" w:line="240" w:lineRule="auto"/>
        <w:ind w:left="2356" w:right="0" w:hanging="433"/>
        <w:jc w:val="left"/>
        <w:rPr>
          <w:sz w:val="21"/>
        </w:rPr>
      </w:pPr>
      <w:r>
        <w:rPr>
          <w:spacing w:val="-3"/>
          <w:sz w:val="21"/>
        </w:rPr>
        <w:t>既是自反的也是反自反的</w:t>
      </w:r>
    </w:p>
    <w:p>
      <w:pPr>
        <w:pStyle w:val="7"/>
        <w:numPr>
          <w:ilvl w:val="0"/>
          <w:numId w:val="2"/>
        </w:numPr>
        <w:tabs>
          <w:tab w:val="left" w:pos="2346"/>
          <w:tab w:val="left" w:pos="2347"/>
        </w:tabs>
        <w:spacing w:before="42" w:after="0" w:line="240" w:lineRule="auto"/>
        <w:ind w:left="2346" w:right="0" w:hanging="424"/>
        <w:jc w:val="left"/>
        <w:rPr>
          <w:sz w:val="21"/>
        </w:rPr>
      </w:pPr>
      <w:r>
        <w:rPr>
          <w:spacing w:val="-3"/>
          <w:sz w:val="21"/>
        </w:rPr>
        <w:t>既不是自反的也不是反自反的</w:t>
      </w:r>
    </w:p>
    <w:p>
      <w:pPr>
        <w:pStyle w:val="7"/>
        <w:numPr>
          <w:ilvl w:val="0"/>
          <w:numId w:val="2"/>
        </w:numPr>
        <w:tabs>
          <w:tab w:val="left" w:pos="2346"/>
          <w:tab w:val="left" w:pos="2347"/>
        </w:tabs>
        <w:spacing w:before="43" w:after="0" w:line="240" w:lineRule="auto"/>
        <w:ind w:left="2346" w:right="0" w:hanging="424"/>
        <w:jc w:val="left"/>
        <w:rPr>
          <w:sz w:val="21"/>
        </w:rPr>
      </w:pP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page">
                  <wp:posOffset>2576830</wp:posOffset>
                </wp:positionH>
                <wp:positionV relativeFrom="paragraph">
                  <wp:posOffset>61595</wp:posOffset>
                </wp:positionV>
                <wp:extent cx="0" cy="1089025"/>
                <wp:effectExtent l="4445" t="0" r="8255" b="3175"/>
                <wp:wrapNone/>
                <wp:docPr id="128" name="直线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8902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3" o:spid="_x0000_s1026" o:spt="20" style="position:absolute;left:0pt;margin-left:202.9pt;margin-top:4.85pt;height:85.75pt;width:0pt;mso-position-horizontal-relative:page;z-index:251673600;mso-width-relative:page;mso-height-relative:page;" filled="f" stroked="t" coordsize="21600,21600" o:gfxdata="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JZSLwDVAAAACQEAAA8AAAAAAAAAAQAgAAAAIgAAAGRycy9k&#10;b3ducmV2LnhtbFBLAQIUABQAAAAIAIdO4kAq05vOzAEAAJADAAAOAAAAAAAAAAEAIAAAACQBAABk&#10;cnMvZTJvRG9jLnhtbFBLBQYAAAAABgAGAFkBAABi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pacing w:val="-3"/>
          <w:sz w:val="21"/>
        </w:rPr>
        <w:t>是自反的但不是反自反的</w:t>
      </w:r>
    </w:p>
    <w:p>
      <w:pPr>
        <w:pStyle w:val="7"/>
        <w:numPr>
          <w:ilvl w:val="0"/>
          <w:numId w:val="2"/>
        </w:numPr>
        <w:tabs>
          <w:tab w:val="left" w:pos="2355"/>
          <w:tab w:val="left" w:pos="2356"/>
        </w:tabs>
        <w:spacing w:before="43" w:after="0" w:line="240" w:lineRule="auto"/>
        <w:ind w:left="2356" w:right="0" w:hanging="433"/>
        <w:jc w:val="left"/>
        <w:rPr>
          <w:sz w:val="21"/>
        </w:rPr>
      </w:pPr>
      <w:r>
        <w:rPr>
          <w:spacing w:val="-3"/>
          <w:sz w:val="21"/>
        </w:rPr>
        <w:t>不是自反的但是反自反的</w:t>
      </w:r>
    </w:p>
    <w:p>
      <w:pPr>
        <w:pStyle w:val="3"/>
        <w:tabs>
          <w:tab w:val="left" w:pos="8132"/>
        </w:tabs>
        <w:spacing w:before="43"/>
        <w:ind w:left="1923"/>
        <w:rPr>
          <w:rFonts w:hint="eastAsia" w:ascii="宋体" w:hAnsi="宋体" w:eastAsia="宋体"/>
        </w:rPr>
      </w:pPr>
      <w:r>
        <w:t>7</w:t>
      </w:r>
      <w:r>
        <w:rPr>
          <w:rFonts w:hint="eastAsia" w:ascii="宋体" w:hAnsi="宋体" w:eastAsia="宋体"/>
        </w:rPr>
        <w:t>、</w:t>
      </w:r>
      <w:r>
        <w:t>Z</w:t>
      </w:r>
      <w:r>
        <w:rPr>
          <w:spacing w:val="1"/>
        </w:rPr>
        <w:t xml:space="preserve"> </w:t>
      </w:r>
      <w:r>
        <w:rPr>
          <w:rFonts w:hint="eastAsia" w:ascii="宋体" w:hAnsi="宋体" w:eastAsia="宋体"/>
        </w:rPr>
        <w:t>是</w:t>
      </w:r>
      <w:r>
        <w:rPr>
          <w:rFonts w:hint="eastAsia" w:ascii="宋体" w:hAnsi="宋体" w:eastAsia="宋体"/>
          <w:spacing w:val="-3"/>
        </w:rPr>
        <w:t>整</w:t>
      </w:r>
      <w:r>
        <w:rPr>
          <w:rFonts w:hint="eastAsia" w:ascii="宋体" w:hAnsi="宋体" w:eastAsia="宋体"/>
        </w:rPr>
        <w:t>数</w:t>
      </w:r>
      <w:r>
        <w:rPr>
          <w:rFonts w:hint="eastAsia" w:ascii="宋体" w:hAnsi="宋体" w:eastAsia="宋体"/>
          <w:spacing w:val="-3"/>
        </w:rPr>
        <w:t>集</w:t>
      </w:r>
      <w:r>
        <w:rPr>
          <w:rFonts w:hint="eastAsia" w:ascii="宋体" w:hAnsi="宋体" w:eastAsia="宋体"/>
        </w:rPr>
        <w:t>合</w:t>
      </w:r>
      <w:r>
        <w:rPr>
          <w:rFonts w:hint="eastAsia" w:ascii="宋体" w:hAnsi="宋体" w:eastAsia="宋体"/>
          <w:spacing w:val="-3"/>
        </w:rPr>
        <w:t>，</w:t>
      </w:r>
      <w:r>
        <w:rPr>
          <w:rFonts w:hint="eastAsia" w:ascii="宋体" w:hAnsi="宋体" w:eastAsia="宋体"/>
        </w:rPr>
        <w:t>函数</w:t>
      </w:r>
      <w:r>
        <w:rPr>
          <w:rFonts w:hint="eastAsia" w:ascii="宋体" w:hAnsi="宋体" w:eastAsia="宋体"/>
          <w:spacing w:val="-50"/>
        </w:rPr>
        <w:t xml:space="preserve"> </w:t>
      </w:r>
      <w:r>
        <w:t>f</w:t>
      </w:r>
      <w:r>
        <w:rPr>
          <w:spacing w:val="1"/>
        </w:rPr>
        <w:t xml:space="preserve"> </w:t>
      </w:r>
      <w:r>
        <w:rPr>
          <w:rFonts w:hint="eastAsia" w:ascii="宋体" w:hAnsi="宋体" w:eastAsia="宋体"/>
        </w:rPr>
        <w:t>定义为</w:t>
      </w:r>
      <w:r>
        <w:t>:</w:t>
      </w:r>
      <w:r>
        <w:rPr>
          <w:spacing w:val="2"/>
        </w:rPr>
        <w:t xml:space="preserve"> </w:t>
      </w:r>
      <w:r>
        <w:t>Z</w:t>
      </w:r>
      <w:r>
        <w:rPr>
          <w:rFonts w:ascii="Wingdings" w:hAnsi="Wingdings" w:eastAsia="Wingdings"/>
        </w:rPr>
        <w:t>€</w:t>
      </w:r>
      <w:r>
        <w:t>Z</w:t>
      </w:r>
      <w:r>
        <w:rPr>
          <w:rFonts w:hint="eastAsia" w:ascii="宋体" w:hAnsi="宋体" w:eastAsia="宋体"/>
        </w:rPr>
        <w:t>，</w:t>
      </w:r>
      <w:r>
        <w:t>f(x)=|x|</w:t>
      </w:r>
      <w:r>
        <w:rPr>
          <w:spacing w:val="2"/>
        </w:rPr>
        <w:t xml:space="preserve"> </w:t>
      </w:r>
      <w:r>
        <w:t>- 2x</w:t>
      </w:r>
      <w:r>
        <w:rPr>
          <w:rFonts w:hint="eastAsia" w:ascii="宋体" w:hAnsi="宋体" w:eastAsia="宋体"/>
        </w:rPr>
        <w:t>，则</w:t>
      </w:r>
      <w:r>
        <w:rPr>
          <w:rFonts w:hint="eastAsia" w:ascii="宋体" w:hAnsi="宋体" w:eastAsia="宋体"/>
          <w:spacing w:val="-50"/>
        </w:rPr>
        <w:t xml:space="preserve"> </w:t>
      </w:r>
      <w:r>
        <w:t>f</w:t>
      </w:r>
      <w:r>
        <w:rPr>
          <w:spacing w:val="1"/>
        </w:rPr>
        <w:t xml:space="preserve"> </w:t>
      </w:r>
      <w:r>
        <w:rPr>
          <w:rFonts w:hint="eastAsia" w:ascii="宋体" w:hAnsi="宋体" w:eastAsia="宋体"/>
        </w:rPr>
        <w:t>是</w:t>
      </w:r>
      <w:r>
        <w:rPr>
          <w:rFonts w:hint="eastAsia" w:ascii="宋体" w:hAnsi="宋体" w:eastAsia="宋体"/>
          <w:u w:val="single"/>
        </w:rPr>
        <w:t xml:space="preserve"> </w:t>
      </w:r>
      <w:r>
        <w:rPr>
          <w:rFonts w:hint="eastAsia" w:ascii="宋体" w:hAnsi="宋体" w:eastAsia="宋体"/>
          <w:u w:val="single"/>
        </w:rPr>
        <w:tab/>
      </w:r>
      <w:r>
        <w:rPr>
          <w:rFonts w:hint="eastAsia" w:ascii="宋体" w:hAnsi="宋体" w:eastAsia="宋体"/>
        </w:rPr>
        <w:t>。</w:t>
      </w:r>
    </w:p>
    <w:p>
      <w:pPr>
        <w:pStyle w:val="3"/>
        <w:tabs>
          <w:tab w:val="left" w:pos="3539"/>
          <w:tab w:val="left" w:pos="4571"/>
          <w:tab w:val="left" w:pos="5708"/>
        </w:tabs>
        <w:spacing w:before="43"/>
        <w:ind w:left="2283"/>
        <w:rPr>
          <w:rFonts w:hint="eastAsia" w:ascii="宋体" w:eastAsia="宋体"/>
        </w:rPr>
      </w:pPr>
      <w:r>
        <w:t>A.</w:t>
      </w:r>
      <w:r>
        <w:rPr>
          <w:spacing w:val="52"/>
        </w:rPr>
        <w:t xml:space="preserve"> </w:t>
      </w:r>
      <w:r>
        <w:rPr>
          <w:rFonts w:hint="eastAsia" w:ascii="宋体" w:eastAsia="宋体"/>
        </w:rPr>
        <w:t>单射</w:t>
      </w:r>
      <w:r>
        <w:rPr>
          <w:rFonts w:hint="eastAsia" w:ascii="宋体" w:eastAsia="宋体"/>
        </w:rPr>
        <w:tab/>
      </w:r>
      <w:r>
        <w:t>B.</w:t>
      </w:r>
      <w:r>
        <w:rPr>
          <w:spacing w:val="52"/>
        </w:rPr>
        <w:t xml:space="preserve"> </w:t>
      </w:r>
      <w:r>
        <w:rPr>
          <w:rFonts w:hint="eastAsia" w:ascii="宋体" w:eastAsia="宋体"/>
        </w:rPr>
        <w:t>满射</w:t>
      </w:r>
      <w:r>
        <w:rPr>
          <w:rFonts w:hint="eastAsia" w:ascii="宋体" w:eastAsia="宋体"/>
        </w:rPr>
        <w:tab/>
      </w:r>
      <w:r>
        <w:t xml:space="preserve">C. </w:t>
      </w:r>
      <w:r>
        <w:rPr>
          <w:spacing w:val="1"/>
        </w:rPr>
        <w:t xml:space="preserve"> </w:t>
      </w:r>
      <w:r>
        <w:rPr>
          <w:rFonts w:hint="eastAsia" w:ascii="宋体" w:eastAsia="宋体"/>
        </w:rPr>
        <w:t>双射</w:t>
      </w:r>
      <w:r>
        <w:rPr>
          <w:rFonts w:hint="eastAsia" w:ascii="宋体" w:eastAsia="宋体"/>
        </w:rPr>
        <w:tab/>
      </w:r>
      <w:r>
        <w:t>D.</w:t>
      </w:r>
      <w:r>
        <w:rPr>
          <w:spacing w:val="50"/>
        </w:rPr>
        <w:t xml:space="preserve"> </w:t>
      </w:r>
      <w:r>
        <w:rPr>
          <w:rFonts w:hint="eastAsia" w:ascii="宋体" w:eastAsia="宋体"/>
          <w:spacing w:val="-3"/>
        </w:rPr>
        <w:t>非</w:t>
      </w:r>
      <w:r>
        <w:rPr>
          <w:rFonts w:hint="eastAsia" w:ascii="宋体" w:eastAsia="宋体"/>
        </w:rPr>
        <w:t>单射</w:t>
      </w:r>
      <w:r>
        <w:rPr>
          <w:rFonts w:hint="eastAsia" w:ascii="宋体" w:eastAsia="宋体"/>
          <w:spacing w:val="-3"/>
        </w:rPr>
        <w:t>也非</w:t>
      </w:r>
      <w:r>
        <w:rPr>
          <w:rFonts w:hint="eastAsia" w:ascii="宋体" w:eastAsia="宋体"/>
        </w:rPr>
        <w:t>满射</w:t>
      </w:r>
    </w:p>
    <w:p>
      <w:pPr>
        <w:pStyle w:val="3"/>
        <w:tabs>
          <w:tab w:val="left" w:pos="3133"/>
          <w:tab w:val="left" w:pos="4376"/>
          <w:tab w:val="left" w:pos="5619"/>
          <w:tab w:val="left" w:pos="8211"/>
        </w:tabs>
        <w:spacing w:before="28" w:line="328" w:lineRule="auto"/>
        <w:ind w:left="1878" w:right="2123" w:firstLine="45"/>
        <w:rPr>
          <w:rFonts w:hint="eastAsia" w:ascii="宋体" w:hAnsi="宋体" w:eastAsia="宋体"/>
        </w:r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page">
              <wp:posOffset>2456180</wp:posOffset>
            </wp:positionH>
            <wp:positionV relativeFrom="paragraph">
              <wp:posOffset>422275</wp:posOffset>
            </wp:positionV>
            <wp:extent cx="120650" cy="219710"/>
            <wp:effectExtent l="0" t="0" r="0" b="0"/>
            <wp:wrapNone/>
            <wp:docPr id="11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6.png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776" cy="219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8</w:t>
      </w:r>
      <w:r>
        <w:rPr>
          <w:rFonts w:hint="eastAsia" w:ascii="宋体" w:hAnsi="宋体" w:eastAsia="宋体"/>
        </w:rPr>
        <w:t>、</w:t>
      </w:r>
      <w:r>
        <w:rPr>
          <w:rFonts w:hint="eastAsia" w:ascii="宋体" w:hAnsi="宋体" w:eastAsia="宋体"/>
          <w:spacing w:val="50"/>
        </w:rPr>
        <w:t>设</w:t>
      </w:r>
      <w:r>
        <w:t>A={a, b, c}</w:t>
      </w:r>
      <w:r>
        <w:rPr>
          <w:rFonts w:hint="eastAsia" w:ascii="宋体" w:hAnsi="宋体" w:eastAsia="宋体"/>
        </w:rPr>
        <w:t>，</w:t>
      </w:r>
      <w:r>
        <w:t>B={1,</w:t>
      </w:r>
      <w:r>
        <w:rPr>
          <w:spacing w:val="1"/>
        </w:rPr>
        <w:t xml:space="preserve"> </w:t>
      </w:r>
      <w:r>
        <w:t>2}</w:t>
      </w:r>
      <w:r>
        <w:rPr>
          <w:rFonts w:hint="eastAsia" w:ascii="宋体" w:hAnsi="宋体" w:eastAsia="宋体"/>
        </w:rPr>
        <w:t>，令</w:t>
      </w:r>
      <w:r>
        <w:rPr>
          <w:rFonts w:hint="eastAsia" w:ascii="宋体" w:hAnsi="宋体" w:eastAsia="宋体"/>
          <w:spacing w:val="-53"/>
        </w:rPr>
        <w:t xml:space="preserve"> </w:t>
      </w:r>
      <w:r>
        <w:rPr>
          <w:i/>
        </w:rPr>
        <w:t>f</w:t>
      </w:r>
      <w:r>
        <w:rPr>
          <w:rFonts w:hint="eastAsia" w:ascii="宋体" w:hAnsi="宋体" w:eastAsia="宋体"/>
        </w:rPr>
        <w:t>：</w:t>
      </w:r>
      <w:r>
        <w:t>A</w:t>
      </w:r>
      <w:r>
        <w:rPr>
          <w:rFonts w:hint="eastAsia" w:ascii="宋体" w:hAnsi="宋体" w:eastAsia="宋体"/>
          <w:sz w:val="23"/>
        </w:rPr>
        <w:t>→</w:t>
      </w:r>
      <w:r>
        <w:t>B</w:t>
      </w:r>
      <w:r>
        <w:rPr>
          <w:rFonts w:hint="eastAsia" w:ascii="宋体" w:hAnsi="宋体" w:eastAsia="宋体"/>
        </w:rPr>
        <w:t>，则</w:t>
      </w:r>
      <w:r>
        <w:rPr>
          <w:rFonts w:hint="eastAsia" w:ascii="宋体" w:hAnsi="宋体" w:eastAsia="宋体"/>
          <w:spacing w:val="-3"/>
        </w:rPr>
        <w:t>不</w:t>
      </w:r>
      <w:r>
        <w:rPr>
          <w:rFonts w:hint="eastAsia" w:ascii="宋体" w:hAnsi="宋体" w:eastAsia="宋体"/>
        </w:rPr>
        <w:t>同</w:t>
      </w:r>
      <w:r>
        <w:rPr>
          <w:rFonts w:hint="eastAsia" w:ascii="宋体" w:hAnsi="宋体" w:eastAsia="宋体"/>
          <w:spacing w:val="-3"/>
        </w:rPr>
        <w:t>的</w:t>
      </w:r>
      <w:r>
        <w:rPr>
          <w:rFonts w:hint="eastAsia" w:ascii="宋体" w:hAnsi="宋体" w:eastAsia="宋体"/>
        </w:rPr>
        <w:t>函数</w:t>
      </w:r>
      <w:r>
        <w:rPr>
          <w:rFonts w:hint="eastAsia" w:ascii="宋体" w:hAnsi="宋体" w:eastAsia="宋体"/>
          <w:spacing w:val="-3"/>
        </w:rPr>
        <w:t>个</w:t>
      </w:r>
      <w:r>
        <w:rPr>
          <w:rFonts w:hint="eastAsia" w:ascii="宋体" w:hAnsi="宋体" w:eastAsia="宋体"/>
        </w:rPr>
        <w:t>数为</w:t>
      </w:r>
      <w:r>
        <w:t>(</w:t>
      </w:r>
      <w:r>
        <w:tab/>
      </w:r>
      <w:r>
        <w:t>)</w:t>
      </w:r>
      <w:r>
        <w:rPr>
          <w:rFonts w:hint="eastAsia" w:ascii="宋体" w:hAnsi="宋体" w:eastAsia="宋体"/>
          <w:spacing w:val="-18"/>
        </w:rPr>
        <w:t>。</w:t>
      </w:r>
      <w:r>
        <w:t>A</w:t>
      </w:r>
      <w:r>
        <w:rPr>
          <w:rFonts w:hint="eastAsia" w:ascii="宋体" w:hAnsi="宋体" w:eastAsia="宋体"/>
        </w:rPr>
        <w:t>）</w:t>
      </w:r>
      <w:r>
        <w:t xml:space="preserve">5 </w:t>
      </w:r>
      <w:r>
        <w:rPr>
          <w:rFonts w:hint="eastAsia" w:ascii="宋体" w:hAnsi="宋体" w:eastAsia="宋体"/>
        </w:rPr>
        <w:t>个</w:t>
      </w:r>
      <w:r>
        <w:rPr>
          <w:rFonts w:hint="eastAsia" w:ascii="宋体" w:hAnsi="宋体" w:eastAsia="宋体"/>
        </w:rPr>
        <w:tab/>
      </w:r>
      <w:r>
        <w:t>B</w:t>
      </w:r>
      <w:r>
        <w:rPr>
          <w:rFonts w:hint="eastAsia" w:ascii="宋体" w:hAnsi="宋体" w:eastAsia="宋体"/>
        </w:rPr>
        <w:t>）</w:t>
      </w:r>
      <w:r>
        <w:t xml:space="preserve">6 </w:t>
      </w:r>
      <w:r>
        <w:rPr>
          <w:rFonts w:hint="eastAsia" w:ascii="宋体" w:hAnsi="宋体" w:eastAsia="宋体"/>
        </w:rPr>
        <w:t>个</w:t>
      </w:r>
      <w:r>
        <w:rPr>
          <w:rFonts w:hint="eastAsia" w:ascii="宋体" w:hAnsi="宋体" w:eastAsia="宋体"/>
        </w:rPr>
        <w:tab/>
      </w:r>
      <w:r>
        <w:t>C</w:t>
      </w:r>
      <w:r>
        <w:rPr>
          <w:rFonts w:hint="eastAsia" w:ascii="宋体" w:hAnsi="宋体" w:eastAsia="宋体"/>
        </w:rPr>
        <w:t>）</w:t>
      </w:r>
      <w:r>
        <w:t>8</w:t>
      </w:r>
      <w:r>
        <w:rPr>
          <w:spacing w:val="1"/>
        </w:rPr>
        <w:t xml:space="preserve"> </w:t>
      </w:r>
      <w:r>
        <w:rPr>
          <w:rFonts w:hint="eastAsia" w:ascii="宋体" w:hAnsi="宋体" w:eastAsia="宋体"/>
        </w:rPr>
        <w:t>个</w:t>
      </w:r>
      <w:r>
        <w:rPr>
          <w:rFonts w:hint="eastAsia" w:ascii="宋体" w:hAnsi="宋体" w:eastAsia="宋体"/>
        </w:rPr>
        <w:tab/>
      </w:r>
      <w:r>
        <w:t>D</w:t>
      </w:r>
      <w:r>
        <w:rPr>
          <w:rFonts w:hint="eastAsia" w:ascii="宋体" w:hAnsi="宋体" w:eastAsia="宋体"/>
        </w:rPr>
        <w:t>）</w:t>
      </w:r>
      <w:r>
        <w:t>9</w:t>
      </w:r>
      <w:r>
        <w:rPr>
          <w:spacing w:val="-3"/>
        </w:rPr>
        <w:t xml:space="preserve"> </w:t>
      </w:r>
      <w:r>
        <w:rPr>
          <w:rFonts w:hint="eastAsia" w:ascii="宋体" w:hAnsi="宋体" w:eastAsia="宋体"/>
        </w:rPr>
        <w:t>个</w:t>
      </w:r>
    </w:p>
    <w:p>
      <w:pPr>
        <w:pStyle w:val="3"/>
        <w:tabs>
          <w:tab w:val="left" w:pos="5017"/>
        </w:tabs>
        <w:spacing w:before="23"/>
        <w:ind w:left="1923"/>
        <w:rPr>
          <w:rFonts w:hint="eastAsia" w:ascii="宋体" w:eastAsia="宋体"/>
        </w:rPr>
      </w:pPr>
      <w:r>
        <w:t>9</w:t>
      </w:r>
      <w:r>
        <w:rPr>
          <w:rFonts w:hint="eastAsia" w:ascii="宋体" w:eastAsia="宋体"/>
        </w:rPr>
        <w:t>、</w:t>
      </w:r>
      <w:r>
        <w:rPr>
          <w:rFonts w:hint="eastAsia" w:ascii="宋体" w:eastAsia="宋体"/>
          <w:spacing w:val="-3"/>
        </w:rPr>
        <w:t>在</w:t>
      </w:r>
      <w:r>
        <w:rPr>
          <w:rFonts w:hint="eastAsia" w:ascii="宋体" w:eastAsia="宋体"/>
        </w:rPr>
        <w:t>自</w:t>
      </w:r>
      <w:r>
        <w:rPr>
          <w:rFonts w:hint="eastAsia" w:ascii="宋体" w:eastAsia="宋体"/>
          <w:spacing w:val="-3"/>
        </w:rPr>
        <w:t>然</w:t>
      </w:r>
      <w:r>
        <w:rPr>
          <w:rFonts w:hint="eastAsia" w:ascii="宋体" w:eastAsia="宋体"/>
        </w:rPr>
        <w:t>数</w:t>
      </w:r>
      <w:r>
        <w:rPr>
          <w:rFonts w:hint="eastAsia" w:ascii="宋体" w:eastAsia="宋体"/>
          <w:spacing w:val="50"/>
        </w:rPr>
        <w:t>集</w:t>
      </w:r>
      <w:r>
        <w:t>N</w:t>
      </w:r>
      <w:r>
        <w:rPr>
          <w:spacing w:val="2"/>
        </w:rPr>
        <w:t xml:space="preserve"> </w:t>
      </w:r>
      <w:r>
        <w:rPr>
          <w:rFonts w:hint="eastAsia" w:ascii="宋体" w:eastAsia="宋体"/>
        </w:rPr>
        <w:t>上</w:t>
      </w:r>
      <w:r>
        <w:rPr>
          <w:rFonts w:hint="eastAsia" w:ascii="宋体" w:eastAsia="宋体"/>
          <w:spacing w:val="-3"/>
        </w:rPr>
        <w:t>，下</w:t>
      </w:r>
      <w:r>
        <w:rPr>
          <w:rFonts w:hint="eastAsia" w:ascii="宋体" w:eastAsia="宋体"/>
        </w:rPr>
        <w:t>列</w:t>
      </w:r>
      <w:r>
        <w:rPr>
          <w:rFonts w:hint="eastAsia" w:ascii="宋体" w:eastAsia="宋体"/>
          <w:u w:val="single"/>
        </w:rPr>
        <w:t xml:space="preserve"> </w:t>
      </w:r>
      <w:r>
        <w:rPr>
          <w:rFonts w:hint="eastAsia" w:ascii="宋体" w:eastAsia="宋体"/>
          <w:u w:val="single"/>
        </w:rPr>
        <w:tab/>
      </w:r>
      <w:r>
        <w:rPr>
          <w:rFonts w:hint="eastAsia" w:ascii="宋体" w:eastAsia="宋体"/>
          <w:spacing w:val="-3"/>
        </w:rPr>
        <w:t>运</w:t>
      </w:r>
      <w:r>
        <w:rPr>
          <w:rFonts w:hint="eastAsia" w:ascii="宋体" w:eastAsia="宋体"/>
        </w:rPr>
        <w:t>算</w:t>
      </w:r>
      <w:r>
        <w:rPr>
          <w:rFonts w:hint="eastAsia" w:ascii="宋体" w:eastAsia="宋体"/>
          <w:spacing w:val="-3"/>
        </w:rPr>
        <w:t>是</w:t>
      </w:r>
      <w:r>
        <w:rPr>
          <w:rFonts w:hint="eastAsia" w:ascii="宋体" w:eastAsia="宋体"/>
        </w:rPr>
        <w:t>可</w:t>
      </w:r>
      <w:r>
        <w:rPr>
          <w:rFonts w:hint="eastAsia" w:ascii="宋体" w:eastAsia="宋体"/>
          <w:spacing w:val="-3"/>
        </w:rPr>
        <w:t>结</w:t>
      </w:r>
      <w:r>
        <w:rPr>
          <w:rFonts w:hint="eastAsia" w:ascii="宋体" w:eastAsia="宋体"/>
        </w:rPr>
        <w:t>合</w:t>
      </w:r>
      <w:r>
        <w:rPr>
          <w:rFonts w:hint="eastAsia" w:ascii="宋体" w:eastAsia="宋体"/>
          <w:spacing w:val="-3"/>
        </w:rPr>
        <w:t>的</w:t>
      </w:r>
      <w:r>
        <w:rPr>
          <w:rFonts w:hint="eastAsia" w:ascii="宋体" w:eastAsia="宋体"/>
        </w:rPr>
        <w:t>。</w:t>
      </w:r>
    </w:p>
    <w:p>
      <w:pPr>
        <w:pStyle w:val="3"/>
        <w:tabs>
          <w:tab w:val="left" w:pos="3757"/>
          <w:tab w:val="left" w:pos="5106"/>
          <w:tab w:val="left" w:pos="7059"/>
        </w:tabs>
        <w:spacing w:before="54"/>
        <w:ind w:left="2283"/>
      </w:pPr>
      <w:r>
        <w:t>A.</w:t>
      </w:r>
      <w:r>
        <w:rPr>
          <w:spacing w:val="-2"/>
        </w:rPr>
        <w:t xml:space="preserve"> </w:t>
      </w:r>
      <w:r>
        <w:t>a*b=a-b</w:t>
      </w:r>
      <w:r>
        <w:tab/>
      </w:r>
      <w:r>
        <w:t>B</w:t>
      </w:r>
      <w:r>
        <w:rPr>
          <w:spacing w:val="-3"/>
        </w:rPr>
        <w:t xml:space="preserve"> </w:t>
      </w:r>
      <w:r>
        <w:t>a*b=a+2b</w:t>
      </w:r>
      <w:r>
        <w:tab/>
      </w:r>
      <w:r>
        <w:t>C.</w:t>
      </w:r>
      <w:r>
        <w:rPr>
          <w:spacing w:val="-2"/>
        </w:rPr>
        <w:t xml:space="preserve"> </w:t>
      </w:r>
      <w:r>
        <w:t>.a*b=max{a,b}</w:t>
      </w:r>
      <w:r>
        <w:tab/>
      </w:r>
      <w:r>
        <w:t>D. a*b=|a-b|</w:t>
      </w:r>
    </w:p>
    <w:p>
      <w:pPr>
        <w:pStyle w:val="3"/>
        <w:tabs>
          <w:tab w:val="left" w:pos="4503"/>
        </w:tabs>
        <w:spacing w:before="78"/>
        <w:ind w:left="354"/>
        <w:rPr>
          <w:rFonts w:hint="eastAsia" w:ascii="宋体" w:eastAsia="宋体"/>
        </w:rPr>
      </w:pPr>
      <w:r>
        <w:br w:type="column"/>
      </w:r>
      <w:r>
        <w:t>10</w:t>
      </w:r>
      <w:r>
        <w:rPr>
          <w:rFonts w:hint="eastAsia" w:ascii="宋体" w:eastAsia="宋体"/>
        </w:rPr>
        <w:t>、</w:t>
      </w:r>
      <w:r>
        <w:t>6</w:t>
      </w:r>
      <w:r>
        <w:rPr>
          <w:spacing w:val="2"/>
        </w:rPr>
        <w:t xml:space="preserve"> </w:t>
      </w:r>
      <w:r>
        <w:rPr>
          <w:rFonts w:hint="eastAsia" w:ascii="宋体" w:eastAsia="宋体"/>
        </w:rPr>
        <w:t>阶</w:t>
      </w:r>
      <w:r>
        <w:rPr>
          <w:rFonts w:hint="eastAsia" w:ascii="宋体" w:eastAsia="宋体"/>
          <w:spacing w:val="-3"/>
        </w:rPr>
        <w:t>群</w:t>
      </w:r>
      <w:r>
        <w:rPr>
          <w:rFonts w:hint="eastAsia" w:ascii="宋体" w:eastAsia="宋体"/>
        </w:rPr>
        <w:t>的</w:t>
      </w:r>
      <w:r>
        <w:rPr>
          <w:rFonts w:hint="eastAsia" w:ascii="宋体" w:eastAsia="宋体"/>
          <w:spacing w:val="-3"/>
        </w:rPr>
        <w:t>任</w:t>
      </w:r>
      <w:r>
        <w:rPr>
          <w:rFonts w:hint="eastAsia" w:ascii="宋体" w:eastAsia="宋体"/>
        </w:rPr>
        <w:t>何</w:t>
      </w:r>
      <w:r>
        <w:rPr>
          <w:rFonts w:hint="eastAsia" w:ascii="宋体" w:eastAsia="宋体"/>
          <w:spacing w:val="-3"/>
        </w:rPr>
        <w:t>非</w:t>
      </w:r>
      <w:r>
        <w:rPr>
          <w:rFonts w:hint="eastAsia" w:ascii="宋体" w:eastAsia="宋体"/>
        </w:rPr>
        <w:t>平</w:t>
      </w:r>
      <w:r>
        <w:rPr>
          <w:rFonts w:hint="eastAsia" w:ascii="宋体" w:eastAsia="宋体"/>
          <w:spacing w:val="-3"/>
        </w:rPr>
        <w:t>凡</w:t>
      </w:r>
      <w:r>
        <w:rPr>
          <w:rFonts w:hint="eastAsia" w:ascii="宋体" w:eastAsia="宋体"/>
        </w:rPr>
        <w:t>子群</w:t>
      </w:r>
      <w:r>
        <w:rPr>
          <w:rFonts w:hint="eastAsia" w:ascii="宋体" w:eastAsia="宋体"/>
          <w:spacing w:val="-3"/>
        </w:rPr>
        <w:t>一</w:t>
      </w:r>
      <w:r>
        <w:rPr>
          <w:rFonts w:hint="eastAsia" w:ascii="宋体" w:eastAsia="宋体"/>
        </w:rPr>
        <w:t>定</w:t>
      </w:r>
      <w:r>
        <w:rPr>
          <w:rFonts w:hint="eastAsia" w:ascii="宋体" w:eastAsia="宋体"/>
          <w:spacing w:val="-3"/>
        </w:rPr>
        <w:t>不</w:t>
      </w:r>
      <w:r>
        <w:rPr>
          <w:rFonts w:hint="eastAsia" w:ascii="宋体" w:eastAsia="宋体"/>
        </w:rPr>
        <w:t>是</w:t>
      </w:r>
      <w:r>
        <w:rPr>
          <w:rFonts w:hint="eastAsia" w:ascii="宋体" w:eastAsia="宋体"/>
          <w:u w:val="single"/>
        </w:rPr>
        <w:t xml:space="preserve"> </w:t>
      </w:r>
      <w:r>
        <w:rPr>
          <w:rFonts w:hint="eastAsia" w:ascii="宋体" w:eastAsia="宋体"/>
          <w:u w:val="single"/>
        </w:rPr>
        <w:tab/>
      </w:r>
      <w:r>
        <w:rPr>
          <w:rFonts w:hint="eastAsia" w:ascii="宋体" w:eastAsia="宋体"/>
        </w:rPr>
        <w:t>。</w:t>
      </w:r>
    </w:p>
    <w:p>
      <w:pPr>
        <w:pStyle w:val="3"/>
        <w:tabs>
          <w:tab w:val="left" w:pos="1969"/>
          <w:tab w:val="left" w:pos="3265"/>
          <w:tab w:val="left" w:pos="4664"/>
        </w:tabs>
        <w:spacing w:before="43"/>
        <w:ind w:left="714"/>
        <w:rPr>
          <w:rFonts w:hint="eastAsia" w:ascii="宋体" w:eastAsia="宋体"/>
        </w:rPr>
      </w:pPr>
      <w:r>
        <w:t>A. 4</w:t>
      </w:r>
      <w:r>
        <w:rPr>
          <w:spacing w:val="-2"/>
        </w:rPr>
        <w:t xml:space="preserve"> </w:t>
      </w:r>
      <w:r>
        <w:rPr>
          <w:rFonts w:hint="eastAsia" w:ascii="宋体" w:eastAsia="宋体"/>
        </w:rPr>
        <w:t>阶</w:t>
      </w:r>
      <w:r>
        <w:rPr>
          <w:rFonts w:hint="eastAsia" w:ascii="宋体" w:eastAsia="宋体"/>
        </w:rPr>
        <w:tab/>
      </w:r>
      <w:r>
        <w:t xml:space="preserve">B.3 </w:t>
      </w:r>
      <w:r>
        <w:rPr>
          <w:rFonts w:hint="eastAsia" w:ascii="宋体" w:eastAsia="宋体"/>
        </w:rPr>
        <w:t>阶</w:t>
      </w:r>
      <w:r>
        <w:rPr>
          <w:rFonts w:hint="eastAsia" w:ascii="宋体" w:eastAsia="宋体"/>
        </w:rPr>
        <w:tab/>
      </w:r>
      <w:r>
        <w:t>C.2</w:t>
      </w:r>
      <w:r>
        <w:rPr>
          <w:spacing w:val="-2"/>
        </w:rPr>
        <w:t xml:space="preserve"> </w:t>
      </w:r>
      <w:r>
        <w:rPr>
          <w:rFonts w:hint="eastAsia" w:ascii="宋体" w:eastAsia="宋体"/>
        </w:rPr>
        <w:t>阶</w:t>
      </w:r>
      <w:r>
        <w:rPr>
          <w:rFonts w:hint="eastAsia" w:ascii="宋体" w:eastAsia="宋体"/>
        </w:rPr>
        <w:tab/>
      </w:r>
      <w:r>
        <w:t>D. 6</w:t>
      </w:r>
      <w:r>
        <w:rPr>
          <w:spacing w:val="-3"/>
        </w:rPr>
        <w:t xml:space="preserve"> </w:t>
      </w:r>
      <w:r>
        <w:rPr>
          <w:rFonts w:hint="eastAsia" w:ascii="宋体" w:eastAsia="宋体"/>
        </w:rPr>
        <w:t>阶</w:t>
      </w:r>
    </w:p>
    <w:p>
      <w:pPr>
        <w:pStyle w:val="3"/>
        <w:tabs>
          <w:tab w:val="left" w:pos="4302"/>
        </w:tabs>
        <w:spacing w:before="43"/>
        <w:ind w:left="354"/>
        <w:rPr>
          <w:rFonts w:hint="eastAsia" w:ascii="宋体" w:eastAsia="宋体"/>
        </w:rPr>
      </w:pPr>
      <w:r>
        <w:rPr>
          <w:spacing w:val="-4"/>
        </w:rPr>
        <w:t>11</w:t>
      </w:r>
      <w:r>
        <w:rPr>
          <w:rFonts w:hint="eastAsia" w:ascii="宋体" w:eastAsia="宋体"/>
          <w:spacing w:val="-3"/>
        </w:rPr>
        <w:t>、</w:t>
      </w:r>
      <w:r>
        <w:rPr>
          <w:rFonts w:hint="eastAsia" w:ascii="宋体" w:eastAsia="宋体"/>
        </w:rPr>
        <w:t>在</w:t>
      </w:r>
      <w:r>
        <w:rPr>
          <w:rFonts w:hint="eastAsia" w:ascii="宋体" w:eastAsia="宋体"/>
          <w:spacing w:val="-3"/>
        </w:rPr>
        <w:t>布</w:t>
      </w:r>
      <w:r>
        <w:rPr>
          <w:rFonts w:hint="eastAsia" w:ascii="宋体" w:eastAsia="宋体"/>
        </w:rPr>
        <w:t>尔</w:t>
      </w:r>
      <w:r>
        <w:rPr>
          <w:rFonts w:hint="eastAsia" w:ascii="宋体" w:eastAsia="宋体"/>
          <w:spacing w:val="-3"/>
        </w:rPr>
        <w:t>代</w:t>
      </w:r>
      <w:r>
        <w:rPr>
          <w:rFonts w:hint="eastAsia" w:ascii="宋体" w:eastAsia="宋体"/>
        </w:rPr>
        <w:t>数</w:t>
      </w:r>
      <w:r>
        <w:rPr>
          <w:rFonts w:hint="eastAsia" w:ascii="宋体" w:eastAsia="宋体"/>
          <w:spacing w:val="-3"/>
        </w:rPr>
        <w:t>中</w:t>
      </w:r>
      <w:r>
        <w:rPr>
          <w:rFonts w:hint="eastAsia" w:ascii="宋体" w:eastAsia="宋体"/>
        </w:rPr>
        <w:t>，</w:t>
      </w:r>
      <w:r>
        <w:rPr>
          <w:rFonts w:hint="eastAsia" w:ascii="宋体" w:eastAsia="宋体"/>
          <w:spacing w:val="-3"/>
        </w:rPr>
        <w:t>下列</w:t>
      </w:r>
      <w:r>
        <w:rPr>
          <w:rFonts w:hint="eastAsia" w:ascii="宋体" w:eastAsia="宋体"/>
        </w:rPr>
        <w:t>各式</w:t>
      </w:r>
      <w:r>
        <w:rPr>
          <w:rFonts w:hint="eastAsia" w:ascii="宋体" w:eastAsia="宋体"/>
          <w:spacing w:val="-3"/>
        </w:rPr>
        <w:t>不</w:t>
      </w:r>
      <w:r>
        <w:rPr>
          <w:rFonts w:hint="eastAsia" w:ascii="宋体" w:eastAsia="宋体"/>
        </w:rPr>
        <w:t>正</w:t>
      </w:r>
      <w:r>
        <w:rPr>
          <w:rFonts w:hint="eastAsia" w:ascii="宋体" w:eastAsia="宋体"/>
          <w:spacing w:val="-3"/>
        </w:rPr>
        <w:t>确</w:t>
      </w:r>
      <w:r>
        <w:rPr>
          <w:rFonts w:hint="eastAsia" w:ascii="宋体" w:eastAsia="宋体"/>
        </w:rPr>
        <w:t>的</w:t>
      </w:r>
      <w:r>
        <w:t>(</w:t>
      </w:r>
      <w:r>
        <w:tab/>
      </w:r>
      <w:r>
        <w:t>)</w:t>
      </w:r>
      <w:r>
        <w:rPr>
          <w:rFonts w:hint="eastAsia" w:ascii="宋体" w:eastAsia="宋体"/>
        </w:rPr>
        <w:t>。</w:t>
      </w:r>
    </w:p>
    <w:p>
      <w:pPr>
        <w:pStyle w:val="7"/>
        <w:numPr>
          <w:ilvl w:val="0"/>
          <w:numId w:val="3"/>
        </w:numPr>
        <w:tabs>
          <w:tab w:val="left" w:pos="788"/>
          <w:tab w:val="left" w:pos="789"/>
        </w:tabs>
        <w:spacing w:before="42" w:after="0" w:line="240" w:lineRule="auto"/>
        <w:ind w:left="788" w:right="0" w:hanging="435"/>
        <w:jc w:val="left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a</w:t>
      </w:r>
      <w:r>
        <w:rPr>
          <w:sz w:val="21"/>
        </w:rPr>
        <w:t>∧</w:t>
      </w:r>
      <w:r>
        <w:rPr>
          <w:rFonts w:ascii="Times New Roman" w:hAnsi="Times New Roman"/>
          <w:sz w:val="21"/>
        </w:rPr>
        <w:t>(</w:t>
      </w:r>
      <w:r>
        <w:rPr>
          <w:rFonts w:ascii="Symbol" w:hAnsi="Symbol"/>
          <w:sz w:val="21"/>
        </w:rPr>
        <w:t></w:t>
      </w:r>
      <w:r>
        <w:rPr>
          <w:rFonts w:ascii="Times New Roman" w:hAnsi="Times New Roman"/>
          <w:sz w:val="21"/>
        </w:rPr>
        <w:t>a</w:t>
      </w:r>
      <w:r>
        <w:rPr>
          <w:sz w:val="21"/>
        </w:rPr>
        <w:t>∨b</w:t>
      </w:r>
      <w:r>
        <w:rPr>
          <w:rFonts w:ascii="Times New Roman" w:hAnsi="Times New Roman"/>
          <w:sz w:val="21"/>
        </w:rPr>
        <w:t>)=</w:t>
      </w:r>
      <w:r>
        <w:rPr>
          <w:rFonts w:ascii="Times New Roman" w:hAnsi="Times New Roman"/>
          <w:spacing w:val="-4"/>
          <w:sz w:val="21"/>
        </w:rPr>
        <w:t xml:space="preserve"> </w:t>
      </w:r>
      <w:r>
        <w:rPr>
          <w:rFonts w:ascii="Times New Roman" w:hAnsi="Times New Roman"/>
          <w:sz w:val="21"/>
        </w:rPr>
        <w:t>a</w:t>
      </w:r>
      <w:r>
        <w:rPr>
          <w:sz w:val="21"/>
        </w:rPr>
        <w:t>∧b</w:t>
      </w:r>
    </w:p>
    <w:p>
      <w:pPr>
        <w:pStyle w:val="7"/>
        <w:numPr>
          <w:ilvl w:val="0"/>
          <w:numId w:val="3"/>
        </w:numPr>
        <w:tabs>
          <w:tab w:val="left" w:pos="776"/>
          <w:tab w:val="left" w:pos="777"/>
        </w:tabs>
        <w:spacing w:before="42" w:after="0" w:line="240" w:lineRule="auto"/>
        <w:ind w:left="776" w:right="0" w:hanging="423"/>
        <w:jc w:val="left"/>
        <w:rPr>
          <w:sz w:val="21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19138900</wp:posOffset>
                </wp:positionH>
                <wp:positionV relativeFrom="paragraph">
                  <wp:posOffset>-74094975</wp:posOffset>
                </wp:positionV>
                <wp:extent cx="393700" cy="2489200"/>
                <wp:effectExtent l="9574530" t="0" r="0" b="72002650"/>
                <wp:wrapNone/>
                <wp:docPr id="112" name="任意多边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24892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20" h="3920">
                              <a:moveTo>
                                <a:pt x="-15068" y="117291"/>
                              </a:moveTo>
                              <a:lnTo>
                                <a:pt x="-14948" y="117291"/>
                              </a:lnTo>
                              <a:moveTo>
                                <a:pt x="-15078" y="117217"/>
                              </a:moveTo>
                              <a:lnTo>
                                <a:pt x="-14607" y="117217"/>
                              </a:lnTo>
                            </a:path>
                          </a:pathLst>
                        </a:custGeom>
                        <a:noFill/>
                        <a:ln w="7471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44" o:spid="_x0000_s1026" o:spt="100" style="position:absolute;left:0pt;margin-left:1507pt;margin-top:-5834.25pt;height:196pt;width:31pt;mso-position-horizontal-relative:page;z-index:251662336;mso-width-relative:page;mso-height-relative:page;" filled="f" stroked="t" coordsize="620,3920" o:gfxdata="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nUf6ndAAAAEwEAAA8AAAAAAAAAAQAgAAAA&#10;IgAAAGRycy9kb3ducmV2LnhtbFBLAQIUABQAAAAIAIdO4kDbDfnHPwIAALUEAAAOAAAAAAAAAAEA&#10;IAAAACwBAABkcnMvZTJvRG9jLnhtbFBLBQYAAAAABgAGAFkBAADdBQAAAAA=&#10;" path="m-15068,117291l-14948,117291m-15078,117217l-14607,117217e">
                <v:fill on="f" focussize="0,0"/>
                <v:stroke weight="0.588267716535433pt"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067392" behindDoc="1" locked="0" layoutInCell="1" allowOverlap="1">
                <wp:simplePos x="0" y="0"/>
                <wp:positionH relativeFrom="page">
                  <wp:posOffset>10030460</wp:posOffset>
                </wp:positionH>
                <wp:positionV relativeFrom="paragraph">
                  <wp:posOffset>384175</wp:posOffset>
                </wp:positionV>
                <wp:extent cx="76200" cy="0"/>
                <wp:effectExtent l="0" t="0" r="0" b="0"/>
                <wp:wrapNone/>
                <wp:docPr id="38" name="直线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0"/>
                        </a:xfrm>
                        <a:prstGeom prst="line">
                          <a:avLst/>
                        </a:prstGeom>
                        <a:ln w="7471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5" o:spid="_x0000_s1026" o:spt="20" style="position:absolute;left:0pt;margin-left:789.8pt;margin-top:30.25pt;height:0pt;width:6pt;mso-position-horizontal-relative:page;z-index:-252249088;mso-width-relative:page;mso-height-relative:page;" filled="f" stroked="t" coordsize="21600,21600" o:gfxdata="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A/TM7dcAAAALAQAADwAAAAAAAAABACAAAAAiAAAAZHJz&#10;L2Rvd25yZXYueG1sUEsBAhQAFAAAAAgAh07iQO9/WJLMAQAAjQMAAA4AAAAAAAAAAQAgAAAAJgEA&#10;AGRycy9lMm9Eb2MueG1sUEsFBgAAAAAGAAYAWQEAAGQFAAAAAA==&#10;">
                <v:fill on="f" focussize="0,0"/>
                <v:stroke weight="0.588267716535433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/>
          <w:sz w:val="21"/>
        </w:rPr>
        <w:t>a</w:t>
      </w:r>
      <w:r>
        <w:rPr>
          <w:sz w:val="21"/>
        </w:rPr>
        <w:t>∨</w:t>
      </w:r>
      <w:r>
        <w:rPr>
          <w:rFonts w:ascii="Times New Roman" w:hAnsi="Times New Roman"/>
          <w:sz w:val="21"/>
        </w:rPr>
        <w:t>(</w:t>
      </w:r>
      <w:r>
        <w:rPr>
          <w:rFonts w:ascii="Symbol" w:hAnsi="Symbol"/>
          <w:sz w:val="21"/>
        </w:rPr>
        <w:t></w:t>
      </w:r>
      <w:r>
        <w:rPr>
          <w:rFonts w:ascii="Times New Roman" w:hAnsi="Times New Roman"/>
          <w:sz w:val="21"/>
        </w:rPr>
        <w:t>a</w:t>
      </w:r>
      <w:r>
        <w:rPr>
          <w:sz w:val="21"/>
        </w:rPr>
        <w:t>∧b</w:t>
      </w:r>
      <w:r>
        <w:rPr>
          <w:rFonts w:ascii="Times New Roman" w:hAnsi="Times New Roman"/>
          <w:sz w:val="21"/>
        </w:rPr>
        <w:t>)=</w:t>
      </w:r>
      <w:r>
        <w:rPr>
          <w:rFonts w:ascii="Times New Roman" w:hAnsi="Times New Roman"/>
          <w:spacing w:val="-3"/>
          <w:sz w:val="21"/>
        </w:rPr>
        <w:t xml:space="preserve"> </w:t>
      </w:r>
      <w:r>
        <w:rPr>
          <w:rFonts w:ascii="Times New Roman" w:hAnsi="Times New Roman"/>
          <w:sz w:val="21"/>
        </w:rPr>
        <w:t>a</w:t>
      </w:r>
      <w:r>
        <w:rPr>
          <w:sz w:val="21"/>
        </w:rPr>
        <w:t>∨b</w:t>
      </w:r>
    </w:p>
    <w:p>
      <w:pPr>
        <w:pStyle w:val="3"/>
        <w:spacing w:before="9"/>
        <w:rPr>
          <w:rFonts w:ascii="宋体"/>
          <w:sz w:val="14"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10266680</wp:posOffset>
                </wp:positionH>
                <wp:positionV relativeFrom="paragraph">
                  <wp:posOffset>147955</wp:posOffset>
                </wp:positionV>
                <wp:extent cx="76200" cy="0"/>
                <wp:effectExtent l="0" t="0" r="0" b="0"/>
                <wp:wrapTopAndBottom/>
                <wp:docPr id="110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0"/>
                        </a:xfrm>
                        <a:prstGeom prst="line">
                          <a:avLst/>
                        </a:prstGeom>
                        <a:ln w="7471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6" o:spid="_x0000_s1026" o:spt="20" style="position:absolute;left:0pt;margin-left:808.4pt;margin-top:11.65pt;height:0pt;width:6pt;mso-position-horizontal-relative:page;mso-wrap-distance-bottom:0pt;mso-wrap-distance-top:0pt;z-index:-251657216;mso-width-relative:page;mso-height-relative:page;" filled="f" stroked="t" coordsize="21600,21600" o:gfxdata="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UXtjdcAAAALAQAADwAAAAAAAAABACAAAAAiAAAAZHJz&#10;L2Rvd25yZXYueG1sUEsBAhQAFAAAAAgAh07iQPvUjLrMAQAAjgMAAA4AAAAAAAAAAQAgAAAAJgEA&#10;AGRycy9lMm9Eb2MueG1sUEsFBgAAAAAGAAYAWQEAAGQFAAAAAA==&#10;">
                <v:fill on="f" focussize="0,0"/>
                <v:stroke weight="0.588267716535433pt" color="#000000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p>
      <w:pPr>
        <w:pStyle w:val="7"/>
        <w:numPr>
          <w:ilvl w:val="0"/>
          <w:numId w:val="3"/>
        </w:numPr>
        <w:tabs>
          <w:tab w:val="left" w:pos="810"/>
          <w:tab w:val="left" w:pos="811"/>
        </w:tabs>
        <w:spacing w:before="0" w:after="0" w:line="240" w:lineRule="auto"/>
        <w:ind w:left="810" w:right="0" w:hanging="457"/>
        <w:jc w:val="left"/>
        <w:rPr>
          <w:i/>
          <w:sz w:val="21"/>
        </w:rPr>
      </w:pP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i/>
          <w:spacing w:val="-1"/>
          <w:sz w:val="24"/>
        </w:rPr>
        <w:t xml:space="preserve"> </w:t>
      </w:r>
      <w:r>
        <w:rPr>
          <w:rFonts w:ascii="Symbol" w:hAnsi="Symbol"/>
          <w:sz w:val="24"/>
        </w:rPr>
        <w:t></w:t>
      </w:r>
      <w:r>
        <w:rPr>
          <w:rFonts w:ascii="Times New Roman" w:hAnsi="Times New Roman"/>
          <w:spacing w:val="-2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b</w:t>
      </w:r>
      <w:r>
        <w:rPr>
          <w:rFonts w:ascii="Times New Roman" w:hAnsi="Times New Roman"/>
          <w:i/>
          <w:spacing w:val="-2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Symbol" w:hAnsi="Symbol"/>
          <w:sz w:val="24"/>
        </w:rPr>
        <w:t></w:t>
      </w:r>
      <w:r>
        <w:rPr>
          <w:rFonts w:ascii="Times New Roman" w:hAnsi="Times New Roman"/>
          <w:spacing w:val="-2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b</w:t>
      </w:r>
    </w:p>
    <w:p>
      <w:pPr>
        <w:pStyle w:val="3"/>
        <w:rPr>
          <w:i/>
          <w:sz w:val="27"/>
        </w:rPr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10255885</wp:posOffset>
                </wp:positionH>
                <wp:positionV relativeFrom="paragraph">
                  <wp:posOffset>226060</wp:posOffset>
                </wp:positionV>
                <wp:extent cx="75565" cy="0"/>
                <wp:effectExtent l="0" t="0" r="0" b="0"/>
                <wp:wrapTopAndBottom/>
                <wp:docPr id="111" name="直线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" cy="0"/>
                        </a:xfrm>
                        <a:prstGeom prst="line">
                          <a:avLst/>
                        </a:prstGeom>
                        <a:ln w="7471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7" o:spid="_x0000_s1026" o:spt="20" style="position:absolute;left:0pt;margin-left:807.55pt;margin-top:17.8pt;height:0pt;width:5.95pt;mso-position-horizontal-relative:page;mso-wrap-distance-bottom:0pt;mso-wrap-distance-top:0pt;z-index:-251656192;mso-width-relative:page;mso-height-relative:page;" filled="f" stroked="t" coordsize="21600,21600" o:gfxdata="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AhGpn2AAAAAsBAAAPAAAAAAAAAAEAIAAAACIAAABk&#10;cnMvZG93bnJldi54bWxQSwECFAAUAAAACACHTuJAK90/rs0BAACOAwAADgAAAAAAAAABACAAAAAn&#10;AQAAZHJzL2Uyb0RvYy54bWxQSwUGAAAAAAYABgBZAQAAZgUAAAAA&#10;">
                <v:fill on="f" focussize="0,0"/>
                <v:stroke weight="0.588267716535433pt" color="#000000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p>
      <w:pPr>
        <w:pStyle w:val="7"/>
        <w:numPr>
          <w:ilvl w:val="0"/>
          <w:numId w:val="3"/>
        </w:numPr>
        <w:tabs>
          <w:tab w:val="left" w:pos="810"/>
          <w:tab w:val="left" w:pos="811"/>
        </w:tabs>
        <w:spacing w:before="0" w:after="0" w:line="240" w:lineRule="auto"/>
        <w:ind w:left="810" w:right="0" w:hanging="457"/>
        <w:jc w:val="left"/>
        <w:rPr>
          <w:i/>
          <w:sz w:val="21"/>
        </w:rPr>
      </w:pP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i/>
          <w:spacing w:val="-1"/>
          <w:sz w:val="24"/>
        </w:rPr>
        <w:t xml:space="preserve"> </w:t>
      </w:r>
      <w:r>
        <w:rPr>
          <w:rFonts w:ascii="Symbol" w:hAnsi="Symbol"/>
          <w:sz w:val="24"/>
        </w:rPr>
        <w:t></w:t>
      </w:r>
      <w:r>
        <w:rPr>
          <w:rFonts w:ascii="Times New Roman" w:hAnsi="Times New Roman"/>
          <w:spacing w:val="-2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b</w:t>
      </w:r>
      <w:r>
        <w:rPr>
          <w:rFonts w:ascii="Times New Roman" w:hAnsi="Times New Roman"/>
          <w:i/>
          <w:spacing w:val="-2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i/>
          <w:spacing w:val="-15"/>
          <w:sz w:val="24"/>
        </w:rPr>
        <w:t xml:space="preserve"> </w:t>
      </w:r>
      <w:r>
        <w:rPr>
          <w:rFonts w:ascii="Symbol" w:hAnsi="Symbol"/>
          <w:sz w:val="24"/>
        </w:rPr>
        <w:t></w:t>
      </w:r>
      <w:r>
        <w:rPr>
          <w:rFonts w:ascii="Times New Roman" w:hAnsi="Times New Roman"/>
          <w:spacing w:val="-2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b</w:t>
      </w:r>
    </w:p>
    <w:p>
      <w:pPr>
        <w:pStyle w:val="3"/>
        <w:spacing w:before="165"/>
        <w:ind w:left="354"/>
        <w:rPr>
          <w:rFonts w:hint="eastAsia" w:ascii="宋体" w:eastAsia="宋体"/>
        </w:rPr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22440900</wp:posOffset>
                </wp:positionH>
                <wp:positionV relativeFrom="paragraph">
                  <wp:posOffset>-75008105</wp:posOffset>
                </wp:positionV>
                <wp:extent cx="393700" cy="2489200"/>
                <wp:effectExtent l="12876530" t="0" r="0" b="72398255"/>
                <wp:wrapNone/>
                <wp:docPr id="113" name="任意多边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24892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20" h="3920">
                              <a:moveTo>
                                <a:pt x="-20268" y="117915"/>
                              </a:moveTo>
                              <a:lnTo>
                                <a:pt x="-20148" y="117915"/>
                              </a:lnTo>
                              <a:moveTo>
                                <a:pt x="-20278" y="117840"/>
                              </a:moveTo>
                              <a:lnTo>
                                <a:pt x="-19807" y="117840"/>
                              </a:lnTo>
                            </a:path>
                          </a:pathLst>
                        </a:custGeom>
                        <a:noFill/>
                        <a:ln w="7471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48" o:spid="_x0000_s1026" o:spt="100" style="position:absolute;left:0pt;margin-left:1767pt;margin-top:-5906.15pt;height:196pt;width:31pt;mso-position-horizontal-relative:page;z-index:251664384;mso-width-relative:page;mso-height-relative:page;" filled="f" stroked="t" coordsize="620,3920" o:gfxdata="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Ok2T53gAAABMBAAAPAAAAAAAA&#10;AAEAIAAAACIAAABkcnMvZG93bnJldi54bWxQSwECFAAUAAAACACHTuJADrml5kUCAAC1BAAADgAA&#10;AAAAAAABACAAAAAtAQAAZHJzL2Uyb0RvYy54bWxQSwUGAAAAAAYABgBZAQAA5AUAAAAA&#10;" path="m-20268,117915l-20148,117915m-20278,117840l-19807,117840e">
                <v:fill on="f" focussize="0,0"/>
                <v:stroke weight="0.588267716535433pt" color="#000000" joinstyle="round"/>
                <v:imagedata o:title=""/>
                <o:lock v:ext="edit" aspectratio="f"/>
              </v:shape>
            </w:pict>
          </mc:Fallback>
        </mc:AlternateContent>
      </w:r>
      <w:r>
        <w:t xml:space="preserve">12 </w:t>
      </w:r>
      <w:r>
        <w:rPr>
          <w:rFonts w:hint="eastAsia" w:ascii="宋体" w:eastAsia="宋体"/>
          <w:spacing w:val="28"/>
        </w:rPr>
        <w:t>、已知</w:t>
      </w:r>
      <w:r>
        <w:t>&lt;L</w:t>
      </w:r>
      <w:r>
        <w:rPr>
          <w:vertAlign w:val="subscript"/>
        </w:rPr>
        <w:t>1</w:t>
      </w:r>
      <w:r>
        <w:rPr>
          <w:vertAlign w:val="baseline"/>
        </w:rPr>
        <w:t>,|&gt;,&lt;L</w:t>
      </w:r>
      <w:r>
        <w:rPr>
          <w:vertAlign w:val="subscript"/>
        </w:rPr>
        <w:t>2</w:t>
      </w:r>
      <w:r>
        <w:rPr>
          <w:vertAlign w:val="baseline"/>
        </w:rPr>
        <w:t>,|&gt;,&lt;L</w:t>
      </w:r>
      <w:r>
        <w:rPr>
          <w:vertAlign w:val="subscript"/>
        </w:rPr>
        <w:t>3</w:t>
      </w:r>
      <w:r>
        <w:rPr>
          <w:vertAlign w:val="baseline"/>
        </w:rPr>
        <w:t>,|</w:t>
      </w:r>
      <w:r>
        <w:rPr>
          <w:spacing w:val="-11"/>
          <w:vertAlign w:val="baseline"/>
        </w:rPr>
        <w:t xml:space="preserve">&gt; </w:t>
      </w:r>
      <w:r>
        <w:rPr>
          <w:rFonts w:hint="eastAsia" w:ascii="宋体" w:eastAsia="宋体"/>
          <w:spacing w:val="14"/>
          <w:vertAlign w:val="baseline"/>
        </w:rPr>
        <w:t xml:space="preserve">为 </w:t>
      </w:r>
      <w:r>
        <w:rPr>
          <w:vertAlign w:val="baseline"/>
        </w:rPr>
        <w:t xml:space="preserve">3 </w:t>
      </w:r>
      <w:r>
        <w:rPr>
          <w:rFonts w:hint="eastAsia" w:ascii="宋体" w:eastAsia="宋体"/>
          <w:spacing w:val="-1"/>
          <w:vertAlign w:val="baseline"/>
        </w:rPr>
        <w:t xml:space="preserve">个偏序集， 其中， </w:t>
      </w:r>
      <w:r>
        <w:rPr>
          <w:vertAlign w:val="baseline"/>
        </w:rPr>
        <w:t>L</w:t>
      </w:r>
      <w:r>
        <w:rPr>
          <w:vertAlign w:val="subscript"/>
        </w:rPr>
        <w:t>1</w:t>
      </w:r>
      <w:r>
        <w:rPr>
          <w:vertAlign w:val="baseline"/>
        </w:rPr>
        <w:t xml:space="preserve">={1,2,3,5,6,15,30} </w:t>
      </w:r>
      <w:r>
        <w:rPr>
          <w:rFonts w:hint="eastAsia" w:ascii="宋体" w:eastAsia="宋体"/>
          <w:spacing w:val="-37"/>
          <w:vertAlign w:val="baseline"/>
        </w:rPr>
        <w:t xml:space="preserve">， </w:t>
      </w:r>
      <w:r>
        <w:rPr>
          <w:vertAlign w:val="baseline"/>
        </w:rPr>
        <w:t>L</w:t>
      </w:r>
      <w:r>
        <w:rPr>
          <w:vertAlign w:val="subscript"/>
        </w:rPr>
        <w:t>2</w:t>
      </w:r>
      <w:r>
        <w:rPr>
          <w:vertAlign w:val="baseline"/>
        </w:rPr>
        <w:t xml:space="preserve">={2,3,6,12,24,36} </w:t>
      </w:r>
      <w:r>
        <w:rPr>
          <w:rFonts w:hint="eastAsia" w:ascii="宋体" w:eastAsia="宋体"/>
          <w:vertAlign w:val="baseline"/>
        </w:rPr>
        <w:t>，</w:t>
      </w:r>
    </w:p>
    <w:p>
      <w:pPr>
        <w:pStyle w:val="3"/>
        <w:tabs>
          <w:tab w:val="left" w:pos="3488"/>
          <w:tab w:val="left" w:pos="4585"/>
        </w:tabs>
        <w:spacing w:before="43"/>
        <w:ind w:left="354"/>
        <w:rPr>
          <w:rFonts w:hint="eastAsia" w:ascii="宋体" w:eastAsia="宋体"/>
        </w:rPr>
      </w:pPr>
      <w:r>
        <w:t>L</w:t>
      </w:r>
      <w:r>
        <w:rPr>
          <w:vertAlign w:val="subscript"/>
        </w:rPr>
        <w:t>3</w:t>
      </w:r>
      <w:r>
        <w:rPr>
          <w:vertAlign w:val="baseline"/>
        </w:rPr>
        <w:t>={1,2,3,6,18,54}</w:t>
      </w:r>
      <w:r>
        <w:rPr>
          <w:rFonts w:hint="eastAsia" w:ascii="宋体" w:eastAsia="宋体"/>
          <w:vertAlign w:val="baseline"/>
        </w:rPr>
        <w:t>，</w:t>
      </w:r>
      <w:r>
        <w:rPr>
          <w:vertAlign w:val="baseline"/>
        </w:rPr>
        <w:t>|</w:t>
      </w:r>
      <w:r>
        <w:rPr>
          <w:rFonts w:hint="eastAsia" w:ascii="宋体" w:eastAsia="宋体"/>
          <w:vertAlign w:val="baseline"/>
        </w:rPr>
        <w:t>为</w:t>
      </w:r>
      <w:r>
        <w:rPr>
          <w:rFonts w:hint="eastAsia" w:ascii="宋体" w:eastAsia="宋体"/>
          <w:spacing w:val="-3"/>
          <w:vertAlign w:val="baseline"/>
        </w:rPr>
        <w:t>整</w:t>
      </w:r>
      <w:r>
        <w:rPr>
          <w:rFonts w:hint="eastAsia" w:ascii="宋体" w:eastAsia="宋体"/>
          <w:vertAlign w:val="baseline"/>
        </w:rPr>
        <w:t>除，则</w:t>
      </w:r>
      <w:r>
        <w:rPr>
          <w:rFonts w:hint="eastAsia" w:ascii="宋体" w:eastAsia="宋体"/>
          <w:vertAlign w:val="baseline"/>
        </w:rPr>
        <w:tab/>
      </w:r>
      <w:r>
        <w:rPr>
          <w:rFonts w:hint="eastAsia" w:ascii="宋体" w:eastAsia="宋体"/>
          <w:u w:val="single"/>
          <w:vertAlign w:val="baseline"/>
        </w:rPr>
        <w:t xml:space="preserve"> </w:t>
      </w:r>
      <w:r>
        <w:rPr>
          <w:rFonts w:hint="eastAsia" w:ascii="宋体" w:eastAsia="宋体"/>
          <w:u w:val="single"/>
          <w:vertAlign w:val="baseline"/>
        </w:rPr>
        <w:tab/>
      </w:r>
      <w:r>
        <w:rPr>
          <w:rFonts w:hint="eastAsia" w:ascii="宋体" w:eastAsia="宋体"/>
          <w:spacing w:val="-3"/>
          <w:vertAlign w:val="baseline"/>
        </w:rPr>
        <w:t>其中</w:t>
      </w:r>
      <w:r>
        <w:rPr>
          <w:rFonts w:hint="eastAsia" w:ascii="宋体" w:eastAsia="宋体"/>
          <w:vertAlign w:val="baseline"/>
        </w:rPr>
        <w:t>是格。</w:t>
      </w:r>
    </w:p>
    <w:p>
      <w:pPr>
        <w:pStyle w:val="3"/>
        <w:tabs>
          <w:tab w:val="left" w:pos="3526"/>
          <w:tab w:val="left" w:pos="4050"/>
          <w:tab w:val="left" w:pos="5792"/>
          <w:tab w:val="left" w:pos="6212"/>
          <w:tab w:val="left" w:pos="6951"/>
        </w:tabs>
        <w:spacing w:before="54"/>
        <w:ind w:left="1719"/>
      </w:pPr>
      <w:r>
        <w:t>A)</w:t>
      </w:r>
      <w:r>
        <w:rPr>
          <w:spacing w:val="-5"/>
        </w:rPr>
        <w:t xml:space="preserve"> </w:t>
      </w:r>
      <w:r>
        <w:t>&lt;L</w:t>
      </w:r>
      <w:r>
        <w:rPr>
          <w:vertAlign w:val="subscript"/>
        </w:rPr>
        <w:t>1</w:t>
      </w:r>
      <w:r>
        <w:rPr>
          <w:vertAlign w:val="baseline"/>
        </w:rPr>
        <w:t>,|&gt;,&lt;L</w:t>
      </w:r>
      <w:r>
        <w:rPr>
          <w:vertAlign w:val="subscript"/>
        </w:rPr>
        <w:t>2</w:t>
      </w:r>
      <w:r>
        <w:rPr>
          <w:vertAlign w:val="baseline"/>
        </w:rPr>
        <w:t>,|&gt;</w:t>
      </w:r>
      <w:r>
        <w:rPr>
          <w:vertAlign w:val="baseline"/>
        </w:rPr>
        <w:tab/>
      </w:r>
      <w:r>
        <w:rPr>
          <w:vertAlign w:val="baseline"/>
        </w:rPr>
        <w:t>B)</w:t>
      </w:r>
      <w:r>
        <w:rPr>
          <w:vertAlign w:val="baseline"/>
        </w:rPr>
        <w:tab/>
      </w:r>
      <w:r>
        <w:rPr>
          <w:vertAlign w:val="baseline"/>
        </w:rPr>
        <w:t>&lt;L</w:t>
      </w:r>
      <w:r>
        <w:rPr>
          <w:vertAlign w:val="subscript"/>
        </w:rPr>
        <w:t>1</w:t>
      </w:r>
      <w:r>
        <w:rPr>
          <w:vertAlign w:val="baseline"/>
        </w:rPr>
        <w:t>,|&gt;,&lt;L</w:t>
      </w:r>
      <w:r>
        <w:rPr>
          <w:vertAlign w:val="subscript"/>
        </w:rPr>
        <w:t>3</w:t>
      </w:r>
      <w:r>
        <w:rPr>
          <w:vertAlign w:val="baseline"/>
        </w:rPr>
        <w:t>,|&gt;</w:t>
      </w:r>
      <w:r>
        <w:rPr>
          <w:vertAlign w:val="baseline"/>
        </w:rPr>
        <w:tab/>
      </w:r>
      <w:r>
        <w:rPr>
          <w:vertAlign w:val="baseline"/>
        </w:rPr>
        <w:t>C)</w:t>
      </w:r>
      <w:r>
        <w:rPr>
          <w:vertAlign w:val="baseline"/>
        </w:rPr>
        <w:tab/>
      </w:r>
      <w:r>
        <w:rPr>
          <w:vertAlign w:val="baseline"/>
        </w:rPr>
        <w:t>&lt;L</w:t>
      </w:r>
      <w:r>
        <w:rPr>
          <w:vertAlign w:val="subscript"/>
        </w:rPr>
        <w:t>2</w:t>
      </w:r>
      <w:r>
        <w:rPr>
          <w:vertAlign w:val="baseline"/>
        </w:rPr>
        <w:t>,|&gt;</w:t>
      </w:r>
      <w:r>
        <w:rPr>
          <w:vertAlign w:val="baseline"/>
        </w:rPr>
        <w:tab/>
      </w:r>
      <w:r>
        <w:rPr>
          <w:vertAlign w:val="baseline"/>
        </w:rPr>
        <w:t>D)</w:t>
      </w:r>
      <w:r>
        <w:rPr>
          <w:spacing w:val="-2"/>
          <w:vertAlign w:val="baseline"/>
        </w:rPr>
        <w:t xml:space="preserve"> </w:t>
      </w:r>
      <w:r>
        <w:rPr>
          <w:vertAlign w:val="baseline"/>
        </w:rPr>
        <w:t>&lt;L</w:t>
      </w:r>
      <w:r>
        <w:rPr>
          <w:vertAlign w:val="subscript"/>
        </w:rPr>
        <w:t>1</w:t>
      </w:r>
      <w:r>
        <w:rPr>
          <w:vertAlign w:val="baseline"/>
        </w:rPr>
        <w:t>,|&gt;</w:t>
      </w:r>
    </w:p>
    <w:p>
      <w:pPr>
        <w:pStyle w:val="3"/>
        <w:spacing w:before="44"/>
        <w:ind w:left="354"/>
        <w:rPr>
          <w:rFonts w:hint="eastAsia" w:ascii="宋体" w:eastAsia="宋体"/>
        </w:rPr>
      </w:pPr>
      <w:r>
        <w:rPr>
          <w:sz w:val="23"/>
        </w:rPr>
        <w:t>13</w:t>
      </w:r>
      <w:r>
        <w:rPr>
          <w:rFonts w:hint="eastAsia" w:ascii="宋体" w:eastAsia="宋体"/>
          <w:sz w:val="23"/>
        </w:rPr>
        <w:t>、</w:t>
      </w:r>
      <w:r>
        <w:rPr>
          <w:rFonts w:hint="eastAsia" w:ascii="宋体" w:eastAsia="宋体"/>
        </w:rPr>
        <w:t>无向树</w:t>
      </w:r>
      <w:r>
        <w:t xml:space="preserve">G </w:t>
      </w:r>
      <w:r>
        <w:rPr>
          <w:rFonts w:hint="eastAsia" w:ascii="宋体" w:eastAsia="宋体"/>
        </w:rPr>
        <w:t xml:space="preserve">有 </w:t>
      </w:r>
      <w:r>
        <w:t xml:space="preserve">8 </w:t>
      </w:r>
      <w:r>
        <w:rPr>
          <w:rFonts w:hint="eastAsia" w:ascii="宋体" w:eastAsia="宋体"/>
        </w:rPr>
        <w:t>片树叶，</w:t>
      </w:r>
      <w:r>
        <w:t xml:space="preserve">2 </w:t>
      </w:r>
      <w:r>
        <w:rPr>
          <w:rFonts w:hint="eastAsia" w:ascii="宋体" w:eastAsia="宋体"/>
        </w:rPr>
        <w:t xml:space="preserve">个 </w:t>
      </w:r>
      <w:r>
        <w:t xml:space="preserve">3 </w:t>
      </w:r>
      <w:r>
        <w:rPr>
          <w:rFonts w:hint="eastAsia" w:ascii="宋体" w:eastAsia="宋体"/>
        </w:rPr>
        <w:t xml:space="preserve">度分支点，其余分支点均为 </w:t>
      </w:r>
      <w:r>
        <w:t xml:space="preserve">4 </w:t>
      </w:r>
      <w:r>
        <w:rPr>
          <w:rFonts w:hint="eastAsia" w:ascii="宋体" w:eastAsia="宋体"/>
        </w:rPr>
        <w:t xml:space="preserve">度，则 </w:t>
      </w:r>
      <w:r>
        <w:t xml:space="preserve">G </w:t>
      </w:r>
      <w:r>
        <w:rPr>
          <w:rFonts w:hint="eastAsia" w:ascii="宋体" w:eastAsia="宋体"/>
        </w:rPr>
        <w:t>有（ ）个顶点。</w:t>
      </w:r>
    </w:p>
    <w:p>
      <w:pPr>
        <w:pStyle w:val="3"/>
        <w:tabs>
          <w:tab w:val="left" w:pos="1986"/>
          <w:tab w:val="left" w:pos="4033"/>
          <w:tab w:val="left" w:pos="4455"/>
          <w:tab w:val="left" w:pos="5922"/>
        </w:tabs>
        <w:spacing w:before="44"/>
        <w:ind w:left="354"/>
      </w:pPr>
      <w:r>
        <w:t xml:space="preserve">A) </w:t>
      </w:r>
      <w:r>
        <w:rPr>
          <w:spacing w:val="-5"/>
        </w:rPr>
        <w:t>11</w:t>
      </w:r>
      <w:r>
        <w:rPr>
          <w:spacing w:val="-5"/>
        </w:rPr>
        <w:tab/>
      </w:r>
      <w:r>
        <w:t>B)</w:t>
      </w:r>
      <w:r>
        <w:rPr>
          <w:spacing w:val="-1"/>
        </w:rPr>
        <w:t xml:space="preserve"> </w:t>
      </w:r>
      <w:r>
        <w:t>10</w:t>
      </w:r>
      <w:r>
        <w:tab/>
      </w:r>
      <w:r>
        <w:t>C)</w:t>
      </w:r>
      <w:r>
        <w:tab/>
      </w:r>
      <w:r>
        <w:t>12</w:t>
      </w:r>
      <w:r>
        <w:tab/>
      </w:r>
      <w:r>
        <w:t>D)</w:t>
      </w:r>
      <w:r>
        <w:rPr>
          <w:spacing w:val="-1"/>
        </w:rPr>
        <w:t xml:space="preserve"> </w:t>
      </w:r>
      <w:r>
        <w:t>9</w:t>
      </w:r>
    </w:p>
    <w:p>
      <w:pPr>
        <w:pStyle w:val="3"/>
        <w:tabs>
          <w:tab w:val="left" w:pos="3471"/>
        </w:tabs>
        <w:spacing w:before="59"/>
        <w:ind w:left="354"/>
        <w:rPr>
          <w:rFonts w:hint="eastAsia" w:ascii="宋体" w:eastAsia="宋体"/>
        </w:rPr>
      </w:pPr>
      <w:r>
        <w:t>14</w:t>
      </w:r>
      <w:r>
        <w:rPr>
          <w:rFonts w:hint="eastAsia" w:ascii="宋体" w:eastAsia="宋体"/>
        </w:rPr>
        <w:t>、</w:t>
      </w:r>
      <w:r>
        <w:rPr>
          <w:rFonts w:hint="eastAsia" w:ascii="宋体" w:eastAsia="宋体"/>
          <w:spacing w:val="-3"/>
        </w:rPr>
        <w:t>下</w:t>
      </w:r>
      <w:r>
        <w:rPr>
          <w:rFonts w:hint="eastAsia" w:ascii="宋体" w:eastAsia="宋体"/>
        </w:rPr>
        <w:t>列</w:t>
      </w:r>
      <w:r>
        <w:rPr>
          <w:rFonts w:hint="eastAsia" w:ascii="宋体" w:eastAsia="宋体"/>
          <w:spacing w:val="-3"/>
        </w:rPr>
        <w:t>各</w:t>
      </w:r>
      <w:r>
        <w:rPr>
          <w:rFonts w:hint="eastAsia" w:ascii="宋体" w:eastAsia="宋体"/>
        </w:rPr>
        <w:t>图</w:t>
      </w:r>
      <w:r>
        <w:rPr>
          <w:rFonts w:hint="eastAsia" w:ascii="宋体" w:eastAsia="宋体"/>
          <w:spacing w:val="-3"/>
        </w:rPr>
        <w:t>中</w:t>
      </w:r>
      <w:r>
        <w:rPr>
          <w:rFonts w:hint="eastAsia" w:ascii="宋体" w:eastAsia="宋体"/>
        </w:rPr>
        <w:t>为</w:t>
      </w:r>
      <w:r>
        <w:rPr>
          <w:rFonts w:hint="eastAsia" w:ascii="宋体" w:eastAsia="宋体"/>
          <w:spacing w:val="-3"/>
        </w:rPr>
        <w:t>欧</w:t>
      </w:r>
      <w:r>
        <w:rPr>
          <w:rFonts w:hint="eastAsia" w:ascii="宋体" w:eastAsia="宋体"/>
        </w:rPr>
        <w:t>拉</w:t>
      </w:r>
      <w:r>
        <w:rPr>
          <w:rFonts w:hint="eastAsia" w:ascii="宋体" w:eastAsia="宋体"/>
          <w:spacing w:val="-3"/>
        </w:rPr>
        <w:t>图</w:t>
      </w:r>
      <w:r>
        <w:rPr>
          <w:rFonts w:hint="eastAsia" w:ascii="宋体" w:eastAsia="宋体"/>
        </w:rPr>
        <w:t>的是</w:t>
      </w:r>
      <w:r>
        <w:t>(</w:t>
      </w:r>
      <w:r>
        <w:tab/>
      </w:r>
      <w:r>
        <w:t>)</w:t>
      </w:r>
      <w:r>
        <w:rPr>
          <w:rFonts w:hint="eastAsia" w:ascii="宋体" w:eastAsia="宋体"/>
        </w:rPr>
        <w:t>。</w:t>
      </w:r>
    </w:p>
    <w:p>
      <w:pPr>
        <w:pStyle w:val="3"/>
        <w:rPr>
          <w:rFonts w:ascii="宋体"/>
          <w:sz w:val="22"/>
        </w:rPr>
      </w:pPr>
    </w:p>
    <w:p>
      <w:pPr>
        <w:pStyle w:val="3"/>
        <w:rPr>
          <w:rFonts w:ascii="宋体"/>
          <w:sz w:val="22"/>
        </w:rPr>
      </w:pPr>
    </w:p>
    <w:p>
      <w:pPr>
        <w:pStyle w:val="3"/>
        <w:rPr>
          <w:rFonts w:ascii="宋体"/>
          <w:sz w:val="22"/>
        </w:rPr>
      </w:pPr>
    </w:p>
    <w:p>
      <w:pPr>
        <w:pStyle w:val="3"/>
        <w:rPr>
          <w:rFonts w:ascii="宋体"/>
          <w:sz w:val="22"/>
        </w:rPr>
      </w:pPr>
    </w:p>
    <w:p>
      <w:pPr>
        <w:pStyle w:val="3"/>
        <w:rPr>
          <w:rFonts w:ascii="宋体"/>
          <w:sz w:val="22"/>
        </w:rPr>
      </w:pPr>
    </w:p>
    <w:p>
      <w:pPr>
        <w:pStyle w:val="3"/>
        <w:rPr>
          <w:rFonts w:ascii="宋体"/>
          <w:sz w:val="22"/>
        </w:rPr>
      </w:pPr>
    </w:p>
    <w:p>
      <w:pPr>
        <w:pStyle w:val="3"/>
        <w:rPr>
          <w:rFonts w:ascii="宋体"/>
          <w:sz w:val="22"/>
        </w:rPr>
      </w:pPr>
    </w:p>
    <w:p>
      <w:pPr>
        <w:pStyle w:val="3"/>
        <w:spacing w:before="9"/>
        <w:rPr>
          <w:rFonts w:ascii="宋体"/>
          <w:sz w:val="20"/>
        </w:rPr>
      </w:pPr>
    </w:p>
    <w:p>
      <w:pPr>
        <w:pStyle w:val="7"/>
        <w:numPr>
          <w:ilvl w:val="1"/>
          <w:numId w:val="3"/>
        </w:numPr>
        <w:tabs>
          <w:tab w:val="left" w:pos="3411"/>
          <w:tab w:val="left" w:pos="3412"/>
          <w:tab w:val="left" w:pos="5720"/>
          <w:tab w:val="left" w:pos="7042"/>
          <w:tab w:val="left" w:pos="8029"/>
        </w:tabs>
        <w:spacing w:before="0" w:after="0" w:line="300" w:lineRule="auto"/>
        <w:ind w:left="354" w:right="1557" w:firstLine="840"/>
        <w:jc w:val="left"/>
        <w:rPr>
          <w:sz w:val="21"/>
        </w:rPr>
      </w:pPr>
      <w:r>
        <w:rPr>
          <w:rFonts w:ascii="Times New Roman" w:eastAsia="Times New Roman"/>
          <w:sz w:val="21"/>
        </w:rPr>
        <w:t>B)</w:t>
      </w:r>
      <w:r>
        <w:rPr>
          <w:rFonts w:ascii="Times New Roman" w:eastAsia="Times New Roman"/>
          <w:sz w:val="21"/>
        </w:rPr>
        <w:tab/>
      </w:r>
      <w:r>
        <w:rPr>
          <w:rFonts w:ascii="Times New Roman" w:eastAsia="Times New Roman"/>
          <w:sz w:val="21"/>
        </w:rPr>
        <w:t>C)</w:t>
      </w:r>
      <w:r>
        <w:rPr>
          <w:rFonts w:ascii="Times New Roman" w:eastAsia="Times New Roman"/>
          <w:sz w:val="21"/>
        </w:rPr>
        <w:tab/>
      </w:r>
      <w:r>
        <w:rPr>
          <w:rFonts w:ascii="Times New Roman" w:eastAsia="Times New Roman"/>
          <w:sz w:val="21"/>
        </w:rPr>
        <w:tab/>
      </w:r>
      <w:r>
        <w:rPr>
          <w:rFonts w:ascii="Times New Roman" w:eastAsia="Times New Roman"/>
          <w:spacing w:val="-9"/>
          <w:sz w:val="21"/>
        </w:rPr>
        <w:t xml:space="preserve">D) </w:t>
      </w:r>
      <w:r>
        <w:rPr>
          <w:rFonts w:ascii="Times New Roman" w:eastAsia="Times New Roman"/>
          <w:sz w:val="21"/>
        </w:rPr>
        <w:t>15</w:t>
      </w:r>
      <w:r>
        <w:rPr>
          <w:sz w:val="21"/>
        </w:rPr>
        <w:t>、</w:t>
      </w:r>
      <w:r>
        <w:rPr>
          <w:spacing w:val="-3"/>
          <w:sz w:val="21"/>
        </w:rPr>
        <w:t>下</w:t>
      </w:r>
      <w:r>
        <w:rPr>
          <w:sz w:val="21"/>
        </w:rPr>
        <w:t>面</w:t>
      </w:r>
      <w:r>
        <w:rPr>
          <w:spacing w:val="-3"/>
          <w:sz w:val="21"/>
        </w:rPr>
        <w:t>三</w:t>
      </w:r>
      <w:r>
        <w:rPr>
          <w:sz w:val="21"/>
        </w:rPr>
        <w:t>元</w:t>
      </w:r>
      <w:r>
        <w:rPr>
          <w:spacing w:val="-3"/>
          <w:sz w:val="21"/>
        </w:rPr>
        <w:t>组</w:t>
      </w:r>
      <w:r>
        <w:rPr>
          <w:sz w:val="21"/>
        </w:rPr>
        <w:t>为</w:t>
      </w:r>
      <w:r>
        <w:rPr>
          <w:spacing w:val="-3"/>
          <w:sz w:val="21"/>
        </w:rPr>
        <w:t>图</w:t>
      </w:r>
      <w:r>
        <w:rPr>
          <w:sz w:val="21"/>
        </w:rPr>
        <w:t>的</w:t>
      </w:r>
      <w:r>
        <w:rPr>
          <w:spacing w:val="-3"/>
          <w:sz w:val="21"/>
        </w:rPr>
        <w:t>结</w:t>
      </w:r>
      <w:r>
        <w:rPr>
          <w:sz w:val="21"/>
        </w:rPr>
        <w:t>点数</w:t>
      </w:r>
      <w:r>
        <w:rPr>
          <w:spacing w:val="-3"/>
          <w:sz w:val="21"/>
        </w:rPr>
        <w:t>、</w:t>
      </w:r>
      <w:r>
        <w:rPr>
          <w:sz w:val="21"/>
        </w:rPr>
        <w:t>边</w:t>
      </w:r>
      <w:r>
        <w:rPr>
          <w:spacing w:val="-3"/>
          <w:sz w:val="21"/>
        </w:rPr>
        <w:t>数</w:t>
      </w:r>
      <w:r>
        <w:rPr>
          <w:sz w:val="21"/>
        </w:rPr>
        <w:t>和</w:t>
      </w:r>
      <w:r>
        <w:rPr>
          <w:spacing w:val="-3"/>
          <w:sz w:val="21"/>
        </w:rPr>
        <w:t>面</w:t>
      </w:r>
      <w:r>
        <w:rPr>
          <w:sz w:val="21"/>
        </w:rPr>
        <w:t>数</w:t>
      </w:r>
      <w:r>
        <w:rPr>
          <w:spacing w:val="-3"/>
          <w:sz w:val="21"/>
        </w:rPr>
        <w:t>，</w:t>
      </w:r>
      <w:r>
        <w:rPr>
          <w:sz w:val="21"/>
        </w:rPr>
        <w:t>则</w:t>
      </w:r>
      <w:r>
        <w:rPr>
          <w:spacing w:val="-152"/>
          <w:sz w:val="21"/>
        </w:rPr>
        <w:t>不</w:t>
      </w:r>
      <w:r>
        <w:rPr>
          <w:spacing w:val="-63"/>
          <w:position w:val="-7"/>
          <w:sz w:val="21"/>
        </w:rPr>
        <w:t>．</w:t>
      </w:r>
      <w:r>
        <w:rPr>
          <w:sz w:val="21"/>
        </w:rPr>
        <w:t>能构</w:t>
      </w:r>
      <w:r>
        <w:rPr>
          <w:spacing w:val="-3"/>
          <w:sz w:val="21"/>
        </w:rPr>
        <w:t>成</w:t>
      </w:r>
      <w:r>
        <w:rPr>
          <w:sz w:val="21"/>
        </w:rPr>
        <w:t>平</w:t>
      </w:r>
      <w:r>
        <w:rPr>
          <w:spacing w:val="-3"/>
          <w:sz w:val="21"/>
        </w:rPr>
        <w:t>面</w:t>
      </w:r>
      <w:r>
        <w:rPr>
          <w:sz w:val="21"/>
        </w:rPr>
        <w:t>图</w:t>
      </w:r>
      <w:r>
        <w:rPr>
          <w:spacing w:val="-3"/>
          <w:sz w:val="21"/>
        </w:rPr>
        <w:t>的</w:t>
      </w:r>
      <w:r>
        <w:rPr>
          <w:sz w:val="21"/>
        </w:rPr>
        <w:t>是</w:t>
      </w:r>
      <w:r>
        <w:rPr>
          <w:rFonts w:ascii="Times New Roman" w:eastAsia="Times New Roman"/>
          <w:sz w:val="21"/>
        </w:rPr>
        <w:t>(</w:t>
      </w:r>
      <w:r>
        <w:rPr>
          <w:rFonts w:ascii="Times New Roman" w:eastAsia="Times New Roman"/>
          <w:sz w:val="21"/>
        </w:rPr>
        <w:tab/>
      </w:r>
      <w:r>
        <w:rPr>
          <w:rFonts w:ascii="Times New Roman" w:eastAsia="Times New Roman"/>
          <w:sz w:val="21"/>
        </w:rPr>
        <w:t>)</w:t>
      </w:r>
      <w:r>
        <w:rPr>
          <w:sz w:val="21"/>
        </w:rPr>
        <w:t>。</w:t>
      </w:r>
    </w:p>
    <w:p>
      <w:pPr>
        <w:pStyle w:val="3"/>
        <w:tabs>
          <w:tab w:val="left" w:pos="1208"/>
          <w:tab w:val="left" w:pos="4182"/>
        </w:tabs>
        <w:spacing w:line="215" w:lineRule="exact"/>
        <w:ind w:left="774"/>
      </w:pPr>
      <w:r>
        <w:t>A)</w:t>
      </w:r>
      <w:r>
        <w:tab/>
      </w:r>
      <w:r>
        <w:t>(4,</w:t>
      </w:r>
      <w:r>
        <w:rPr>
          <w:spacing w:val="-3"/>
        </w:rPr>
        <w:t xml:space="preserve"> </w:t>
      </w:r>
      <w:r>
        <w:t>4,</w:t>
      </w:r>
      <w:r>
        <w:rPr>
          <w:spacing w:val="1"/>
        </w:rPr>
        <w:t xml:space="preserve"> </w:t>
      </w:r>
      <w:r>
        <w:t>2)</w:t>
      </w:r>
      <w:r>
        <w:tab/>
      </w:r>
      <w:r>
        <w:t>B) (6, 9,</w:t>
      </w:r>
      <w:r>
        <w:rPr>
          <w:spacing w:val="-1"/>
        </w:rPr>
        <w:t xml:space="preserve"> </w:t>
      </w:r>
      <w:r>
        <w:t>5)</w:t>
      </w:r>
    </w:p>
    <w:p>
      <w:pPr>
        <w:pStyle w:val="3"/>
        <w:tabs>
          <w:tab w:val="left" w:pos="1196"/>
          <w:tab w:val="left" w:pos="4170"/>
        </w:tabs>
        <w:spacing w:before="71"/>
        <w:ind w:left="774"/>
      </w:pPr>
      <w:r>
        <w:t>C)</w:t>
      </w:r>
      <w:r>
        <w:tab/>
      </w:r>
      <w:r>
        <w:t>(5,</w:t>
      </w:r>
      <w:r>
        <w:rPr>
          <w:spacing w:val="-3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4)</w:t>
      </w:r>
      <w:r>
        <w:tab/>
      </w:r>
      <w:r>
        <w:t>D) (9, 6, 3)</w:t>
      </w:r>
    </w:p>
    <w:p>
      <w:pPr>
        <w:pStyle w:val="3"/>
        <w:rPr>
          <w:sz w:val="20"/>
        </w:rPr>
      </w:pPr>
    </w:p>
    <w:p>
      <w:pPr>
        <w:pStyle w:val="3"/>
        <w:rPr>
          <w:sz w:val="20"/>
        </w:rPr>
      </w:pPr>
    </w:p>
    <w:p>
      <w:pPr>
        <w:pStyle w:val="3"/>
        <w:spacing w:before="4"/>
        <w:rPr>
          <w:sz w:val="17"/>
        </w:rPr>
      </w:pPr>
    </w:p>
    <w:p>
      <w:pPr>
        <w:pStyle w:val="2"/>
        <w:spacing w:before="1"/>
        <w:ind w:left="354"/>
        <w:rPr>
          <w:rFonts w:ascii="Times New Roman" w:eastAsia="Times New Roman"/>
        </w:rPr>
      </w:pPr>
      <w:r>
        <w:t>二、填空题</w:t>
      </w:r>
      <w:r>
        <w:rPr>
          <w:rFonts w:ascii="Times New Roman" w:eastAsia="Times New Roman"/>
        </w:rPr>
        <w:t>(</w:t>
      </w:r>
      <w:r>
        <w:t xml:space="preserve">共 </w:t>
      </w:r>
      <w:r>
        <w:rPr>
          <w:rFonts w:ascii="Times New Roman" w:eastAsia="Times New Roman"/>
        </w:rPr>
        <w:t xml:space="preserve">20 </w:t>
      </w:r>
      <w:r>
        <w:t>分，</w:t>
      </w:r>
      <w:r>
        <w:rPr>
          <w:rFonts w:ascii="Times New Roman" w:eastAsia="Times New Roman"/>
        </w:rPr>
        <w:t xml:space="preserve">1 </w:t>
      </w:r>
      <w:r>
        <w:t>分</w:t>
      </w:r>
      <w:r>
        <w:rPr>
          <w:rFonts w:ascii="Times New Roman" w:eastAsia="Times New Roman"/>
        </w:rPr>
        <w:t>/</w:t>
      </w:r>
      <w:r>
        <w:t>空。请将正确答案写在答案纸上。</w:t>
      </w:r>
      <w:r>
        <w:rPr>
          <w:rFonts w:ascii="Times New Roman" w:eastAsia="Times New Roman"/>
        </w:rPr>
        <w:t>)</w:t>
      </w:r>
    </w:p>
    <w:p>
      <w:pPr>
        <w:pStyle w:val="3"/>
        <w:spacing w:before="104"/>
        <w:ind w:left="308"/>
        <w:rPr>
          <w:rFonts w:hint="eastAsia" w:ascii="宋体" w:eastAsia="宋体"/>
        </w:rPr>
      </w:pPr>
      <w:r>
        <w:t>1</w:t>
      </w:r>
      <w:r>
        <w:rPr>
          <w:rFonts w:hint="eastAsia" w:ascii="宋体" w:eastAsia="宋体"/>
        </w:rPr>
        <w:t>、设关系</w:t>
      </w:r>
      <w:r>
        <w:t>R={&lt;1, 2&gt;, &lt;3, 4&gt;, &lt;2, 2&gt;}</w:t>
      </w:r>
      <w:r>
        <w:rPr>
          <w:rFonts w:hint="eastAsia" w:ascii="宋体" w:eastAsia="宋体"/>
        </w:rPr>
        <w:t xml:space="preserve">和 </w:t>
      </w:r>
      <w:r>
        <w:t>S={&lt;4, 2&gt;, &lt;2, 5&gt;, &lt;3, 1&gt;, &lt;1, 3&gt;}</w:t>
      </w:r>
      <w:r>
        <w:rPr>
          <w:rFonts w:hint="eastAsia" w:ascii="宋体" w:eastAsia="宋体"/>
        </w:rPr>
        <w:t>，则</w:t>
      </w:r>
    </w:p>
    <w:p>
      <w:pPr>
        <w:pStyle w:val="3"/>
        <w:spacing w:before="6"/>
        <w:rPr>
          <w:rFonts w:ascii="宋体"/>
          <w:sz w:val="15"/>
        </w:rPr>
      </w:pPr>
    </w:p>
    <w:p>
      <w:pPr>
        <w:pStyle w:val="3"/>
        <w:tabs>
          <w:tab w:val="left" w:pos="3438"/>
          <w:tab w:val="left" w:pos="6548"/>
        </w:tabs>
        <w:ind w:left="308"/>
        <w:rPr>
          <w:rFonts w:hint="eastAsia" w:ascii="宋体" w:hAnsi="宋体" w:eastAsia="宋体"/>
        </w:rPr>
      </w:pPr>
      <w:r>
        <w:t>S</w:t>
      </w:r>
      <w:r>
        <w:rPr>
          <w:spacing w:val="-1"/>
        </w:rPr>
        <w:t xml:space="preserve"> ◦ </w:t>
      </w:r>
      <w:r>
        <w:t>R</w:t>
      </w:r>
      <w:r>
        <w:rPr>
          <w:spacing w:val="-1"/>
        </w:rPr>
        <w:t xml:space="preserve"> =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rFonts w:hint="eastAsia" w:ascii="宋体" w:hAnsi="宋体" w:eastAsia="宋体"/>
        </w:rPr>
        <w:t>，</w:t>
      </w:r>
      <w:r>
        <w:t>R</w:t>
      </w:r>
      <w:r>
        <w:rPr>
          <w:vertAlign w:val="superscript"/>
        </w:rPr>
        <w:t>2</w:t>
      </w:r>
      <w:r>
        <w:rPr>
          <w:spacing w:val="-1"/>
          <w:vertAlign w:val="baseline"/>
        </w:rPr>
        <w:t xml:space="preserve"> =</w:t>
      </w:r>
      <w:r>
        <w:rPr>
          <w:u w:val="single"/>
          <w:vertAlign w:val="baseline"/>
        </w:rPr>
        <w:t xml:space="preserve"> </w:t>
      </w:r>
      <w:r>
        <w:rPr>
          <w:u w:val="single"/>
          <w:vertAlign w:val="baseline"/>
        </w:rPr>
        <w:tab/>
      </w:r>
      <w:r>
        <w:rPr>
          <w:rFonts w:hint="eastAsia" w:ascii="宋体" w:hAnsi="宋体" w:eastAsia="宋体"/>
          <w:vertAlign w:val="baseline"/>
        </w:rPr>
        <w:t>。</w:t>
      </w:r>
    </w:p>
    <w:p>
      <w:pPr>
        <w:pStyle w:val="3"/>
        <w:tabs>
          <w:tab w:val="left" w:pos="2094"/>
          <w:tab w:val="left" w:pos="4088"/>
          <w:tab w:val="left" w:pos="7563"/>
          <w:tab w:val="left" w:pos="9454"/>
        </w:tabs>
        <w:spacing w:before="199" w:line="417" w:lineRule="auto"/>
        <w:ind w:left="308" w:right="144"/>
        <w:rPr>
          <w:rFonts w:hint="eastAsia" w:ascii="宋体" w:eastAsia="宋体"/>
        </w:rPr>
      </w:pPr>
      <w:r>
        <w:rPr>
          <w:w w:val="100"/>
        </w:rPr>
        <w:t>2.</w:t>
      </w:r>
      <w:r>
        <w:t xml:space="preserve">  </w:t>
      </w:r>
      <w:r>
        <w:rPr>
          <w:rFonts w:hint="eastAsia" w:ascii="宋体" w:eastAsia="宋体"/>
          <w:spacing w:val="-3"/>
          <w:w w:val="100"/>
        </w:rPr>
        <w:t>设</w:t>
      </w:r>
      <w:r>
        <w:rPr>
          <w:rFonts w:hint="eastAsia" w:ascii="宋体" w:eastAsia="宋体"/>
          <w:w w:val="100"/>
        </w:rPr>
        <w:t>集</w:t>
      </w:r>
      <w:r>
        <w:rPr>
          <w:rFonts w:hint="eastAsia" w:ascii="宋体" w:eastAsia="宋体"/>
          <w:spacing w:val="50"/>
          <w:w w:val="100"/>
        </w:rPr>
        <w:t>合</w:t>
      </w:r>
      <w:r>
        <w:rPr>
          <w:w w:val="100"/>
        </w:rPr>
        <w:t>P=</w:t>
      </w:r>
      <w:r>
        <w:rPr>
          <w:spacing w:val="-3"/>
          <w:w w:val="100"/>
        </w:rPr>
        <w:t>{</w:t>
      </w:r>
      <w:r>
        <w:rPr>
          <w:w w:val="100"/>
        </w:rPr>
        <w:t>x</w:t>
      </w:r>
      <w:r>
        <w:rPr>
          <w:w w:val="97"/>
          <w:vertAlign w:val="subscript"/>
        </w:rPr>
        <w:t>1</w:t>
      </w:r>
      <w:r>
        <w:rPr>
          <w:w w:val="100"/>
          <w:vertAlign w:val="baseline"/>
        </w:rPr>
        <w:t>,</w:t>
      </w:r>
      <w:r>
        <w:rPr>
          <w:vertAlign w:val="baseline"/>
        </w:rPr>
        <w:t xml:space="preserve"> </w:t>
      </w:r>
      <w:r>
        <w:rPr>
          <w:w w:val="100"/>
          <w:vertAlign w:val="baseline"/>
        </w:rPr>
        <w:t>x</w:t>
      </w:r>
      <w:r>
        <w:rPr>
          <w:w w:val="97"/>
          <w:vertAlign w:val="subscript"/>
        </w:rPr>
        <w:t>2</w:t>
      </w:r>
      <w:r>
        <w:rPr>
          <w:w w:val="100"/>
          <w:vertAlign w:val="baseline"/>
        </w:rPr>
        <w:t>,</w:t>
      </w:r>
      <w:r>
        <w:rPr>
          <w:vertAlign w:val="baseline"/>
        </w:rPr>
        <w:t xml:space="preserve"> </w:t>
      </w:r>
      <w:r>
        <w:rPr>
          <w:w w:val="100"/>
          <w:vertAlign w:val="baseline"/>
        </w:rPr>
        <w:t>x</w:t>
      </w:r>
      <w:r>
        <w:rPr>
          <w:w w:val="97"/>
          <w:vertAlign w:val="subscript"/>
        </w:rPr>
        <w:t>3</w:t>
      </w:r>
      <w:r>
        <w:rPr>
          <w:w w:val="100"/>
          <w:vertAlign w:val="baseline"/>
        </w:rPr>
        <w:t>,</w:t>
      </w:r>
      <w:r>
        <w:rPr>
          <w:spacing w:val="-3"/>
          <w:vertAlign w:val="baseline"/>
        </w:rPr>
        <w:t xml:space="preserve"> </w:t>
      </w:r>
      <w:r>
        <w:rPr>
          <w:w w:val="100"/>
          <w:vertAlign w:val="baseline"/>
        </w:rPr>
        <w:t>x</w:t>
      </w:r>
      <w:r>
        <w:rPr>
          <w:w w:val="97"/>
          <w:vertAlign w:val="subscript"/>
        </w:rPr>
        <w:t>4</w:t>
      </w:r>
      <w:r>
        <w:rPr>
          <w:w w:val="100"/>
          <w:vertAlign w:val="baseline"/>
        </w:rPr>
        <w:t>,</w:t>
      </w:r>
      <w:r>
        <w:rPr>
          <w:spacing w:val="-3"/>
          <w:vertAlign w:val="baseline"/>
        </w:rPr>
        <w:t xml:space="preserve"> </w:t>
      </w:r>
      <w:r>
        <w:rPr>
          <w:w w:val="100"/>
          <w:vertAlign w:val="baseline"/>
        </w:rPr>
        <w:t>x</w:t>
      </w:r>
      <w:r>
        <w:rPr>
          <w:w w:val="97"/>
          <w:vertAlign w:val="subscript"/>
        </w:rPr>
        <w:t>5</w:t>
      </w:r>
      <w:r>
        <w:rPr>
          <w:spacing w:val="-1"/>
          <w:w w:val="100"/>
          <w:vertAlign w:val="baseline"/>
        </w:rPr>
        <w:t>}</w:t>
      </w:r>
      <w:r>
        <w:rPr>
          <w:rFonts w:hint="eastAsia" w:ascii="宋体" w:eastAsia="宋体"/>
          <w:w w:val="100"/>
          <w:vertAlign w:val="baseline"/>
        </w:rPr>
        <w:t>上</w:t>
      </w:r>
      <w:r>
        <w:rPr>
          <w:rFonts w:hint="eastAsia" w:ascii="宋体" w:eastAsia="宋体"/>
          <w:spacing w:val="-3"/>
          <w:w w:val="100"/>
          <w:vertAlign w:val="baseline"/>
        </w:rPr>
        <w:t>的</w:t>
      </w:r>
      <w:r>
        <w:rPr>
          <w:rFonts w:hint="eastAsia" w:ascii="宋体" w:eastAsia="宋体"/>
          <w:w w:val="100"/>
          <w:vertAlign w:val="baseline"/>
        </w:rPr>
        <w:t>偏</w:t>
      </w:r>
      <w:r>
        <w:rPr>
          <w:rFonts w:hint="eastAsia" w:ascii="宋体" w:eastAsia="宋体"/>
          <w:spacing w:val="-3"/>
          <w:w w:val="100"/>
          <w:vertAlign w:val="baseline"/>
        </w:rPr>
        <w:t>序</w:t>
      </w:r>
      <w:r>
        <w:rPr>
          <w:rFonts w:hint="eastAsia" w:ascii="宋体" w:eastAsia="宋体"/>
          <w:w w:val="100"/>
          <w:vertAlign w:val="baseline"/>
        </w:rPr>
        <w:t>关</w:t>
      </w:r>
      <w:r>
        <w:rPr>
          <w:rFonts w:hint="eastAsia" w:ascii="宋体" w:eastAsia="宋体"/>
          <w:spacing w:val="-3"/>
          <w:w w:val="100"/>
          <w:vertAlign w:val="baseline"/>
        </w:rPr>
        <w:t>系</w:t>
      </w:r>
      <w:r>
        <w:rPr>
          <w:rFonts w:hint="eastAsia" w:ascii="宋体" w:eastAsia="宋体"/>
          <w:w w:val="100"/>
          <w:vertAlign w:val="baseline"/>
        </w:rPr>
        <w:t>如图</w:t>
      </w:r>
      <w:r>
        <w:rPr>
          <w:rFonts w:hint="eastAsia" w:ascii="宋体" w:eastAsia="宋体"/>
          <w:spacing w:val="-55"/>
          <w:vertAlign w:val="baseline"/>
        </w:rPr>
        <w:t xml:space="preserve"> </w:t>
      </w:r>
      <w:r>
        <w:rPr>
          <w:w w:val="100"/>
          <w:vertAlign w:val="baseline"/>
        </w:rPr>
        <w:t>1</w:t>
      </w:r>
      <w:r>
        <w:rPr>
          <w:vertAlign w:val="baseline"/>
        </w:rPr>
        <w:t xml:space="preserve"> </w:t>
      </w:r>
      <w:r>
        <w:rPr>
          <w:rFonts w:hint="eastAsia" w:ascii="宋体" w:eastAsia="宋体"/>
          <w:spacing w:val="-3"/>
          <w:w w:val="100"/>
          <w:vertAlign w:val="baseline"/>
        </w:rPr>
        <w:t>所</w:t>
      </w:r>
      <w:r>
        <w:rPr>
          <w:rFonts w:hint="eastAsia" w:ascii="宋体" w:eastAsia="宋体"/>
          <w:w w:val="100"/>
          <w:vertAlign w:val="baseline"/>
        </w:rPr>
        <w:t>示</w:t>
      </w:r>
      <w:r>
        <w:rPr>
          <w:rFonts w:hint="eastAsia" w:ascii="宋体" w:eastAsia="宋体"/>
          <w:spacing w:val="-108"/>
          <w:w w:val="100"/>
          <w:vertAlign w:val="baseline"/>
        </w:rPr>
        <w:t>，</w:t>
      </w:r>
      <w:r>
        <w:rPr>
          <w:w w:val="100"/>
          <w:vertAlign w:val="baseline"/>
        </w:rPr>
        <w:t>P</w:t>
      </w:r>
      <w:r>
        <w:rPr>
          <w:vertAlign w:val="baseline"/>
        </w:rPr>
        <w:t xml:space="preserve"> </w:t>
      </w:r>
      <w:r>
        <w:rPr>
          <w:rFonts w:hint="eastAsia" w:ascii="宋体" w:eastAsia="宋体"/>
          <w:w w:val="100"/>
          <w:vertAlign w:val="baseline"/>
        </w:rPr>
        <w:t>的</w:t>
      </w:r>
      <w:r>
        <w:rPr>
          <w:rFonts w:hint="eastAsia" w:ascii="宋体" w:eastAsia="宋体"/>
          <w:spacing w:val="-3"/>
          <w:w w:val="100"/>
          <w:vertAlign w:val="baseline"/>
        </w:rPr>
        <w:t>最</w:t>
      </w:r>
      <w:r>
        <w:rPr>
          <w:rFonts w:hint="eastAsia" w:ascii="宋体" w:eastAsia="宋体"/>
          <w:w w:val="100"/>
          <w:vertAlign w:val="baseline"/>
        </w:rPr>
        <w:t>大</w:t>
      </w:r>
      <w:r>
        <w:rPr>
          <w:rFonts w:hint="eastAsia" w:ascii="宋体" w:eastAsia="宋体"/>
          <w:spacing w:val="-3"/>
          <w:w w:val="100"/>
          <w:vertAlign w:val="baseline"/>
        </w:rPr>
        <w:t>元</w:t>
      </w:r>
      <w:r>
        <w:rPr>
          <w:rFonts w:hint="eastAsia" w:ascii="宋体" w:eastAsia="宋体"/>
          <w:w w:val="100"/>
          <w:vertAlign w:val="baseline"/>
        </w:rPr>
        <w:t>素</w:t>
      </w:r>
      <w:r>
        <w:rPr>
          <w:w w:val="100"/>
          <w:u w:val="single"/>
          <w:vertAlign w:val="baseline"/>
        </w:rPr>
        <w:t xml:space="preserve"> </w:t>
      </w:r>
      <w:r>
        <w:rPr>
          <w:u w:val="single"/>
          <w:vertAlign w:val="baseline"/>
        </w:rPr>
        <w:tab/>
      </w:r>
      <w:r>
        <w:rPr>
          <w:rFonts w:hint="eastAsia" w:ascii="宋体" w:eastAsia="宋体"/>
          <w:spacing w:val="-106"/>
          <w:w w:val="100"/>
          <w:vertAlign w:val="baseline"/>
        </w:rPr>
        <w:t>，</w:t>
      </w:r>
      <w:r>
        <w:rPr>
          <w:rFonts w:hint="eastAsia" w:ascii="宋体" w:eastAsia="宋体"/>
          <w:w w:val="100"/>
          <w:vertAlign w:val="baseline"/>
        </w:rPr>
        <w:t>最</w:t>
      </w:r>
      <w:r>
        <w:rPr>
          <w:rFonts w:hint="eastAsia" w:ascii="宋体" w:eastAsia="宋体"/>
          <w:spacing w:val="-3"/>
          <w:w w:val="100"/>
          <w:vertAlign w:val="baseline"/>
        </w:rPr>
        <w:t>小</w:t>
      </w:r>
      <w:r>
        <w:rPr>
          <w:rFonts w:hint="eastAsia" w:ascii="宋体" w:eastAsia="宋体"/>
          <w:w w:val="100"/>
          <w:vertAlign w:val="baseline"/>
        </w:rPr>
        <w:t>元</w:t>
      </w:r>
      <w:r>
        <w:rPr>
          <w:rFonts w:hint="eastAsia" w:ascii="宋体" w:eastAsia="宋体"/>
          <w:spacing w:val="-3"/>
          <w:w w:val="100"/>
          <w:vertAlign w:val="baseline"/>
        </w:rPr>
        <w:t>素</w:t>
      </w:r>
      <w:r>
        <w:rPr>
          <w:w w:val="100"/>
          <w:u w:val="single"/>
          <w:vertAlign w:val="baseline"/>
        </w:rPr>
        <w:t xml:space="preserve"> </w:t>
      </w:r>
      <w:r>
        <w:rPr>
          <w:u w:val="single"/>
          <w:vertAlign w:val="baseline"/>
        </w:rPr>
        <w:tab/>
      </w:r>
      <w:r>
        <w:rPr>
          <w:rFonts w:hint="eastAsia" w:ascii="宋体" w:eastAsia="宋体"/>
          <w:spacing w:val="-17"/>
          <w:w w:val="100"/>
          <w:vertAlign w:val="baseline"/>
        </w:rPr>
        <w:t>，</w:t>
      </w:r>
      <w:r>
        <w:rPr>
          <w:rFonts w:hint="eastAsia" w:ascii="宋体" w:eastAsia="宋体"/>
          <w:vertAlign w:val="baseline"/>
        </w:rPr>
        <w:t>极小</w:t>
      </w:r>
      <w:r>
        <w:rPr>
          <w:rFonts w:hint="eastAsia" w:ascii="宋体" w:eastAsia="宋体"/>
          <w:spacing w:val="-3"/>
          <w:vertAlign w:val="baseline"/>
        </w:rPr>
        <w:t>元</w:t>
      </w:r>
      <w:r>
        <w:rPr>
          <w:rFonts w:hint="eastAsia" w:ascii="宋体" w:eastAsia="宋体"/>
          <w:vertAlign w:val="baseline"/>
        </w:rPr>
        <w:t>素</w:t>
      </w:r>
      <w:r>
        <w:rPr>
          <w:rFonts w:hint="eastAsia" w:ascii="宋体" w:eastAsia="宋体"/>
          <w:u w:val="single"/>
          <w:vertAlign w:val="baseline"/>
        </w:rPr>
        <w:t xml:space="preserve"> </w:t>
      </w:r>
      <w:r>
        <w:rPr>
          <w:rFonts w:hint="eastAsia" w:ascii="宋体" w:eastAsia="宋体"/>
          <w:u w:val="single"/>
          <w:vertAlign w:val="baseline"/>
        </w:rPr>
        <w:tab/>
      </w:r>
      <w:r>
        <w:rPr>
          <w:rFonts w:hint="eastAsia" w:ascii="宋体" w:eastAsia="宋体"/>
          <w:vertAlign w:val="baseline"/>
        </w:rPr>
        <w:t>，</w:t>
      </w:r>
      <w:r>
        <w:rPr>
          <w:rFonts w:hint="eastAsia" w:ascii="宋体" w:eastAsia="宋体"/>
          <w:spacing w:val="-3"/>
          <w:vertAlign w:val="baseline"/>
        </w:rPr>
        <w:t>极大</w:t>
      </w:r>
      <w:r>
        <w:rPr>
          <w:rFonts w:hint="eastAsia" w:ascii="宋体" w:eastAsia="宋体"/>
          <w:vertAlign w:val="baseline"/>
        </w:rPr>
        <w:t>元素</w:t>
      </w:r>
      <w:r>
        <w:rPr>
          <w:rFonts w:hint="eastAsia" w:ascii="宋体" w:eastAsia="宋体"/>
          <w:u w:val="single"/>
          <w:vertAlign w:val="baseline"/>
        </w:rPr>
        <w:t xml:space="preserve"> </w:t>
      </w:r>
      <w:r>
        <w:rPr>
          <w:rFonts w:hint="eastAsia" w:ascii="宋体" w:eastAsia="宋体"/>
          <w:u w:val="single"/>
          <w:vertAlign w:val="baseline"/>
        </w:rPr>
        <w:tab/>
      </w:r>
      <w:r>
        <w:rPr>
          <w:rFonts w:hint="eastAsia" w:ascii="宋体" w:eastAsia="宋体"/>
          <w:vertAlign w:val="baseline"/>
        </w:rPr>
        <w:t>。</w:t>
      </w:r>
    </w:p>
    <w:p>
      <w:pPr>
        <w:spacing w:after="0" w:line="417" w:lineRule="auto"/>
        <w:rPr>
          <w:rFonts w:hint="eastAsia" w:ascii="宋体" w:eastAsia="宋体"/>
        </w:rPr>
        <w:sectPr>
          <w:type w:val="continuous"/>
          <w:pgSz w:w="24480" w:h="15840" w:orient="landscape"/>
          <w:pgMar w:top="1680" w:right="420" w:bottom="280" w:left="3560" w:header="720" w:footer="720" w:gutter="0"/>
          <w:cols w:equalWidth="0" w:num="2">
            <w:col w:w="10617" w:space="70"/>
            <w:col w:w="9813"/>
          </w:cols>
        </w:sectPr>
      </w:pPr>
    </w:p>
    <w:p>
      <w:pPr>
        <w:pStyle w:val="3"/>
        <w:rPr>
          <w:rFonts w:ascii="宋体"/>
          <w:sz w:val="20"/>
        </w:rPr>
      </w:pPr>
    </w:p>
    <w:p>
      <w:pPr>
        <w:pStyle w:val="3"/>
        <w:spacing w:before="9"/>
        <w:rPr>
          <w:rFonts w:ascii="宋体"/>
          <w:sz w:val="23"/>
        </w:rPr>
      </w:pPr>
    </w:p>
    <w:p>
      <w:pPr>
        <w:spacing w:after="0"/>
        <w:rPr>
          <w:rFonts w:ascii="宋体"/>
          <w:sz w:val="23"/>
        </w:rPr>
        <w:sectPr>
          <w:pgSz w:w="24480" w:h="15840" w:orient="landscape"/>
          <w:pgMar w:top="1760" w:right="420" w:bottom="280" w:left="3560" w:header="1446" w:footer="0" w:gutter="0"/>
        </w:sectPr>
      </w:pPr>
    </w:p>
    <w:p>
      <w:pPr>
        <w:pStyle w:val="3"/>
        <w:spacing w:before="160"/>
        <w:ind w:left="5855"/>
      </w:pPr>
      <w:r>
        <w:t>x</w:t>
      </w:r>
      <w:r>
        <w:rPr>
          <w:vertAlign w:val="subscript"/>
        </w:rPr>
        <w:t>1</w:t>
      </w:r>
    </w:p>
    <w:p>
      <w:pPr>
        <w:pStyle w:val="3"/>
        <w:rPr>
          <w:sz w:val="22"/>
        </w:rPr>
      </w:pPr>
    </w:p>
    <w:p>
      <w:pPr>
        <w:pStyle w:val="3"/>
        <w:tabs>
          <w:tab w:val="left" w:pos="7211"/>
        </w:tabs>
        <w:spacing w:before="171"/>
        <w:ind w:left="5115"/>
        <w:rPr>
          <w:sz w:val="14"/>
        </w:rPr>
      </w:pPr>
      <w:r>
        <w:t>x</w:t>
      </w:r>
      <w:r>
        <w:rPr>
          <w:vertAlign w:val="subscript"/>
        </w:rPr>
        <w:t>2</w:t>
      </w:r>
      <w:r>
        <w:rPr>
          <w:vertAlign w:val="baseline"/>
        </w:rPr>
        <w:tab/>
      </w:r>
      <w:r>
        <w:rPr>
          <w:position w:val="5"/>
          <w:vertAlign w:val="baseline"/>
        </w:rPr>
        <w:t>x</w:t>
      </w:r>
      <w:r>
        <w:rPr>
          <w:position w:val="1"/>
          <w:sz w:val="14"/>
          <w:vertAlign w:val="baseline"/>
        </w:rPr>
        <w:t>3</w:t>
      </w:r>
    </w:p>
    <w:p>
      <w:pPr>
        <w:pStyle w:val="3"/>
        <w:rPr>
          <w:sz w:val="26"/>
        </w:rPr>
      </w:pPr>
    </w:p>
    <w:p>
      <w:pPr>
        <w:pStyle w:val="3"/>
        <w:tabs>
          <w:tab w:val="left" w:pos="7880"/>
        </w:tabs>
        <w:spacing w:before="201"/>
        <w:ind w:left="5915"/>
      </w:pPr>
      <w:r>
        <w:rPr>
          <w:position w:val="1"/>
        </w:rPr>
        <w:t>x</w:t>
      </w:r>
      <w:r>
        <w:rPr>
          <w:position w:val="1"/>
          <w:vertAlign w:val="subscript"/>
        </w:rPr>
        <w:t>4</w:t>
      </w:r>
      <w:r>
        <w:rPr>
          <w:position w:val="1"/>
          <w:vertAlign w:val="baseline"/>
        </w:rPr>
        <w:tab/>
      </w:r>
      <w:r>
        <w:rPr>
          <w:vertAlign w:val="baseline"/>
        </w:rPr>
        <w:t>x</w:t>
      </w:r>
      <w:r>
        <w:rPr>
          <w:vertAlign w:val="subscript"/>
        </w:rPr>
        <w:t>5</w:t>
      </w:r>
    </w:p>
    <w:p>
      <w:pPr>
        <w:spacing w:before="43"/>
        <w:ind w:left="6120" w:right="4411" w:firstLine="0"/>
        <w:jc w:val="center"/>
        <w:rPr>
          <w:sz w:val="18"/>
        </w:rPr>
      </w:pPr>
      <w:r>
        <w:rPr>
          <w:rFonts w:hint="eastAsia" w:ascii="宋体" w:eastAsia="宋体"/>
          <w:sz w:val="18"/>
        </w:rPr>
        <w:t xml:space="preserve">图 </w:t>
      </w:r>
      <w:r>
        <w:rPr>
          <w:sz w:val="18"/>
        </w:rPr>
        <w:t>1</w:t>
      </w:r>
    </w:p>
    <w:p>
      <w:pPr>
        <w:pStyle w:val="3"/>
        <w:spacing w:before="8"/>
        <w:rPr>
          <w:sz w:val="24"/>
        </w:rPr>
      </w:pPr>
    </w:p>
    <w:p>
      <w:pPr>
        <w:pStyle w:val="3"/>
        <w:tabs>
          <w:tab w:val="left" w:pos="3022"/>
          <w:tab w:val="left" w:pos="5950"/>
        </w:tabs>
        <w:spacing w:line="417" w:lineRule="auto"/>
        <w:ind w:left="1923" w:right="101"/>
        <w:rPr>
          <w:rFonts w:hint="eastAsia" w:ascii="宋体" w:hAnsi="宋体" w:eastAsia="宋体"/>
        </w:rPr>
      </w:pPr>
      <w:r>
        <w:t>3</w:t>
      </w:r>
      <w:r>
        <w:rPr>
          <w:rFonts w:hint="eastAsia" w:ascii="宋体" w:hAnsi="宋体" w:eastAsia="宋体"/>
        </w:rPr>
        <w:t>、设</w:t>
      </w:r>
      <w:r>
        <w:rPr>
          <w:rFonts w:hint="eastAsia" w:ascii="宋体" w:hAnsi="宋体" w:eastAsia="宋体"/>
          <w:spacing w:val="10"/>
        </w:rPr>
        <w:t xml:space="preserve"> </w:t>
      </w:r>
      <w:r>
        <w:rPr>
          <w:spacing w:val="-5"/>
        </w:rPr>
        <w:t>V=&lt;G,*&gt;,</w:t>
      </w:r>
      <w:r>
        <w:rPr>
          <w:rFonts w:hint="eastAsia" w:ascii="宋体" w:hAnsi="宋体" w:eastAsia="宋体"/>
        </w:rPr>
        <w:t>其中</w:t>
      </w:r>
      <w:r>
        <w:rPr>
          <w:rFonts w:hint="eastAsia" w:ascii="宋体" w:hAnsi="宋体" w:eastAsia="宋体"/>
          <w:spacing w:val="13"/>
        </w:rPr>
        <w:t xml:space="preserve"> </w:t>
      </w:r>
      <w:r>
        <w:t>G={a</w:t>
      </w:r>
      <w:r>
        <w:rPr>
          <w:color w:val="0000FF"/>
          <w:vertAlign w:val="superscript"/>
        </w:rPr>
        <w:t>n</w:t>
      </w:r>
      <w:r>
        <w:rPr>
          <w:vertAlign w:val="baseline"/>
        </w:rPr>
        <w:t>|a</w:t>
      </w:r>
      <w:r>
        <w:rPr>
          <w:rFonts w:hint="eastAsia" w:ascii="宋体" w:hAnsi="宋体" w:eastAsia="宋体"/>
          <w:vertAlign w:val="baseline"/>
        </w:rPr>
        <w:t>∈</w:t>
      </w:r>
      <w:r>
        <w:rPr>
          <w:vertAlign w:val="baseline"/>
        </w:rPr>
        <w:t>Z+</w:t>
      </w:r>
      <w:r>
        <w:rPr>
          <w:spacing w:val="14"/>
          <w:vertAlign w:val="baseline"/>
        </w:rPr>
        <w:t xml:space="preserve"> </w:t>
      </w:r>
      <w:r>
        <w:rPr>
          <w:rFonts w:hint="eastAsia" w:ascii="宋体" w:hAnsi="宋体" w:eastAsia="宋体"/>
          <w:vertAlign w:val="baseline"/>
        </w:rPr>
        <w:t>∧</w:t>
      </w:r>
      <w:r>
        <w:rPr>
          <w:rFonts w:hint="eastAsia" w:ascii="宋体" w:hAnsi="宋体" w:eastAsia="宋体"/>
          <w:spacing w:val="15"/>
          <w:vertAlign w:val="baseline"/>
        </w:rPr>
        <w:t xml:space="preserve"> </w:t>
      </w:r>
      <w:r>
        <w:rPr>
          <w:vertAlign w:val="baseline"/>
        </w:rPr>
        <w:t>n</w:t>
      </w:r>
      <w:r>
        <w:rPr>
          <w:rFonts w:hint="eastAsia" w:ascii="宋体" w:hAnsi="宋体" w:eastAsia="宋体"/>
          <w:vertAlign w:val="baseline"/>
        </w:rPr>
        <w:t>∈</w:t>
      </w:r>
      <w:r>
        <w:rPr>
          <w:vertAlign w:val="baseline"/>
        </w:rPr>
        <w:t>Z}</w:t>
      </w:r>
      <w:r>
        <w:rPr>
          <w:spacing w:val="13"/>
          <w:vertAlign w:val="baseline"/>
        </w:rPr>
        <w:t xml:space="preserve"> </w:t>
      </w:r>
      <w:r>
        <w:rPr>
          <w:vertAlign w:val="baseline"/>
        </w:rPr>
        <w:t>,*</w:t>
      </w:r>
      <w:r>
        <w:rPr>
          <w:rFonts w:hint="eastAsia" w:ascii="宋体" w:hAnsi="宋体" w:eastAsia="宋体"/>
          <w:vertAlign w:val="baseline"/>
        </w:rPr>
        <w:t>为普通乘法，则代数系统</w:t>
      </w:r>
      <w:r>
        <w:rPr>
          <w:rFonts w:hint="eastAsia" w:ascii="宋体" w:hAnsi="宋体" w:eastAsia="宋体"/>
          <w:spacing w:val="10"/>
          <w:vertAlign w:val="baseline"/>
        </w:rPr>
        <w:t xml:space="preserve"> </w:t>
      </w:r>
      <w:r>
        <w:rPr>
          <w:vertAlign w:val="baseline"/>
        </w:rPr>
        <w:t>V</w:t>
      </w:r>
      <w:r>
        <w:rPr>
          <w:spacing w:val="11"/>
          <w:vertAlign w:val="baseline"/>
        </w:rPr>
        <w:t xml:space="preserve"> </w:t>
      </w:r>
      <w:r>
        <w:rPr>
          <w:rFonts w:hint="eastAsia" w:ascii="宋体" w:hAnsi="宋体" w:eastAsia="宋体"/>
          <w:vertAlign w:val="baseline"/>
        </w:rPr>
        <w:t>为群，</w:t>
      </w:r>
      <w:r>
        <w:rPr>
          <w:vertAlign w:val="baseline"/>
        </w:rPr>
        <w:t>*</w:t>
      </w:r>
      <w:r>
        <w:rPr>
          <w:rFonts w:hint="eastAsia" w:ascii="宋体" w:hAnsi="宋体" w:eastAsia="宋体"/>
          <w:vertAlign w:val="baseline"/>
        </w:rPr>
        <w:t>运算的幺元为</w:t>
      </w:r>
      <w:r>
        <w:rPr>
          <w:rFonts w:hint="eastAsia" w:ascii="宋体" w:hAnsi="宋体" w:eastAsia="宋体"/>
          <w:u w:val="single"/>
          <w:vertAlign w:val="baseline"/>
        </w:rPr>
        <w:t xml:space="preserve"> </w:t>
      </w:r>
      <w:r>
        <w:rPr>
          <w:rFonts w:hint="eastAsia" w:ascii="宋体" w:hAnsi="宋体" w:eastAsia="宋体"/>
          <w:u w:val="single"/>
          <w:vertAlign w:val="baseline"/>
        </w:rPr>
        <w:tab/>
      </w:r>
      <w:r>
        <w:rPr>
          <w:rFonts w:hint="eastAsia" w:ascii="宋体" w:hAnsi="宋体" w:eastAsia="宋体"/>
          <w:spacing w:val="-3"/>
          <w:vertAlign w:val="baseline"/>
        </w:rPr>
        <w:t>；</w:t>
      </w:r>
      <w:r>
        <w:rPr>
          <w:rFonts w:hint="eastAsia" w:ascii="宋体" w:hAnsi="宋体" w:eastAsia="宋体"/>
          <w:vertAlign w:val="baseline"/>
        </w:rPr>
        <w:t>任</w:t>
      </w:r>
      <w:r>
        <w:rPr>
          <w:rFonts w:hint="eastAsia" w:ascii="宋体" w:hAnsi="宋体" w:eastAsia="宋体"/>
          <w:spacing w:val="-3"/>
          <w:vertAlign w:val="baseline"/>
        </w:rPr>
        <w:t>一</w:t>
      </w:r>
      <w:r>
        <w:rPr>
          <w:rFonts w:hint="eastAsia" w:ascii="宋体" w:hAnsi="宋体" w:eastAsia="宋体"/>
          <w:vertAlign w:val="baseline"/>
        </w:rPr>
        <w:t>元</w:t>
      </w:r>
      <w:r>
        <w:rPr>
          <w:rFonts w:hint="eastAsia" w:ascii="宋体" w:hAnsi="宋体" w:eastAsia="宋体"/>
          <w:spacing w:val="50"/>
          <w:vertAlign w:val="baseline"/>
        </w:rPr>
        <w:t>素</w:t>
      </w:r>
      <w:r>
        <w:rPr>
          <w:vertAlign w:val="baseline"/>
        </w:rPr>
        <w:t>a</w:t>
      </w:r>
      <w:r>
        <w:rPr>
          <w:spacing w:val="-1"/>
          <w:vertAlign w:val="baseline"/>
        </w:rPr>
        <w:t xml:space="preserve"> </w:t>
      </w:r>
      <w:r>
        <w:rPr>
          <w:rFonts w:hint="eastAsia" w:ascii="宋体" w:hAnsi="宋体" w:eastAsia="宋体"/>
          <w:vertAlign w:val="baseline"/>
        </w:rPr>
        <w:t>的逆</w:t>
      </w:r>
      <w:r>
        <w:rPr>
          <w:rFonts w:hint="eastAsia" w:ascii="宋体" w:hAnsi="宋体" w:eastAsia="宋体"/>
          <w:spacing w:val="-3"/>
          <w:vertAlign w:val="baseline"/>
        </w:rPr>
        <w:t>元</w:t>
      </w:r>
      <w:r>
        <w:rPr>
          <w:rFonts w:hint="eastAsia" w:ascii="宋体" w:hAnsi="宋体" w:eastAsia="宋体"/>
          <w:vertAlign w:val="baseline"/>
        </w:rPr>
        <w:t>为</w:t>
      </w:r>
      <w:r>
        <w:rPr>
          <w:rFonts w:hint="eastAsia" w:ascii="宋体" w:hAnsi="宋体" w:eastAsia="宋体"/>
          <w:u w:val="single"/>
          <w:vertAlign w:val="baseline"/>
        </w:rPr>
        <w:t xml:space="preserve"> </w:t>
      </w:r>
      <w:r>
        <w:rPr>
          <w:rFonts w:hint="eastAsia" w:ascii="宋体" w:hAnsi="宋体" w:eastAsia="宋体"/>
          <w:u w:val="single"/>
          <w:vertAlign w:val="baseline"/>
        </w:rPr>
        <w:tab/>
      </w:r>
      <w:r>
        <w:rPr>
          <w:rFonts w:hint="eastAsia" w:ascii="宋体" w:hAnsi="宋体" w:eastAsia="宋体"/>
          <w:vertAlign w:val="baseline"/>
        </w:rPr>
        <w:t>。</w:t>
      </w:r>
    </w:p>
    <w:p>
      <w:pPr>
        <w:pStyle w:val="3"/>
        <w:tabs>
          <w:tab w:val="left" w:pos="6807"/>
        </w:tabs>
        <w:spacing w:line="269" w:lineRule="exact"/>
        <w:ind w:left="1878"/>
        <w:rPr>
          <w:rFonts w:hint="eastAsia" w:ascii="宋体" w:hAnsi="宋体" w:eastAsia="宋体"/>
        </w:rPr>
      </w:pPr>
      <w:r>
        <w:t>4</w:t>
      </w:r>
      <w:r>
        <w:rPr>
          <w:rFonts w:hint="eastAsia" w:ascii="宋体" w:hAnsi="宋体" w:eastAsia="宋体"/>
        </w:rPr>
        <w:t>、</w:t>
      </w:r>
      <w:r>
        <w:rPr>
          <w:rFonts w:hint="eastAsia" w:ascii="宋体" w:hAnsi="宋体" w:eastAsia="宋体"/>
          <w:spacing w:val="-3"/>
        </w:rPr>
        <w:t>集</w:t>
      </w:r>
      <w:r>
        <w:rPr>
          <w:rFonts w:hint="eastAsia" w:ascii="宋体" w:hAnsi="宋体" w:eastAsia="宋体"/>
          <w:spacing w:val="50"/>
        </w:rPr>
        <w:t>合</w:t>
      </w:r>
      <w:r>
        <w:t>A={</w:t>
      </w:r>
      <w:r>
        <w:rPr>
          <w:rFonts w:ascii="Symbol" w:hAnsi="Symbol" w:eastAsia="Symbol"/>
        </w:rPr>
        <w:t></w:t>
      </w:r>
      <w:r>
        <w:t>,{a}}</w:t>
      </w:r>
      <w:r>
        <w:rPr>
          <w:rFonts w:hint="eastAsia" w:ascii="宋体" w:hAnsi="宋体" w:eastAsia="宋体"/>
          <w:spacing w:val="-3"/>
        </w:rPr>
        <w:t>的</w:t>
      </w:r>
      <w:r>
        <w:rPr>
          <w:rFonts w:hint="eastAsia" w:ascii="宋体" w:hAnsi="宋体" w:eastAsia="宋体"/>
        </w:rPr>
        <w:t>幂</w:t>
      </w:r>
      <w:r>
        <w:rPr>
          <w:rFonts w:hint="eastAsia" w:ascii="宋体" w:hAnsi="宋体" w:eastAsia="宋体"/>
          <w:spacing w:val="-3"/>
        </w:rPr>
        <w:t>集</w:t>
      </w:r>
      <w:r>
        <w:rPr>
          <w:rFonts w:hint="eastAsia" w:ascii="宋体" w:hAnsi="宋体" w:eastAsia="宋体"/>
          <w:color w:val="0000FF"/>
          <w:spacing w:val="-3"/>
          <w:u w:val="single" w:color="000000"/>
        </w:rPr>
        <w:t xml:space="preserve"> </w:t>
      </w:r>
      <w:r>
        <w:rPr>
          <w:rFonts w:hint="eastAsia" w:ascii="宋体" w:hAnsi="宋体" w:eastAsia="宋体"/>
          <w:color w:val="0000FF"/>
          <w:spacing w:val="-3"/>
          <w:u w:val="single" w:color="000000"/>
        </w:rPr>
        <w:tab/>
      </w:r>
      <w:r>
        <w:rPr>
          <w:rFonts w:hint="eastAsia" w:ascii="宋体" w:hAnsi="宋体" w:eastAsia="宋体"/>
          <w:color w:val="0000FF"/>
        </w:rPr>
        <w:t>。</w:t>
      </w:r>
    </w:p>
    <w:p>
      <w:pPr>
        <w:pStyle w:val="3"/>
        <w:tabs>
          <w:tab w:val="left" w:pos="6109"/>
          <w:tab w:val="left" w:pos="10616"/>
        </w:tabs>
        <w:spacing w:before="198" w:line="415" w:lineRule="auto"/>
        <w:ind w:left="1878" w:right="101"/>
        <w:rPr>
          <w:rFonts w:hint="eastAsia" w:ascii="宋体" w:hAnsi="宋体" w:eastAsia="宋体"/>
        </w:rPr>
      </w:pPr>
      <w:r>
        <w:t>5</w:t>
      </w:r>
      <w:r>
        <w:rPr>
          <w:spacing w:val="-17"/>
        </w:rPr>
        <w:t xml:space="preserve"> </w:t>
      </w:r>
      <w:r>
        <w:rPr>
          <w:rFonts w:hint="eastAsia" w:ascii="宋体" w:hAnsi="宋体" w:eastAsia="宋体"/>
          <w:spacing w:val="36"/>
        </w:rPr>
        <w:t>、</w:t>
      </w:r>
      <w:r>
        <w:rPr>
          <w:rFonts w:hint="eastAsia" w:ascii="宋体" w:hAnsi="宋体" w:eastAsia="宋体"/>
          <w:spacing w:val="33"/>
        </w:rPr>
        <w:t>设</w:t>
      </w:r>
      <w:r>
        <w:rPr>
          <w:rFonts w:hint="eastAsia" w:ascii="宋体" w:hAnsi="宋体" w:eastAsia="宋体"/>
          <w:spacing w:val="36"/>
        </w:rPr>
        <w:t>论</w:t>
      </w:r>
      <w:r>
        <w:rPr>
          <w:rFonts w:hint="eastAsia" w:ascii="宋体" w:hAnsi="宋体" w:eastAsia="宋体"/>
          <w:spacing w:val="33"/>
        </w:rPr>
        <w:t>域</w:t>
      </w:r>
      <w:r>
        <w:rPr>
          <w:rFonts w:hint="eastAsia" w:ascii="宋体" w:hAnsi="宋体" w:eastAsia="宋体"/>
          <w:spacing w:val="36"/>
        </w:rPr>
        <w:t>元</w:t>
      </w:r>
      <w:r>
        <w:rPr>
          <w:rFonts w:hint="eastAsia" w:ascii="宋体" w:hAnsi="宋体" w:eastAsia="宋体"/>
          <w:spacing w:val="33"/>
        </w:rPr>
        <w:t>素</w:t>
      </w:r>
      <w:r>
        <w:rPr>
          <w:rFonts w:hint="eastAsia" w:ascii="宋体" w:hAnsi="宋体" w:eastAsia="宋体"/>
        </w:rPr>
        <w:t>为</w:t>
      </w:r>
      <w:r>
        <w:rPr>
          <w:rFonts w:hint="eastAsia" w:ascii="宋体" w:hAnsi="宋体" w:eastAsia="宋体"/>
          <w:spacing w:val="36"/>
        </w:rPr>
        <w:t xml:space="preserve"> </w:t>
      </w:r>
      <w:r>
        <w:t>a</w:t>
      </w:r>
      <w:r>
        <w:rPr>
          <w:vertAlign w:val="subscript"/>
        </w:rPr>
        <w:t>1</w:t>
      </w:r>
      <w:r>
        <w:rPr>
          <w:vertAlign w:val="baseline"/>
        </w:rPr>
        <w:t xml:space="preserve">, </w:t>
      </w:r>
      <w:r>
        <w:rPr>
          <w:spacing w:val="36"/>
          <w:vertAlign w:val="baseline"/>
        </w:rPr>
        <w:t xml:space="preserve"> </w:t>
      </w:r>
      <w:r>
        <w:rPr>
          <w:vertAlign w:val="baseline"/>
        </w:rPr>
        <w:t>a</w:t>
      </w:r>
      <w:r>
        <w:rPr>
          <w:vertAlign w:val="subscript"/>
        </w:rPr>
        <w:t>2</w:t>
      </w:r>
      <w:r>
        <w:rPr>
          <w:vertAlign w:val="baseline"/>
        </w:rPr>
        <w:t xml:space="preserve">, </w:t>
      </w:r>
      <w:r>
        <w:rPr>
          <w:spacing w:val="37"/>
          <w:vertAlign w:val="baseline"/>
        </w:rPr>
        <w:t xml:space="preserve"> </w:t>
      </w:r>
      <w:r>
        <w:rPr>
          <w:rFonts w:hint="eastAsia" w:ascii="宋体" w:hAnsi="宋体" w:eastAsia="宋体"/>
          <w:vertAlign w:val="baseline"/>
        </w:rPr>
        <w:t>…</w:t>
      </w:r>
      <w:r>
        <w:rPr>
          <w:vertAlign w:val="baseline"/>
        </w:rPr>
        <w:t xml:space="preserve">, </w:t>
      </w:r>
      <w:r>
        <w:rPr>
          <w:spacing w:val="37"/>
          <w:vertAlign w:val="baseline"/>
        </w:rPr>
        <w:t xml:space="preserve"> </w:t>
      </w:r>
      <w:r>
        <w:rPr>
          <w:vertAlign w:val="baseline"/>
        </w:rPr>
        <w:t>a</w:t>
      </w:r>
      <w:r>
        <w:rPr>
          <w:vertAlign w:val="subscript"/>
        </w:rPr>
        <w:t>n</w:t>
      </w:r>
      <w:r>
        <w:rPr>
          <w:spacing w:val="-19"/>
          <w:vertAlign w:val="baseline"/>
        </w:rPr>
        <w:t xml:space="preserve"> </w:t>
      </w:r>
      <w:r>
        <w:rPr>
          <w:rFonts w:hint="eastAsia" w:ascii="宋体" w:hAnsi="宋体" w:eastAsia="宋体"/>
          <w:vertAlign w:val="baseline"/>
        </w:rPr>
        <w:t>，</w:t>
      </w:r>
      <w:r>
        <w:rPr>
          <w:rFonts w:hint="eastAsia" w:ascii="宋体" w:hAnsi="宋体" w:eastAsia="宋体"/>
          <w:spacing w:val="-69"/>
          <w:vertAlign w:val="baseline"/>
        </w:rPr>
        <w:t xml:space="preserve"> </w:t>
      </w:r>
      <w:r>
        <w:rPr>
          <w:rFonts w:hint="eastAsia" w:ascii="宋体" w:hAnsi="宋体" w:eastAsia="宋体"/>
          <w:spacing w:val="36"/>
          <w:vertAlign w:val="baseline"/>
        </w:rPr>
        <w:t>则</w:t>
      </w:r>
      <w:r>
        <w:rPr>
          <w:vertAlign w:val="baseline"/>
        </w:rPr>
        <w:t>(</w:t>
      </w:r>
      <w:r>
        <w:rPr>
          <w:rFonts w:ascii="Symbol" w:hAnsi="Symbol" w:eastAsia="Symbol"/>
          <w:vertAlign w:val="baseline"/>
        </w:rPr>
        <w:t></w:t>
      </w:r>
      <w:r>
        <w:rPr>
          <w:vertAlign w:val="baseline"/>
        </w:rPr>
        <w:t>x)A(x)</w:t>
      </w:r>
      <w:r>
        <w:rPr>
          <w:rFonts w:ascii="Symbol" w:hAnsi="Symbol" w:eastAsia="Symbol"/>
          <w:vertAlign w:val="baseline"/>
        </w:rPr>
        <w:t></w:t>
      </w:r>
      <w:r>
        <w:rPr>
          <w:rFonts w:ascii="Symbol" w:hAnsi="Symbol" w:eastAsia="Symbol"/>
          <w:u w:val="single"/>
          <w:vertAlign w:val="baseline"/>
        </w:rPr>
        <w:t></w:t>
      </w:r>
      <w:r>
        <w:rPr>
          <w:rFonts w:hint="eastAsia" w:ascii="宋体" w:hAnsi="宋体" w:eastAsia="宋体"/>
          <w:spacing w:val="-17"/>
          <w:vertAlign w:val="baseline"/>
        </w:rPr>
        <w:t xml:space="preserve">， </w:t>
      </w:r>
      <w:r>
        <w:rPr>
          <w:vertAlign w:val="baseline"/>
        </w:rPr>
        <w:t>(</w:t>
      </w:r>
      <w:r>
        <w:rPr>
          <w:rFonts w:ascii="Symbol" w:hAnsi="Symbol" w:eastAsia="Symbol"/>
          <w:vertAlign w:val="baseline"/>
        </w:rPr>
        <w:t></w:t>
      </w:r>
      <w:r>
        <w:rPr>
          <w:vertAlign w:val="baseline"/>
        </w:rPr>
        <w:t>x)A(x)</w:t>
      </w:r>
      <w:r>
        <w:rPr>
          <w:rFonts w:ascii="Symbol" w:hAnsi="Symbol" w:eastAsia="Symbol"/>
          <w:vertAlign w:val="baseline"/>
        </w:rPr>
        <w:t></w:t>
      </w:r>
      <w:r>
        <w:rPr>
          <w:rFonts w:ascii="Symbol" w:hAnsi="Symbol" w:eastAsia="Symbol"/>
          <w:u w:val="single"/>
          <w:vertAlign w:val="baseline"/>
        </w:rPr>
        <w:t></w:t>
      </w:r>
      <w:r>
        <w:rPr>
          <w:rFonts w:hint="eastAsia" w:ascii="宋体" w:hAnsi="宋体" w:eastAsia="宋体"/>
          <w:vertAlign w:val="baseline"/>
        </w:rPr>
        <w:t>。</w:t>
      </w:r>
    </w:p>
    <w:p>
      <w:pPr>
        <w:pStyle w:val="3"/>
        <w:tabs>
          <w:tab w:val="left" w:pos="2365"/>
          <w:tab w:val="left" w:pos="2915"/>
          <w:tab w:val="left" w:pos="3565"/>
          <w:tab w:val="left" w:pos="4952"/>
          <w:tab w:val="left" w:pos="5499"/>
          <w:tab w:val="left" w:pos="6049"/>
          <w:tab w:val="left" w:pos="6699"/>
          <w:tab w:val="left" w:pos="9707"/>
          <w:tab w:val="left" w:pos="10359"/>
        </w:tabs>
        <w:spacing w:line="196" w:lineRule="exact"/>
        <w:ind w:left="1923"/>
      </w:pPr>
      <w:r>
        <w:t>6</w:t>
      </w:r>
      <w:r>
        <w:tab/>
      </w:r>
      <w:r>
        <w:rPr>
          <w:rFonts w:hint="eastAsia" w:ascii="宋体" w:eastAsia="宋体"/>
        </w:rPr>
        <w:t>、</w:t>
      </w:r>
      <w:r>
        <w:rPr>
          <w:rFonts w:hint="eastAsia" w:ascii="宋体" w:eastAsia="宋体"/>
        </w:rPr>
        <w:tab/>
      </w:r>
      <w:r>
        <w:rPr>
          <w:rFonts w:hint="eastAsia" w:ascii="宋体" w:eastAsia="宋体"/>
        </w:rPr>
        <w:t>设</w:t>
      </w:r>
      <w:r>
        <w:rPr>
          <w:rFonts w:hint="eastAsia" w:ascii="宋体" w:eastAsia="宋体"/>
        </w:rPr>
        <w:tab/>
      </w:r>
      <w:r>
        <w:t>A={1,2,3,4}</w:t>
      </w:r>
      <w:r>
        <w:tab/>
      </w:r>
      <w:r>
        <w:rPr>
          <w:rFonts w:hint="eastAsia" w:ascii="宋体" w:eastAsia="宋体"/>
        </w:rPr>
        <w:t>上</w:t>
      </w:r>
      <w:r>
        <w:rPr>
          <w:rFonts w:hint="eastAsia" w:ascii="宋体" w:eastAsia="宋体"/>
        </w:rPr>
        <w:tab/>
      </w:r>
      <w:r>
        <w:rPr>
          <w:rFonts w:hint="eastAsia" w:ascii="宋体" w:eastAsia="宋体"/>
        </w:rPr>
        <w:t>关</w:t>
      </w:r>
      <w:r>
        <w:rPr>
          <w:rFonts w:hint="eastAsia" w:ascii="宋体" w:eastAsia="宋体"/>
        </w:rPr>
        <w:tab/>
      </w:r>
      <w:r>
        <w:rPr>
          <w:rFonts w:hint="eastAsia" w:ascii="宋体" w:eastAsia="宋体"/>
        </w:rPr>
        <w:t>系</w:t>
      </w:r>
      <w:r>
        <w:rPr>
          <w:rFonts w:hint="eastAsia" w:ascii="宋体" w:eastAsia="宋体"/>
        </w:rPr>
        <w:tab/>
      </w:r>
      <w:r>
        <w:t>R={&lt;1,2&gt;,&lt;2,4&gt;,&lt;3,3&gt;,&lt;1,3&gt;},</w:t>
      </w:r>
      <w:r>
        <w:tab/>
      </w:r>
      <w:r>
        <w:rPr>
          <w:rFonts w:hint="eastAsia" w:ascii="宋体" w:eastAsia="宋体"/>
        </w:rPr>
        <w:t>则</w:t>
      </w:r>
      <w:r>
        <w:rPr>
          <w:rFonts w:hint="eastAsia" w:ascii="宋体" w:eastAsia="宋体"/>
        </w:rPr>
        <w:tab/>
      </w:r>
      <w:r>
        <w:t>r(R)=</w:t>
      </w:r>
    </w:p>
    <w:p>
      <w:pPr>
        <w:pStyle w:val="3"/>
        <w:tabs>
          <w:tab w:val="left" w:pos="5075"/>
          <w:tab w:val="left" w:pos="9440"/>
        </w:tabs>
        <w:spacing w:before="43"/>
        <w:ind w:left="1923"/>
        <w:rPr>
          <w:rFonts w:hint="eastAsia" w:ascii="宋体" w:eastAsia="宋体"/>
        </w:rPr>
      </w:pPr>
      <w:r>
        <w:rPr>
          <w:w w:val="100"/>
          <w:u w:val="single"/>
        </w:rPr>
        <w:t xml:space="preserve"> </w:t>
      </w:r>
      <w:r>
        <w:rPr>
          <w:u w:val="single"/>
        </w:rPr>
        <w:tab/>
      </w:r>
      <w:r>
        <w:t>,s(R)=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rFonts w:hint="eastAsia" w:ascii="宋体" w:eastAsia="宋体"/>
        </w:rPr>
        <w:t>。</w:t>
      </w:r>
    </w:p>
    <w:p>
      <w:pPr>
        <w:pStyle w:val="3"/>
        <w:tabs>
          <w:tab w:val="left" w:pos="6183"/>
        </w:tabs>
        <w:spacing w:before="100" w:line="381" w:lineRule="auto"/>
        <w:ind w:left="1878"/>
        <w:rPr>
          <w:rFonts w:hint="eastAsia" w:ascii="宋体" w:hAnsi="宋体" w:eastAsia="宋体"/>
        </w:rPr>
      </w:pPr>
      <w:r>
        <w:t>7</w:t>
      </w:r>
      <w:r>
        <w:rPr>
          <w:rFonts w:hint="eastAsia" w:ascii="宋体" w:hAnsi="宋体" w:eastAsia="宋体"/>
        </w:rPr>
        <w:t>、</w:t>
      </w:r>
      <w:r>
        <w:rPr>
          <w:rFonts w:hint="eastAsia" w:ascii="宋体" w:hAnsi="宋体" w:eastAsia="宋体"/>
          <w:spacing w:val="50"/>
        </w:rPr>
        <w:t>设</w:t>
      </w:r>
      <w:r>
        <w:t>N(e)</w:t>
      </w:r>
      <w:r>
        <w:rPr>
          <w:rFonts w:hint="eastAsia" w:ascii="宋体" w:hAnsi="宋体" w:eastAsia="宋体"/>
        </w:rPr>
        <w:t>表示</w:t>
      </w:r>
      <w:r>
        <w:rPr>
          <w:rFonts w:hint="eastAsia" w:ascii="宋体" w:hAnsi="宋体" w:eastAsia="宋体"/>
          <w:spacing w:val="-40"/>
        </w:rPr>
        <w:t xml:space="preserve"> </w:t>
      </w:r>
      <w:r>
        <w:t>e</w:t>
      </w:r>
      <w:r>
        <w:rPr>
          <w:spacing w:val="10"/>
        </w:rPr>
        <w:t xml:space="preserve"> </w:t>
      </w:r>
      <w:r>
        <w:rPr>
          <w:rFonts w:hint="eastAsia" w:ascii="宋体" w:hAnsi="宋体" w:eastAsia="宋体"/>
        </w:rPr>
        <w:t>是</w:t>
      </w:r>
      <w:r>
        <w:rPr>
          <w:rFonts w:hint="eastAsia" w:ascii="宋体" w:hAnsi="宋体" w:eastAsia="宋体"/>
          <w:spacing w:val="-3"/>
        </w:rPr>
        <w:t>自</w:t>
      </w:r>
      <w:r>
        <w:rPr>
          <w:rFonts w:hint="eastAsia" w:ascii="宋体" w:hAnsi="宋体" w:eastAsia="宋体"/>
        </w:rPr>
        <w:t>然</w:t>
      </w:r>
      <w:r>
        <w:rPr>
          <w:rFonts w:hint="eastAsia" w:ascii="宋体" w:hAnsi="宋体" w:eastAsia="宋体"/>
          <w:spacing w:val="-3"/>
        </w:rPr>
        <w:t>数</w:t>
      </w:r>
      <w:r>
        <w:rPr>
          <w:rFonts w:hint="eastAsia" w:ascii="宋体" w:hAnsi="宋体" w:eastAsia="宋体"/>
        </w:rPr>
        <w:t>，</w:t>
      </w:r>
      <w:r>
        <w:t>G(e</w:t>
      </w:r>
      <w:r>
        <w:rPr>
          <w:color w:val="0000FF"/>
          <w:position w:val="-2"/>
          <w:sz w:val="16"/>
        </w:rPr>
        <w:t>1</w:t>
      </w:r>
      <w:r>
        <w:t>,e</w:t>
      </w:r>
      <w:r>
        <w:rPr>
          <w:color w:val="0000FF"/>
          <w:position w:val="-2"/>
          <w:sz w:val="16"/>
        </w:rPr>
        <w:t>2</w:t>
      </w:r>
      <w:r>
        <w:t>)</w:t>
      </w:r>
      <w:r>
        <w:rPr>
          <w:rFonts w:hint="eastAsia" w:ascii="宋体" w:hAnsi="宋体" w:eastAsia="宋体"/>
          <w:spacing w:val="-3"/>
        </w:rPr>
        <w:t>表</w:t>
      </w:r>
      <w:r>
        <w:rPr>
          <w:rFonts w:hint="eastAsia" w:ascii="宋体" w:hAnsi="宋体" w:eastAsia="宋体"/>
        </w:rPr>
        <w:t>示</w:t>
      </w:r>
      <w:r>
        <w:rPr>
          <w:rFonts w:hint="eastAsia" w:ascii="宋体" w:hAnsi="宋体" w:eastAsia="宋体"/>
          <w:spacing w:val="-39"/>
        </w:rPr>
        <w:t xml:space="preserve"> </w:t>
      </w:r>
      <w:r>
        <w:rPr>
          <w:spacing w:val="-3"/>
        </w:rPr>
        <w:t>e</w:t>
      </w:r>
      <w:r>
        <w:rPr>
          <w:color w:val="0000FF"/>
          <w:spacing w:val="-3"/>
          <w:position w:val="-2"/>
          <w:sz w:val="16"/>
        </w:rPr>
        <w:t>1</w:t>
      </w:r>
      <w:r>
        <w:rPr>
          <w:spacing w:val="-3"/>
        </w:rPr>
        <w:t>,</w:t>
      </w:r>
      <w:r>
        <w:rPr>
          <w:rFonts w:hint="eastAsia" w:ascii="宋体" w:hAnsi="宋体" w:eastAsia="宋体"/>
          <w:spacing w:val="-3"/>
        </w:rPr>
        <w:t>≥</w:t>
      </w:r>
      <w:r>
        <w:rPr>
          <w:spacing w:val="-3"/>
        </w:rPr>
        <w:t>e</w:t>
      </w:r>
      <w:r>
        <w:rPr>
          <w:color w:val="0000FF"/>
          <w:spacing w:val="-3"/>
          <w:position w:val="-2"/>
          <w:sz w:val="16"/>
        </w:rPr>
        <w:t>2</w:t>
      </w:r>
      <w:r>
        <w:rPr>
          <w:rFonts w:hint="eastAsia" w:ascii="宋体" w:hAnsi="宋体" w:eastAsia="宋体"/>
          <w:color w:val="0000FF"/>
          <w:spacing w:val="-3"/>
          <w:sz w:val="24"/>
        </w:rPr>
        <w:t>，</w:t>
      </w:r>
      <w:r>
        <w:rPr>
          <w:rFonts w:hint="eastAsia" w:ascii="宋体" w:hAnsi="宋体" w:eastAsia="宋体"/>
          <w:spacing w:val="-3"/>
        </w:rPr>
        <w:t>则</w:t>
      </w:r>
      <w:r>
        <w:rPr>
          <w:rFonts w:hint="eastAsia" w:ascii="宋体" w:hAnsi="宋体" w:eastAsia="宋体"/>
        </w:rPr>
        <w:t>命题</w:t>
      </w:r>
      <w:r>
        <w:rPr>
          <w:rFonts w:hint="eastAsia" w:ascii="宋体" w:hAnsi="宋体" w:eastAsia="宋体"/>
          <w:spacing w:val="-3"/>
        </w:rPr>
        <w:t>“</w:t>
      </w:r>
      <w:r>
        <w:rPr>
          <w:rFonts w:hint="eastAsia" w:ascii="宋体" w:hAnsi="宋体" w:eastAsia="宋体"/>
        </w:rPr>
        <w:t>没</w:t>
      </w:r>
      <w:r>
        <w:rPr>
          <w:rFonts w:hint="eastAsia" w:ascii="宋体" w:hAnsi="宋体" w:eastAsia="宋体"/>
          <w:spacing w:val="-3"/>
        </w:rPr>
        <w:t>有</w:t>
      </w:r>
      <w:r>
        <w:rPr>
          <w:rFonts w:hint="eastAsia" w:ascii="宋体" w:hAnsi="宋体" w:eastAsia="宋体"/>
        </w:rPr>
        <w:t>一</w:t>
      </w:r>
      <w:r>
        <w:rPr>
          <w:rFonts w:hint="eastAsia" w:ascii="宋体" w:hAnsi="宋体" w:eastAsia="宋体"/>
          <w:spacing w:val="-3"/>
        </w:rPr>
        <w:t>个</w:t>
      </w:r>
      <w:r>
        <w:rPr>
          <w:rFonts w:hint="eastAsia" w:ascii="宋体" w:hAnsi="宋体" w:eastAsia="宋体"/>
        </w:rPr>
        <w:t>自</w:t>
      </w:r>
      <w:r>
        <w:rPr>
          <w:rFonts w:hint="eastAsia" w:ascii="宋体" w:hAnsi="宋体" w:eastAsia="宋体"/>
          <w:spacing w:val="-3"/>
        </w:rPr>
        <w:t>然</w:t>
      </w:r>
      <w:r>
        <w:rPr>
          <w:rFonts w:hint="eastAsia" w:ascii="宋体" w:hAnsi="宋体" w:eastAsia="宋体"/>
        </w:rPr>
        <w:t>数</w:t>
      </w:r>
      <w:r>
        <w:rPr>
          <w:rFonts w:hint="eastAsia" w:ascii="宋体" w:hAnsi="宋体" w:eastAsia="宋体"/>
          <w:spacing w:val="-3"/>
        </w:rPr>
        <w:t>大</w:t>
      </w:r>
      <w:r>
        <w:rPr>
          <w:rFonts w:hint="eastAsia" w:ascii="宋体" w:hAnsi="宋体" w:eastAsia="宋体"/>
        </w:rPr>
        <w:t>于等</w:t>
      </w:r>
      <w:r>
        <w:rPr>
          <w:rFonts w:hint="eastAsia" w:ascii="宋体" w:hAnsi="宋体" w:eastAsia="宋体"/>
          <w:spacing w:val="-3"/>
        </w:rPr>
        <w:t>于</w:t>
      </w:r>
      <w:r>
        <w:rPr>
          <w:rFonts w:hint="eastAsia" w:ascii="宋体" w:hAnsi="宋体" w:eastAsia="宋体"/>
        </w:rPr>
        <w:t>任</w:t>
      </w:r>
      <w:r>
        <w:rPr>
          <w:rFonts w:hint="eastAsia" w:ascii="宋体" w:hAnsi="宋体" w:eastAsia="宋体"/>
          <w:spacing w:val="-3"/>
        </w:rPr>
        <w:t>何</w:t>
      </w:r>
      <w:r>
        <w:rPr>
          <w:rFonts w:hint="eastAsia" w:ascii="宋体" w:hAnsi="宋体" w:eastAsia="宋体"/>
        </w:rPr>
        <w:t>自然数” 可符</w:t>
      </w:r>
      <w:r>
        <w:rPr>
          <w:rFonts w:hint="eastAsia" w:ascii="宋体" w:hAnsi="宋体" w:eastAsia="宋体"/>
          <w:spacing w:val="-3"/>
        </w:rPr>
        <w:t>号</w:t>
      </w:r>
      <w:r>
        <w:rPr>
          <w:rFonts w:hint="eastAsia" w:ascii="宋体" w:hAnsi="宋体" w:eastAsia="宋体"/>
        </w:rPr>
        <w:t>化</w:t>
      </w:r>
      <w:r>
        <w:rPr>
          <w:rFonts w:hint="eastAsia" w:ascii="宋体" w:hAnsi="宋体" w:eastAsia="宋体"/>
          <w:spacing w:val="-3"/>
        </w:rPr>
        <w:t>为</w:t>
      </w:r>
      <w:r>
        <w:rPr>
          <w:rFonts w:hint="eastAsia" w:ascii="宋体" w:hAnsi="宋体" w:eastAsia="宋体"/>
        </w:rPr>
        <w:t>：</w:t>
      </w:r>
      <w:r>
        <w:rPr>
          <w:rFonts w:hint="eastAsia" w:ascii="宋体" w:hAnsi="宋体" w:eastAsia="宋体"/>
        </w:rPr>
        <w:tab/>
      </w:r>
      <w:r>
        <w:rPr>
          <w:rFonts w:hint="eastAsia" w:ascii="宋体" w:hAnsi="宋体" w:eastAsia="宋体"/>
        </w:rPr>
        <w:t>。</w:t>
      </w:r>
    </w:p>
    <w:p>
      <w:pPr>
        <w:pStyle w:val="3"/>
        <w:tabs>
          <w:tab w:val="left" w:pos="6752"/>
          <w:tab w:val="left" w:pos="8643"/>
          <w:tab w:val="left" w:pos="10323"/>
        </w:tabs>
        <w:spacing w:before="1"/>
        <w:ind w:left="1923"/>
        <w:rPr>
          <w:rFonts w:hint="eastAsia" w:ascii="宋体" w:eastAsia="宋体"/>
        </w:rPr>
      </w:pPr>
      <w:r>
        <w:t>8</w:t>
      </w:r>
      <w:r>
        <w:rPr>
          <w:rFonts w:hint="eastAsia" w:ascii="宋体" w:eastAsia="宋体"/>
        </w:rPr>
        <w:t>、</w:t>
      </w:r>
      <w:r>
        <w:rPr>
          <w:rFonts w:hint="eastAsia" w:ascii="宋体" w:eastAsia="宋体"/>
          <w:spacing w:val="-3"/>
        </w:rPr>
        <w:t>写</w:t>
      </w:r>
      <w:r>
        <w:rPr>
          <w:rFonts w:hint="eastAsia" w:ascii="宋体" w:eastAsia="宋体"/>
        </w:rPr>
        <w:t>出图</w:t>
      </w:r>
      <w:r>
        <w:rPr>
          <w:rFonts w:hint="eastAsia" w:ascii="宋体" w:eastAsia="宋体"/>
          <w:spacing w:val="-53"/>
        </w:rPr>
        <w:t xml:space="preserve"> </w:t>
      </w:r>
      <w:r>
        <w:t>5</w:t>
      </w:r>
      <w:r>
        <w:rPr>
          <w:spacing w:val="2"/>
        </w:rPr>
        <w:t xml:space="preserve"> </w:t>
      </w:r>
      <w:r>
        <w:rPr>
          <w:rFonts w:hint="eastAsia" w:ascii="宋体" w:eastAsia="宋体"/>
          <w:spacing w:val="-3"/>
        </w:rPr>
        <w:t>中</w:t>
      </w:r>
      <w:r>
        <w:rPr>
          <w:rFonts w:hint="eastAsia" w:ascii="宋体" w:eastAsia="宋体"/>
        </w:rPr>
        <w:t>的</w:t>
      </w:r>
      <w:r>
        <w:rPr>
          <w:rFonts w:hint="eastAsia" w:ascii="宋体" w:eastAsia="宋体"/>
          <w:spacing w:val="-5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rPr>
          <w:rFonts w:hint="eastAsia" w:ascii="宋体" w:eastAsia="宋体"/>
        </w:rPr>
        <w:t>个</w:t>
      </w:r>
      <w:r>
        <w:rPr>
          <w:rFonts w:hint="eastAsia" w:ascii="宋体" w:eastAsia="宋体"/>
          <w:spacing w:val="-3"/>
        </w:rPr>
        <w:t>边割</w:t>
      </w:r>
      <w:r>
        <w:rPr>
          <w:rFonts w:hint="eastAsia" w:ascii="宋体" w:eastAsia="宋体"/>
        </w:rPr>
        <w:t>集</w:t>
      </w:r>
      <w:r>
        <w:rPr>
          <w:rFonts w:hint="eastAsia" w:ascii="宋体" w:eastAsia="宋体"/>
          <w:u w:val="single"/>
        </w:rPr>
        <w:t>：</w:t>
      </w:r>
      <w:r>
        <w:rPr>
          <w:rFonts w:hint="eastAsia" w:ascii="宋体" w:eastAsia="宋体"/>
          <w:u w:val="single"/>
        </w:rPr>
        <w:tab/>
      </w:r>
      <w:r>
        <w:rPr>
          <w:rFonts w:hint="eastAsia" w:ascii="宋体" w:eastAsia="宋体"/>
          <w:u w:val="single"/>
        </w:rPr>
        <w:t>、</w:t>
      </w:r>
      <w:r>
        <w:rPr>
          <w:rFonts w:hint="eastAsia" w:ascii="宋体" w:eastAsia="宋体"/>
          <w:u w:val="single"/>
        </w:rPr>
        <w:tab/>
      </w:r>
      <w:r>
        <w:rPr>
          <w:rFonts w:hint="eastAsia" w:ascii="宋体" w:eastAsia="宋体"/>
          <w:u w:val="single"/>
        </w:rPr>
        <w:t>、</w:t>
      </w:r>
      <w:r>
        <w:rPr>
          <w:rFonts w:hint="eastAsia" w:ascii="宋体" w:eastAsia="宋体"/>
          <w:u w:val="single"/>
        </w:rPr>
        <w:tab/>
      </w:r>
      <w:r>
        <w:rPr>
          <w:rFonts w:hint="eastAsia" w:ascii="宋体" w:eastAsia="宋体"/>
        </w:rPr>
        <w:t>。</w:t>
      </w:r>
    </w:p>
    <w:p>
      <w:pPr>
        <w:pStyle w:val="2"/>
        <w:spacing w:before="66"/>
        <w:ind w:left="235"/>
        <w:rPr>
          <w:rFonts w:ascii="Times New Roman" w:eastAsia="Times New Roman"/>
        </w:rPr>
      </w:pPr>
      <w:r>
        <w:br w:type="column"/>
      </w:r>
      <w:r>
        <w:t>三、综合题</w:t>
      </w:r>
      <w:r>
        <w:rPr>
          <w:rFonts w:ascii="Times New Roman" w:eastAsia="Times New Roman"/>
        </w:rPr>
        <w:t>(</w:t>
      </w:r>
      <w:r>
        <w:t xml:space="preserve">共 </w:t>
      </w:r>
      <w:r>
        <w:rPr>
          <w:rFonts w:ascii="Times New Roman" w:eastAsia="Times New Roman"/>
        </w:rPr>
        <w:t xml:space="preserve">50 </w:t>
      </w:r>
      <w:r>
        <w:t>分，</w:t>
      </w:r>
      <w:r>
        <w:rPr>
          <w:rFonts w:ascii="Times New Roman" w:eastAsia="Times New Roman"/>
        </w:rPr>
        <w:t xml:space="preserve">10 </w:t>
      </w:r>
      <w:r>
        <w:t>分</w:t>
      </w:r>
      <w:r>
        <w:rPr>
          <w:rFonts w:ascii="Times New Roman" w:eastAsia="Times New Roman"/>
        </w:rPr>
        <w:t>/</w:t>
      </w:r>
      <w:r>
        <w:t>题。注：此大题请答在答题纸上！</w:t>
      </w:r>
      <w:r>
        <w:rPr>
          <w:rFonts w:ascii="Times New Roman" w:eastAsia="Times New Roman"/>
        </w:rPr>
        <w:t>)</w:t>
      </w:r>
    </w:p>
    <w:p>
      <w:pPr>
        <w:pStyle w:val="3"/>
        <w:spacing w:before="104"/>
        <w:ind w:left="24"/>
        <w:rPr>
          <w:rFonts w:hint="eastAsia" w:ascii="宋体" w:hAnsi="宋体" w:eastAsia="宋体"/>
        </w:rPr>
      </w:pPr>
      <w:r>
        <mc:AlternateContent>
          <mc:Choice Requires="wpg">
            <w:drawing>
              <wp:anchor distT="0" distB="0" distL="114300" distR="114300" simplePos="0" relativeHeight="251079680" behindDoc="1" locked="0" layoutInCell="1" allowOverlap="1">
                <wp:simplePos x="0" y="0"/>
                <wp:positionH relativeFrom="page">
                  <wp:posOffset>3393440</wp:posOffset>
                </wp:positionH>
                <wp:positionV relativeFrom="paragraph">
                  <wp:posOffset>-557530</wp:posOffset>
                </wp:positionV>
                <wp:extent cx="11809730" cy="7832090"/>
                <wp:effectExtent l="0" t="0" r="1270" b="3810"/>
                <wp:wrapNone/>
                <wp:docPr id="78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09730" cy="7832090"/>
                          <a:chOff x="5345" y="-879"/>
                          <a:chExt cx="18598" cy="12334"/>
                        </a:xfrm>
                      </wpg:grpSpPr>
                      <wps:wsp>
                        <wps:cNvPr id="39" name="直线 50"/>
                        <wps:cNvSpPr/>
                        <wps:spPr>
                          <a:xfrm>
                            <a:off x="5345" y="-872"/>
                            <a:ext cx="18597" cy="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0" name="直线 51"/>
                        <wps:cNvSpPr/>
                        <wps:spPr>
                          <a:xfrm>
                            <a:off x="5381" y="-860"/>
                            <a:ext cx="9108" cy="0"/>
                          </a:xfrm>
                          <a:prstGeom prst="line">
                            <a:avLst/>
                          </a:prstGeom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1" name="矩形 52"/>
                        <wps:cNvSpPr/>
                        <wps:spPr>
                          <a:xfrm>
                            <a:off x="14488" y="-865"/>
                            <a:ext cx="1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42" name="任意多边形 53"/>
                        <wps:cNvSpPr/>
                        <wps:spPr>
                          <a:xfrm>
                            <a:off x="5376" y="-865"/>
                            <a:ext cx="18533" cy="1232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8533" h="12320">
                                <a:moveTo>
                                  <a:pt x="9122" y="4"/>
                                </a:moveTo>
                                <a:lnTo>
                                  <a:pt x="18533" y="4"/>
                                </a:lnTo>
                                <a:moveTo>
                                  <a:pt x="0" y="0"/>
                                </a:moveTo>
                                <a:lnTo>
                                  <a:pt x="0" y="12319"/>
                                </a:lnTo>
                                <a:moveTo>
                                  <a:pt x="5" y="12314"/>
                                </a:moveTo>
                                <a:lnTo>
                                  <a:pt x="9113" y="12314"/>
                                </a:lnTo>
                              </a:path>
                            </a:pathLst>
                          </a:custGeom>
                          <a:noFill/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43" name="图片 5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14488" y="-855"/>
                            <a:ext cx="10" cy="1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4" name="矩形 55"/>
                        <wps:cNvSpPr/>
                        <wps:spPr>
                          <a:xfrm>
                            <a:off x="14488" y="11445"/>
                            <a:ext cx="1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45" name="任意多边形 56"/>
                        <wps:cNvSpPr/>
                        <wps:spPr>
                          <a:xfrm>
                            <a:off x="14498" y="-865"/>
                            <a:ext cx="9416" cy="1232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9416" h="12320">
                                <a:moveTo>
                                  <a:pt x="0" y="12314"/>
                                </a:moveTo>
                                <a:lnTo>
                                  <a:pt x="9411" y="12314"/>
                                </a:lnTo>
                                <a:moveTo>
                                  <a:pt x="9416" y="0"/>
                                </a:moveTo>
                                <a:lnTo>
                                  <a:pt x="9416" y="12319"/>
                                </a:lnTo>
                              </a:path>
                            </a:pathLst>
                          </a:custGeom>
                          <a:noFill/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6" name="直线 57"/>
                        <wps:cNvSpPr/>
                        <wps:spPr>
                          <a:xfrm>
                            <a:off x="8756" y="7332"/>
                            <a:ext cx="0" cy="1104"/>
                          </a:xfrm>
                          <a:prstGeom prst="line">
                            <a:avLst/>
                          </a:prstGeom>
                          <a:ln w="10668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7" name="直线 58"/>
                        <wps:cNvSpPr/>
                        <wps:spPr>
                          <a:xfrm>
                            <a:off x="9876" y="7332"/>
                            <a:ext cx="0" cy="1104"/>
                          </a:xfrm>
                          <a:prstGeom prst="line">
                            <a:avLst/>
                          </a:prstGeom>
                          <a:ln w="12192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8" name="直线 59"/>
                        <wps:cNvSpPr/>
                        <wps:spPr>
                          <a:xfrm>
                            <a:off x="8758" y="8434"/>
                            <a:ext cx="1130" cy="0"/>
                          </a:xfrm>
                          <a:prstGeom prst="line">
                            <a:avLst/>
                          </a:prstGeom>
                          <a:ln w="10668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9" name="任意多边形 60"/>
                        <wps:cNvSpPr/>
                        <wps:spPr>
                          <a:xfrm>
                            <a:off x="8760" y="7062"/>
                            <a:ext cx="1131" cy="50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131" h="504">
                                <a:moveTo>
                                  <a:pt x="564" y="0"/>
                                </a:moveTo>
                                <a:lnTo>
                                  <a:pt x="462" y="4"/>
                                </a:lnTo>
                                <a:lnTo>
                                  <a:pt x="367" y="16"/>
                                </a:lnTo>
                                <a:lnTo>
                                  <a:pt x="279" y="34"/>
                                </a:lnTo>
                                <a:lnTo>
                                  <a:pt x="200" y="59"/>
                                </a:lnTo>
                                <a:lnTo>
                                  <a:pt x="132" y="89"/>
                                </a:lnTo>
                                <a:lnTo>
                                  <a:pt x="77" y="125"/>
                                </a:lnTo>
                                <a:lnTo>
                                  <a:pt x="9" y="206"/>
                                </a:lnTo>
                                <a:lnTo>
                                  <a:pt x="0" y="252"/>
                                </a:lnTo>
                                <a:lnTo>
                                  <a:pt x="9" y="297"/>
                                </a:lnTo>
                                <a:lnTo>
                                  <a:pt x="77" y="379"/>
                                </a:lnTo>
                                <a:lnTo>
                                  <a:pt x="132" y="414"/>
                                </a:lnTo>
                                <a:lnTo>
                                  <a:pt x="200" y="445"/>
                                </a:lnTo>
                                <a:lnTo>
                                  <a:pt x="279" y="469"/>
                                </a:lnTo>
                                <a:lnTo>
                                  <a:pt x="367" y="488"/>
                                </a:lnTo>
                                <a:lnTo>
                                  <a:pt x="462" y="500"/>
                                </a:lnTo>
                                <a:lnTo>
                                  <a:pt x="564" y="504"/>
                                </a:lnTo>
                                <a:lnTo>
                                  <a:pt x="666" y="500"/>
                                </a:lnTo>
                                <a:lnTo>
                                  <a:pt x="762" y="488"/>
                                </a:lnTo>
                                <a:lnTo>
                                  <a:pt x="851" y="469"/>
                                </a:lnTo>
                                <a:lnTo>
                                  <a:pt x="930" y="445"/>
                                </a:lnTo>
                                <a:lnTo>
                                  <a:pt x="998" y="414"/>
                                </a:lnTo>
                                <a:lnTo>
                                  <a:pt x="1053" y="379"/>
                                </a:lnTo>
                                <a:lnTo>
                                  <a:pt x="1121" y="297"/>
                                </a:lnTo>
                                <a:lnTo>
                                  <a:pt x="1130" y="252"/>
                                </a:lnTo>
                                <a:lnTo>
                                  <a:pt x="1121" y="206"/>
                                </a:lnTo>
                                <a:lnTo>
                                  <a:pt x="1053" y="125"/>
                                </a:lnTo>
                                <a:lnTo>
                                  <a:pt x="998" y="89"/>
                                </a:lnTo>
                                <a:lnTo>
                                  <a:pt x="930" y="59"/>
                                </a:lnTo>
                                <a:lnTo>
                                  <a:pt x="851" y="34"/>
                                </a:lnTo>
                                <a:lnTo>
                                  <a:pt x="762" y="16"/>
                                </a:lnTo>
                                <a:lnTo>
                                  <a:pt x="666" y="4"/>
                                </a:lnTo>
                                <a:lnTo>
                                  <a:pt x="56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43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0" name="任意多边形 61"/>
                        <wps:cNvSpPr/>
                        <wps:spPr>
                          <a:xfrm>
                            <a:off x="9864" y="6719"/>
                            <a:ext cx="1767" cy="1452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767" h="1452">
                                <a:moveTo>
                                  <a:pt x="27" y="602"/>
                                </a:moveTo>
                                <a:lnTo>
                                  <a:pt x="24" y="602"/>
                                </a:lnTo>
                                <a:lnTo>
                                  <a:pt x="24" y="605"/>
                                </a:lnTo>
                                <a:lnTo>
                                  <a:pt x="27" y="602"/>
                                </a:lnTo>
                                <a:moveTo>
                                  <a:pt x="29" y="621"/>
                                </a:moveTo>
                                <a:lnTo>
                                  <a:pt x="24" y="612"/>
                                </a:lnTo>
                                <a:lnTo>
                                  <a:pt x="24" y="605"/>
                                </a:lnTo>
                                <a:lnTo>
                                  <a:pt x="22" y="607"/>
                                </a:lnTo>
                                <a:lnTo>
                                  <a:pt x="0" y="621"/>
                                </a:lnTo>
                                <a:lnTo>
                                  <a:pt x="29" y="621"/>
                                </a:lnTo>
                                <a:moveTo>
                                  <a:pt x="1458" y="602"/>
                                </a:moveTo>
                                <a:lnTo>
                                  <a:pt x="746" y="7"/>
                                </a:lnTo>
                                <a:lnTo>
                                  <a:pt x="742" y="0"/>
                                </a:lnTo>
                                <a:lnTo>
                                  <a:pt x="739" y="7"/>
                                </a:lnTo>
                                <a:lnTo>
                                  <a:pt x="27" y="602"/>
                                </a:lnTo>
                                <a:lnTo>
                                  <a:pt x="52" y="602"/>
                                </a:lnTo>
                                <a:lnTo>
                                  <a:pt x="739" y="27"/>
                                </a:lnTo>
                                <a:lnTo>
                                  <a:pt x="743" y="24"/>
                                </a:lnTo>
                                <a:lnTo>
                                  <a:pt x="739" y="21"/>
                                </a:lnTo>
                                <a:lnTo>
                                  <a:pt x="742" y="12"/>
                                </a:lnTo>
                                <a:lnTo>
                                  <a:pt x="746" y="21"/>
                                </a:lnTo>
                                <a:lnTo>
                                  <a:pt x="743" y="24"/>
                                </a:lnTo>
                                <a:lnTo>
                                  <a:pt x="746" y="27"/>
                                </a:lnTo>
                                <a:lnTo>
                                  <a:pt x="1432" y="602"/>
                                </a:lnTo>
                                <a:lnTo>
                                  <a:pt x="1458" y="602"/>
                                </a:lnTo>
                                <a:moveTo>
                                  <a:pt x="1459" y="602"/>
                                </a:moveTo>
                                <a:lnTo>
                                  <a:pt x="1458" y="602"/>
                                </a:lnTo>
                                <a:lnTo>
                                  <a:pt x="1459" y="603"/>
                                </a:lnTo>
                                <a:lnTo>
                                  <a:pt x="1459" y="602"/>
                                </a:lnTo>
                                <a:moveTo>
                                  <a:pt x="1766" y="1449"/>
                                </a:moveTo>
                                <a:lnTo>
                                  <a:pt x="1470" y="621"/>
                                </a:lnTo>
                                <a:lnTo>
                                  <a:pt x="1483" y="621"/>
                                </a:lnTo>
                                <a:lnTo>
                                  <a:pt x="1464" y="607"/>
                                </a:lnTo>
                                <a:lnTo>
                                  <a:pt x="1459" y="603"/>
                                </a:lnTo>
                                <a:lnTo>
                                  <a:pt x="1459" y="612"/>
                                </a:lnTo>
                                <a:lnTo>
                                  <a:pt x="1459" y="613"/>
                                </a:lnTo>
                                <a:lnTo>
                                  <a:pt x="1450" y="614"/>
                                </a:lnTo>
                                <a:lnTo>
                                  <a:pt x="1451" y="619"/>
                                </a:lnTo>
                                <a:lnTo>
                                  <a:pt x="1432" y="602"/>
                                </a:lnTo>
                                <a:lnTo>
                                  <a:pt x="52" y="602"/>
                                </a:lnTo>
                                <a:lnTo>
                                  <a:pt x="29" y="621"/>
                                </a:lnTo>
                                <a:lnTo>
                                  <a:pt x="1452" y="621"/>
                                </a:lnTo>
                                <a:lnTo>
                                  <a:pt x="1750" y="1452"/>
                                </a:lnTo>
                                <a:lnTo>
                                  <a:pt x="1766" y="1449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51" name="图片 6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8707" y="7259"/>
                            <a:ext cx="134" cy="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2" name="图片 63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9833" y="7286"/>
                            <a:ext cx="134" cy="1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3" name="图片 64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10577" y="6683"/>
                            <a:ext cx="134" cy="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4" name="图片 65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11263" y="7276"/>
                            <a:ext cx="134" cy="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5" name="图片 66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11601" y="8121"/>
                            <a:ext cx="129" cy="1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6" name="图片 67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9823" y="8399"/>
                            <a:ext cx="134" cy="1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7" name="图片 68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8719" y="8390"/>
                            <a:ext cx="132" cy="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58" name="任意多边形 69"/>
                        <wps:cNvSpPr/>
                        <wps:spPr>
                          <a:xfrm>
                            <a:off x="59560" y="-151313"/>
                            <a:ext cx="13000" cy="165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3000" h="16500">
                                <a:moveTo>
                                  <a:pt x="-41807" y="155747"/>
                                </a:moveTo>
                                <a:lnTo>
                                  <a:pt x="-41807" y="157307"/>
                                </a:lnTo>
                                <a:moveTo>
                                  <a:pt x="-41798" y="155749"/>
                                </a:moveTo>
                                <a:lnTo>
                                  <a:pt x="-39878" y="155752"/>
                                </a:lnTo>
                                <a:moveTo>
                                  <a:pt x="-41807" y="157307"/>
                                </a:moveTo>
                                <a:lnTo>
                                  <a:pt x="-39827" y="157307"/>
                                </a:lnTo>
                                <a:moveTo>
                                  <a:pt x="-41807" y="157307"/>
                                </a:moveTo>
                                <a:lnTo>
                                  <a:pt x="-39878" y="155749"/>
                                </a:lnTo>
                                <a:moveTo>
                                  <a:pt x="-41807" y="155747"/>
                                </a:moveTo>
                                <a:lnTo>
                                  <a:pt x="-39827" y="157307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9" name="任意多边形 70"/>
                        <wps:cNvSpPr/>
                        <wps:spPr>
                          <a:xfrm>
                            <a:off x="18472" y="5934"/>
                            <a:ext cx="548" cy="12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48" h="120">
                                <a:moveTo>
                                  <a:pt x="120" y="53"/>
                                </a:moveTo>
                                <a:lnTo>
                                  <a:pt x="120" y="0"/>
                                </a:lnTo>
                                <a:lnTo>
                                  <a:pt x="0" y="60"/>
                                </a:lnTo>
                                <a:lnTo>
                                  <a:pt x="93" y="107"/>
                                </a:lnTo>
                                <a:lnTo>
                                  <a:pt x="93" y="60"/>
                                </a:lnTo>
                                <a:lnTo>
                                  <a:pt x="96" y="55"/>
                                </a:lnTo>
                                <a:lnTo>
                                  <a:pt x="101" y="53"/>
                                </a:lnTo>
                                <a:lnTo>
                                  <a:pt x="120" y="53"/>
                                </a:lnTo>
                                <a:close/>
                                <a:moveTo>
                                  <a:pt x="547" y="60"/>
                                </a:moveTo>
                                <a:lnTo>
                                  <a:pt x="545" y="55"/>
                                </a:lnTo>
                                <a:lnTo>
                                  <a:pt x="540" y="53"/>
                                </a:lnTo>
                                <a:lnTo>
                                  <a:pt x="101" y="53"/>
                                </a:lnTo>
                                <a:lnTo>
                                  <a:pt x="96" y="55"/>
                                </a:lnTo>
                                <a:lnTo>
                                  <a:pt x="93" y="60"/>
                                </a:lnTo>
                                <a:lnTo>
                                  <a:pt x="96" y="65"/>
                                </a:lnTo>
                                <a:lnTo>
                                  <a:pt x="101" y="67"/>
                                </a:lnTo>
                                <a:lnTo>
                                  <a:pt x="540" y="67"/>
                                </a:lnTo>
                                <a:lnTo>
                                  <a:pt x="545" y="65"/>
                                </a:lnTo>
                                <a:lnTo>
                                  <a:pt x="547" y="60"/>
                                </a:lnTo>
                                <a:close/>
                                <a:moveTo>
                                  <a:pt x="120" y="120"/>
                                </a:moveTo>
                                <a:lnTo>
                                  <a:pt x="120" y="67"/>
                                </a:lnTo>
                                <a:lnTo>
                                  <a:pt x="101" y="67"/>
                                </a:lnTo>
                                <a:lnTo>
                                  <a:pt x="96" y="65"/>
                                </a:lnTo>
                                <a:lnTo>
                                  <a:pt x="93" y="60"/>
                                </a:lnTo>
                                <a:lnTo>
                                  <a:pt x="93" y="107"/>
                                </a:lnTo>
                                <a:lnTo>
                                  <a:pt x="120" y="1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60" name="图片 71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18616" y="4787"/>
                            <a:ext cx="624" cy="5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1" name="图片 72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18588" y="4377"/>
                            <a:ext cx="360" cy="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2" name="任意多边形 73"/>
                        <wps:cNvSpPr/>
                        <wps:spPr>
                          <a:xfrm>
                            <a:off x="17702" y="4905"/>
                            <a:ext cx="120" cy="46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20" h="468">
                                <a:moveTo>
                                  <a:pt x="72" y="370"/>
                                </a:moveTo>
                                <a:lnTo>
                                  <a:pt x="72" y="348"/>
                                </a:lnTo>
                                <a:lnTo>
                                  <a:pt x="0" y="348"/>
                                </a:lnTo>
                                <a:lnTo>
                                  <a:pt x="51" y="449"/>
                                </a:lnTo>
                                <a:lnTo>
                                  <a:pt x="51" y="370"/>
                                </a:lnTo>
                                <a:lnTo>
                                  <a:pt x="72" y="370"/>
                                </a:lnTo>
                                <a:close/>
                                <a:moveTo>
                                  <a:pt x="72" y="348"/>
                                </a:moveTo>
                                <a:lnTo>
                                  <a:pt x="70" y="0"/>
                                </a:lnTo>
                                <a:lnTo>
                                  <a:pt x="51" y="0"/>
                                </a:lnTo>
                                <a:lnTo>
                                  <a:pt x="51" y="348"/>
                                </a:lnTo>
                                <a:lnTo>
                                  <a:pt x="72" y="348"/>
                                </a:lnTo>
                                <a:close/>
                                <a:moveTo>
                                  <a:pt x="72" y="444"/>
                                </a:moveTo>
                                <a:lnTo>
                                  <a:pt x="72" y="370"/>
                                </a:lnTo>
                                <a:lnTo>
                                  <a:pt x="51" y="370"/>
                                </a:lnTo>
                                <a:lnTo>
                                  <a:pt x="51" y="449"/>
                                </a:lnTo>
                                <a:lnTo>
                                  <a:pt x="60" y="468"/>
                                </a:lnTo>
                                <a:lnTo>
                                  <a:pt x="72" y="444"/>
                                </a:lnTo>
                                <a:close/>
                                <a:moveTo>
                                  <a:pt x="120" y="348"/>
                                </a:moveTo>
                                <a:lnTo>
                                  <a:pt x="72" y="348"/>
                                </a:lnTo>
                                <a:lnTo>
                                  <a:pt x="72" y="444"/>
                                </a:lnTo>
                                <a:lnTo>
                                  <a:pt x="120" y="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63" name="图片 74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19658" y="5927"/>
                            <a:ext cx="133" cy="1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4" name="图片 75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17699" y="5905"/>
                            <a:ext cx="133" cy="1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5" name="图片 76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17706" y="4367"/>
                            <a:ext cx="133" cy="1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6" name="图片 77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19612" y="4367"/>
                            <a:ext cx="133" cy="1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7" name="图片 78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20212" y="5051"/>
                            <a:ext cx="133" cy="1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8" name="任意多边形 79"/>
                        <wps:cNvSpPr/>
                        <wps:spPr>
                          <a:xfrm>
                            <a:off x="19454" y="6045"/>
                            <a:ext cx="540" cy="46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40" h="468">
                                <a:moveTo>
                                  <a:pt x="540" y="235"/>
                                </a:moveTo>
                                <a:lnTo>
                                  <a:pt x="527" y="161"/>
                                </a:lnTo>
                                <a:lnTo>
                                  <a:pt x="489" y="97"/>
                                </a:lnTo>
                                <a:lnTo>
                                  <a:pt x="431" y="46"/>
                                </a:lnTo>
                                <a:lnTo>
                                  <a:pt x="357" y="12"/>
                                </a:lnTo>
                                <a:lnTo>
                                  <a:pt x="272" y="0"/>
                                </a:lnTo>
                                <a:lnTo>
                                  <a:pt x="200" y="9"/>
                                </a:lnTo>
                                <a:lnTo>
                                  <a:pt x="135" y="32"/>
                                </a:lnTo>
                                <a:lnTo>
                                  <a:pt x="80" y="69"/>
                                </a:lnTo>
                                <a:lnTo>
                                  <a:pt x="38" y="117"/>
                                </a:lnTo>
                                <a:lnTo>
                                  <a:pt x="10" y="173"/>
                                </a:lnTo>
                                <a:lnTo>
                                  <a:pt x="0" y="235"/>
                                </a:lnTo>
                                <a:lnTo>
                                  <a:pt x="14" y="309"/>
                                </a:lnTo>
                                <a:lnTo>
                                  <a:pt x="53" y="373"/>
                                </a:lnTo>
                                <a:lnTo>
                                  <a:pt x="112" y="424"/>
                                </a:lnTo>
                                <a:lnTo>
                                  <a:pt x="186" y="456"/>
                                </a:lnTo>
                                <a:lnTo>
                                  <a:pt x="272" y="468"/>
                                </a:lnTo>
                                <a:lnTo>
                                  <a:pt x="357" y="456"/>
                                </a:lnTo>
                                <a:lnTo>
                                  <a:pt x="431" y="424"/>
                                </a:lnTo>
                                <a:lnTo>
                                  <a:pt x="489" y="373"/>
                                </a:lnTo>
                                <a:lnTo>
                                  <a:pt x="527" y="309"/>
                                </a:lnTo>
                                <a:lnTo>
                                  <a:pt x="540" y="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69" name="任意多边形 80"/>
                        <wps:cNvSpPr/>
                        <wps:spPr>
                          <a:xfrm>
                            <a:off x="19454" y="6045"/>
                            <a:ext cx="540" cy="46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40" h="468">
                                <a:moveTo>
                                  <a:pt x="272" y="0"/>
                                </a:moveTo>
                                <a:lnTo>
                                  <a:pt x="200" y="9"/>
                                </a:lnTo>
                                <a:lnTo>
                                  <a:pt x="135" y="32"/>
                                </a:lnTo>
                                <a:lnTo>
                                  <a:pt x="80" y="69"/>
                                </a:lnTo>
                                <a:lnTo>
                                  <a:pt x="38" y="117"/>
                                </a:lnTo>
                                <a:lnTo>
                                  <a:pt x="10" y="173"/>
                                </a:lnTo>
                                <a:lnTo>
                                  <a:pt x="0" y="235"/>
                                </a:lnTo>
                                <a:lnTo>
                                  <a:pt x="14" y="309"/>
                                </a:lnTo>
                                <a:lnTo>
                                  <a:pt x="53" y="373"/>
                                </a:lnTo>
                                <a:lnTo>
                                  <a:pt x="112" y="424"/>
                                </a:lnTo>
                                <a:lnTo>
                                  <a:pt x="186" y="456"/>
                                </a:lnTo>
                                <a:lnTo>
                                  <a:pt x="272" y="468"/>
                                </a:lnTo>
                                <a:lnTo>
                                  <a:pt x="357" y="456"/>
                                </a:lnTo>
                                <a:lnTo>
                                  <a:pt x="430" y="424"/>
                                </a:lnTo>
                                <a:lnTo>
                                  <a:pt x="489" y="373"/>
                                </a:lnTo>
                                <a:lnTo>
                                  <a:pt x="527" y="309"/>
                                </a:lnTo>
                                <a:lnTo>
                                  <a:pt x="540" y="235"/>
                                </a:lnTo>
                                <a:lnTo>
                                  <a:pt x="527" y="161"/>
                                </a:lnTo>
                                <a:lnTo>
                                  <a:pt x="489" y="97"/>
                                </a:lnTo>
                                <a:lnTo>
                                  <a:pt x="430" y="46"/>
                                </a:lnTo>
                                <a:lnTo>
                                  <a:pt x="357" y="12"/>
                                </a:lnTo>
                                <a:lnTo>
                                  <a:pt x="27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70" name="图片 81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19584" y="6448"/>
                            <a:ext cx="190" cy="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1" name="任意多边形 82"/>
                        <wps:cNvSpPr/>
                        <wps:spPr>
                          <a:xfrm>
                            <a:off x="21260" y="-151653"/>
                            <a:ext cx="38240" cy="8332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38240" h="83320">
                                <a:moveTo>
                                  <a:pt x="-1486" y="156080"/>
                                </a:moveTo>
                                <a:lnTo>
                                  <a:pt x="-1574" y="156043"/>
                                </a:lnTo>
                                <a:lnTo>
                                  <a:pt x="-1662" y="156006"/>
                                </a:lnTo>
                                <a:lnTo>
                                  <a:pt x="-1749" y="155970"/>
                                </a:lnTo>
                                <a:lnTo>
                                  <a:pt x="-1836" y="155934"/>
                                </a:lnTo>
                                <a:lnTo>
                                  <a:pt x="-1921" y="155900"/>
                                </a:lnTo>
                                <a:lnTo>
                                  <a:pt x="-2006" y="155866"/>
                                </a:lnTo>
                                <a:lnTo>
                                  <a:pt x="-2090" y="155833"/>
                                </a:lnTo>
                                <a:lnTo>
                                  <a:pt x="-2172" y="155802"/>
                                </a:lnTo>
                                <a:lnTo>
                                  <a:pt x="-2252" y="155772"/>
                                </a:lnTo>
                                <a:lnTo>
                                  <a:pt x="-2331" y="155745"/>
                                </a:lnTo>
                                <a:lnTo>
                                  <a:pt x="-2408" y="155719"/>
                                </a:lnTo>
                                <a:lnTo>
                                  <a:pt x="-2482" y="155695"/>
                                </a:lnTo>
                                <a:lnTo>
                                  <a:pt x="-2554" y="155674"/>
                                </a:lnTo>
                                <a:lnTo>
                                  <a:pt x="-2624" y="155656"/>
                                </a:lnTo>
                                <a:lnTo>
                                  <a:pt x="-2691" y="155641"/>
                                </a:lnTo>
                                <a:lnTo>
                                  <a:pt x="-2755" y="155628"/>
                                </a:lnTo>
                                <a:lnTo>
                                  <a:pt x="-2815" y="155619"/>
                                </a:lnTo>
                                <a:lnTo>
                                  <a:pt x="-2873" y="155614"/>
                                </a:lnTo>
                                <a:lnTo>
                                  <a:pt x="-2926" y="155612"/>
                                </a:lnTo>
                                <a:lnTo>
                                  <a:pt x="-3012" y="155621"/>
                                </a:lnTo>
                                <a:lnTo>
                                  <a:pt x="-3087" y="155646"/>
                                </a:lnTo>
                                <a:lnTo>
                                  <a:pt x="-3154" y="155685"/>
                                </a:lnTo>
                                <a:lnTo>
                                  <a:pt x="-3213" y="155733"/>
                                </a:lnTo>
                                <a:lnTo>
                                  <a:pt x="-3264" y="155788"/>
                                </a:lnTo>
                                <a:lnTo>
                                  <a:pt x="-3309" y="155846"/>
                                </a:lnTo>
                                <a:lnTo>
                                  <a:pt x="-3348" y="155905"/>
                                </a:lnTo>
                                <a:lnTo>
                                  <a:pt x="-3383" y="155961"/>
                                </a:lnTo>
                                <a:lnTo>
                                  <a:pt x="-3414" y="156011"/>
                                </a:lnTo>
                                <a:lnTo>
                                  <a:pt x="-3441" y="156051"/>
                                </a:lnTo>
                                <a:lnTo>
                                  <a:pt x="-3466" y="156080"/>
                                </a:lnTo>
                                <a:moveTo>
                                  <a:pt x="-11485" y="151491"/>
                                </a:moveTo>
                                <a:lnTo>
                                  <a:pt x="-10630" y="152213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72" name="图片 83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9695" y="-215"/>
                            <a:ext cx="104" cy="1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3" name="图片 84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8908" y="544"/>
                            <a:ext cx="104" cy="1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4" name="图片 85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9784" y="1312"/>
                            <a:ext cx="107" cy="1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5" name="图片 86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11282" y="1331"/>
                            <a:ext cx="104" cy="1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6" name="图片 87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10590" y="522"/>
                            <a:ext cx="107" cy="1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7" name="任意多边形 88"/>
                        <wps:cNvSpPr/>
                        <wps:spPr>
                          <a:xfrm>
                            <a:off x="21360" y="-81173"/>
                            <a:ext cx="12580" cy="1966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2580" h="19660">
                                <a:moveTo>
                                  <a:pt x="-11645" y="81023"/>
                                </a:moveTo>
                                <a:lnTo>
                                  <a:pt x="-12379" y="81733"/>
                                </a:lnTo>
                                <a:moveTo>
                                  <a:pt x="-10716" y="81767"/>
                                </a:moveTo>
                                <a:lnTo>
                                  <a:pt x="-10044" y="82532"/>
                                </a:lnTo>
                                <a:moveTo>
                                  <a:pt x="-12403" y="81796"/>
                                </a:moveTo>
                                <a:lnTo>
                                  <a:pt x="-11549" y="82516"/>
                                </a:lnTo>
                                <a:moveTo>
                                  <a:pt x="-10754" y="81767"/>
                                </a:moveTo>
                                <a:lnTo>
                                  <a:pt x="-11491" y="8248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9" o:spid="_x0000_s1026" o:spt="203" style="position:absolute;left:0pt;margin-left:267.2pt;margin-top:-43.9pt;height:616.7pt;width:929.9pt;mso-position-horizontal-relative:page;z-index:-252236800;mso-width-relative:page;mso-height-relative:page;" coordorigin="5345,-879" coordsize="18598,12334" o:gfxdata="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">
                <o:lock v:ext="edit" aspectratio="f"/>
                <v:line id="直线 50" o:spid="_x0000_s1026" o:spt="20" style="position:absolute;left:5345;top:-872;height:0;width:18597;" filled="f" stroked="t" coordsize="21600,21600" o:gfxdata="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UIny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72pt" color="#000000" joinstyle="round"/>
                  <v:imagedata o:title=""/>
                  <o:lock v:ext="edit" aspectratio="f"/>
                </v:line>
                <v:line id="直线 51" o:spid="_x0000_s1026" o:spt="20" style="position:absolute;left:5381;top:-860;height:0;width:9108;" filled="f" stroked="t" coordsize="21600,21600" o:gfxdata="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C6IKugAAANsA&#10;AAAPAAAAAAAAAAEAIAAAACIAAABkcnMvZG93bnJldi54bWxQSwECFAAUAAAACACHTuJAMy8FnjsA&#10;AAA5AAAAEAAAAAAAAAABACAAAAAJAQAAZHJzL3NoYXBleG1sLnhtbFBLBQYAAAAABgAGAFsBAACz&#10;AwAAAAA=&#10;">
                  <v:fill on="f" focussize="0,0"/>
                  <v:stroke weight="0.48pt" color="#000000" joinstyle="round"/>
                  <v:imagedata o:title=""/>
                  <o:lock v:ext="edit" aspectratio="f"/>
                </v:line>
                <v:rect id="矩形 52" o:spid="_x0000_s1026" o:spt="1" style="position:absolute;left:14488;top:-865;height:10;width:10;" fillcolor="#000000" filled="t" stroked="f" coordsize="21600,21600" o:gfxdata="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mP367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rect>
                <v:shape id="任意多边形 53" o:spid="_x0000_s1026" o:spt="100" style="position:absolute;left:5376;top:-865;height:12320;width:18533;" filled="f" stroked="t" coordsize="18533,12320" o:gfxdata="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2aDSW/&#10;AAAA2wAAAA8AAAAAAAAAAQAgAAAAIgAAAGRycy9kb3ducmV2LnhtbFBLAQIUABQAAAAIAIdO4kAz&#10;LwWeOwAAADkAAAAQAAAAAAAAAAEAIAAAAA4BAABkcnMvc2hhcGV4bWwueG1sUEsFBgAAAAAGAAYA&#10;WwEAALgDAAAAAA==&#10;" path="m9122,4l18533,4m0,0l0,12319m5,12314l9113,12314e">
                  <v:fill on="f" focussize="0,0"/>
                  <v:stroke weight="0.48pt" color="#000000" joinstyle="round"/>
                  <v:imagedata o:title=""/>
                  <o:lock v:ext="edit" aspectratio="f"/>
                </v:shape>
                <v:shape id="图片 54" o:spid="_x0000_s1026" o:spt="75" alt="" type="#_x0000_t75" style="position:absolute;left:14488;top:-855;height:12300;width:10;" filled="f" o:preferrelative="t" stroked="f" coordsize="21600,21600" o:gfxdata="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V+F0+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1" o:title=""/>
                  <o:lock v:ext="edit" aspectratio="t"/>
                </v:shape>
                <v:rect id="矩形 55" o:spid="_x0000_s1026" o:spt="1" style="position:absolute;left:14488;top:11445;height:10;width:10;" fillcolor="#000000" filled="t" stroked="f" coordsize="21600,21600" o:gfxdata="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hRUc7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rect>
                <v:shape id="任意多边形 56" o:spid="_x0000_s1026" o:spt="100" style="position:absolute;left:14498;top:-865;height:12320;width:9416;" filled="f" stroked="t" coordsize="9416,12320" o:gfxdata="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XS2mkugAAANsA&#10;AAAPAAAAAAAAAAEAIAAAACIAAABkcnMvZG93bnJldi54bWxQSwECFAAUAAAACACHTuJAMy8FnjsA&#10;AAA5AAAAEAAAAAAAAAABACAAAAAJAQAAZHJzL3NoYXBleG1sLnhtbFBLBQYAAAAABgAGAFsBAACz&#10;AwAAAAA=&#10;" path="m0,12314l9411,12314m9416,0l9416,12319e">
                  <v:fill on="f" focussize="0,0"/>
                  <v:stroke weight="0.48pt" color="#000000" joinstyle="round"/>
                  <v:imagedata o:title=""/>
                  <o:lock v:ext="edit" aspectratio="f"/>
                </v:shape>
                <v:line id="直线 57" o:spid="_x0000_s1026" o:spt="20" style="position:absolute;left:8756;top:7332;height:1104;width:0;" filled="f" stroked="t" coordsize="21600,21600" o:gfxdata="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RBlb74A&#10;AADbAAAADwAAAAAAAAABACAAAAAiAAAAZHJzL2Rvd25yZXYueG1sUEsBAhQAFAAAAAgAh07iQDMv&#10;BZ47AAAAOQAAABAAAAAAAAAAAQAgAAAADQEAAGRycy9zaGFwZXhtbC54bWxQSwUGAAAAAAYABgBb&#10;AQAAtwMAAAAA&#10;">
                  <v:fill on="f" focussize="0,0"/>
                  <v:stroke weight="0.84pt" color="#000000" joinstyle="round"/>
                  <v:imagedata o:title=""/>
                  <o:lock v:ext="edit" aspectratio="f"/>
                </v:line>
                <v:line id="直线 58" o:spid="_x0000_s1026" o:spt="20" style="position:absolute;left:9876;top:7332;height:1104;width:0;" filled="f" stroked="t" coordsize="21600,21600" o:gfxdata="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jhIuC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96pt" color="#000000" joinstyle="round"/>
                  <v:imagedata o:title=""/>
                  <o:lock v:ext="edit" aspectratio="f"/>
                </v:line>
                <v:line id="直线 59" o:spid="_x0000_s1026" o:spt="20" style="position:absolute;left:8758;top:8434;height:0;width:1130;" filled="f" stroked="t" coordsize="21600,21600" o:gfxdata="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fw1SGugAAANsA&#10;AAAPAAAAAAAAAAEAIAAAACIAAABkcnMvZG93bnJldi54bWxQSwECFAAUAAAACACHTuJAMy8FnjsA&#10;AAA5AAAAEAAAAAAAAAABACAAAAAJAQAAZHJzL3NoYXBleG1sLnhtbFBLBQYAAAAABgAGAFsBAACz&#10;AwAAAAA=&#10;">
                  <v:fill on="f" focussize="0,0"/>
                  <v:stroke weight="0.84pt" color="#000000" joinstyle="round"/>
                  <v:imagedata o:title=""/>
                  <o:lock v:ext="edit" aspectratio="f"/>
                </v:line>
                <v:shape id="任意多边形 60" o:spid="_x0000_s1026" o:spt="100" style="position:absolute;left:8760;top:7062;height:504;width:1131;" filled="f" stroked="t" coordsize="1131,504" o:gfxdata="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/A1My8AAAA&#10;2wAAAA8AAAAAAAAAAQAgAAAAIgAAAGRycy9kb3ducmV2LnhtbFBLAQIUABQAAAAIAIdO4kAzLwWe&#10;OwAAADkAAAAQAAAAAAAAAAEAIAAAAAsBAABkcnMvc2hhcGV4bWwueG1sUEsFBgAAAAAGAAYAWwEA&#10;ALUDAAAAAA==&#10;" path="m564,0l462,4,367,16,279,34,200,59,132,89,77,125,9,206,0,252,9,297,77,379,132,414,200,445,279,469,367,488,462,500,564,504,666,500,762,488,851,469,930,445,998,414,1053,379,1121,297,1130,252,1121,206,1053,125,998,89,930,59,851,34,762,16,666,4,564,0xe">
                  <v:fill on="f" focussize="0,0"/>
                  <v:stroke weight="0.9pt" color="#000000" joinstyle="round"/>
                  <v:imagedata o:title=""/>
                  <o:lock v:ext="edit" aspectratio="f"/>
                </v:shape>
                <v:shape id="任意多边形 61" o:spid="_x0000_s1026" o:spt="100" style="position:absolute;left:9864;top:6719;height:1452;width:1767;" fillcolor="#000000" filled="t" stroked="f" coordsize="1767,1452" o:gfxdata="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RvWaKugAAANsA&#10;AAAPAAAAAAAAAAEAIAAAACIAAABkcnMvZG93bnJldi54bWxQSwECFAAUAAAACACHTuJAMy8FnjsA&#10;AAA5AAAAEAAAAAAAAAABACAAAAAJAQAAZHJzL3NoYXBleG1sLnhtbFBLBQYAAAAABgAGAFsBAACz&#10;AwAAAAA=&#10;" path="m27,602l24,602,24,605,27,602m29,621l24,612,24,605,22,607,0,621,29,621m1458,602l746,7,742,0,739,7,27,602,52,602,739,27,743,24,739,21,742,12,746,21,743,24,746,27,1432,602,1458,602m1459,602l1458,602,1459,603,1459,602m1766,1449l1470,621,1483,621,1464,607,1459,603,1459,612,1459,613,1450,614,1451,619,1432,602,52,602,29,621,1452,621,1750,1452,1766,1449e">
                  <v:fill on="t" focussize="0,0"/>
                  <v:stroke on="f"/>
                  <v:imagedata o:title=""/>
                  <o:lock v:ext="edit" aspectratio="f"/>
                </v:shape>
                <v:shape id="图片 62" o:spid="_x0000_s1026" o:spt="75" alt="" type="#_x0000_t75" style="position:absolute;left:8707;top:7259;height:132;width:134;" filled="f" o:preferrelative="t" stroked="f" coordsize="21600,21600" o:gfxdata="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R71U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2" o:title=""/>
                  <o:lock v:ext="edit" aspectratio="t"/>
                </v:shape>
                <v:shape id="图片 63" o:spid="_x0000_s1026" o:spt="75" alt="" type="#_x0000_t75" style="position:absolute;left:9833;top:7286;height:134;width:134;" filled="f" o:preferrelative="t" stroked="f" coordsize="21600,21600" o:gfxdata="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CBTZ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3" o:title=""/>
                  <o:lock v:ext="edit" aspectratio="t"/>
                </v:shape>
                <v:shape id="图片 64" o:spid="_x0000_s1026" o:spt="75" alt="" type="#_x0000_t75" style="position:absolute;left:10577;top:6683;height:129;width:134;" filled="f" o:preferrelative="t" stroked="f" coordsize="21600,21600" o:gfxdata="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mU7O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4" o:title=""/>
                  <o:lock v:ext="edit" aspectratio="t"/>
                </v:shape>
                <v:shape id="图片 65" o:spid="_x0000_s1026" o:spt="75" alt="" type="#_x0000_t75" style="position:absolute;left:11263;top:7276;height:132;width:134;" filled="f" o:preferrelative="t" stroked="f" coordsize="21600,21600" o:gfxdata="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z7rE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5" o:title=""/>
                  <o:lock v:ext="edit" aspectratio="t"/>
                </v:shape>
                <v:shape id="图片 66" o:spid="_x0000_s1026" o:spt="75" alt="" type="#_x0000_t75" style="position:absolute;left:11601;top:8121;height:134;width:129;" filled="f" o:preferrelative="t" stroked="f" coordsize="21600,21600" o:gfxdata="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jrnQ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6" o:title=""/>
                  <o:lock v:ext="edit" aspectratio="t"/>
                </v:shape>
                <v:shape id="图片 67" o:spid="_x0000_s1026" o:spt="75" alt="" type="#_x0000_t75" style="position:absolute;left:9823;top:8399;height:134;width:134;" filled="f" o:preferrelative="t" stroked="f" coordsize="21600,21600" o:gfxdata="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ek73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7" o:title=""/>
                  <o:lock v:ext="edit" aspectratio="t"/>
                </v:shape>
                <v:shape id="图片 68" o:spid="_x0000_s1026" o:spt="75" alt="" type="#_x0000_t75" style="position:absolute;left:8719;top:8390;height:132;width:132;" filled="f" o:preferrelative="t" stroked="f" coordsize="21600,21600" o:gfxdata="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Wk6kN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28" o:title=""/>
                  <o:lock v:ext="edit" aspectratio="t"/>
                </v:shape>
                <v:shape id="任意多边形 69" o:spid="_x0000_s1026" o:spt="100" style="position:absolute;left:59560;top:-151313;height:16500;width:13000;" filled="f" stroked="t" coordsize="13000,16500" o:gfxdata="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R3FQ74A&#10;AADbAAAADwAAAAAAAAABACAAAAAiAAAAZHJzL2Rvd25yZXYueG1sUEsBAhQAFAAAAAgAh07iQDMv&#10;BZ47AAAAOQAAABAAAAAAAAAAAQAgAAAADQEAAGRycy9zaGFwZXhtbC54bWxQSwUGAAAAAAYABgBb&#10;AQAAtwMAAAAA&#10;" path="m-41807,155747l-41807,157307m-41798,155749l-39878,155752m-41807,157307l-39827,157307m-41807,157307l-39878,155749m-41807,155747l-39827,157307e">
                  <v:fill on="f" focussize="0,0"/>
                  <v:stroke color="#000000" joinstyle="round"/>
                  <v:imagedata o:title=""/>
                  <o:lock v:ext="edit" aspectratio="f"/>
                </v:shape>
                <v:shape id="任意多边形 70" o:spid="_x0000_s1026" o:spt="100" style="position:absolute;left:18472;top:5934;height:120;width:548;" fillcolor="#000000" filled="t" stroked="f" coordsize="548,120" o:gfxdata="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5NfdvQAA&#10;ANsAAAAPAAAAAAAAAAEAIAAAACIAAABkcnMvZG93bnJldi54bWxQSwECFAAUAAAACACHTuJAMy8F&#10;njsAAAA5AAAAEAAAAAAAAAABACAAAAAMAQAAZHJzL3NoYXBleG1sLnhtbFBLBQYAAAAABgAGAFsB&#10;AAC2AwAAAAA=&#10;" path="m120,53l120,0,0,60,93,107,93,60,96,55,101,53,120,53xm547,60l545,55,540,53,101,53,96,55,93,60,96,65,101,67,540,67,545,65,547,60xm120,120l120,67,101,67,96,65,93,60,93,107,120,120xe">
                  <v:fill on="t" focussize="0,0"/>
                  <v:stroke on="f"/>
                  <v:imagedata o:title=""/>
                  <o:lock v:ext="edit" aspectratio="f"/>
                </v:shape>
                <v:shape id="图片 71" o:spid="_x0000_s1026" o:spt="75" alt="" type="#_x0000_t75" style="position:absolute;left:18616;top:4787;height:588;width:624;" filled="f" o:preferrelative="t" stroked="f" coordsize="21600,21600" o:gfxdata="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6fNtG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29" o:title=""/>
                  <o:lock v:ext="edit" aspectratio="t"/>
                </v:shape>
                <v:shape id="图片 72" o:spid="_x0000_s1026" o:spt="75" alt="" type="#_x0000_t75" style="position:absolute;left:18588;top:4377;height:120;width:360;" filled="f" o:preferrelative="t" stroked="f" coordsize="21600,21600" o:gfxdata="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3Qwc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0" o:title=""/>
                  <o:lock v:ext="edit" aspectratio="t"/>
                </v:shape>
                <v:shape id="任意多边形 73" o:spid="_x0000_s1026" o:spt="100" style="position:absolute;left:17702;top:4905;height:468;width:120;" fillcolor="#000000" filled="t" stroked="f" coordsize="120,468" o:gfxdata="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lRtQbsAAADb&#10;AAAADwAAAAAAAAABACAAAAAiAAAAZHJzL2Rvd25yZXYueG1sUEsBAhQAFAAAAAgAh07iQDMvBZ47&#10;AAAAOQAAABAAAAAAAAAAAQAgAAAACgEAAGRycy9zaGFwZXhtbC54bWxQSwUGAAAAAAYABgBbAQAA&#10;tAMAAAAA&#10;" path="m72,370l72,348,0,348,51,449,51,370,72,370xm72,348l70,0,51,0,51,348,72,348xm72,444l72,370,51,370,51,449,60,468,72,444xm120,348l72,348,72,444,120,348xe">
                  <v:fill on="t" focussize="0,0"/>
                  <v:stroke on="f"/>
                  <v:imagedata o:title=""/>
                  <o:lock v:ext="edit" aspectratio="f"/>
                </v:shape>
                <v:shape id="图片 74" o:spid="_x0000_s1026" o:spt="75" alt="" type="#_x0000_t75" style="position:absolute;left:19658;top:5927;height:133;width:133;" filled="f" o:preferrelative="t" stroked="f" coordsize="21600,21600" o:gfxdata="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/AwQm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1" o:title=""/>
                  <o:lock v:ext="edit" aspectratio="t"/>
                </v:shape>
                <v:shape id="图片 75" o:spid="_x0000_s1026" o:spt="75" alt="" type="#_x0000_t75" style="position:absolute;left:17699;top:5905;height:133;width:133;" filled="f" o:preferrelative="t" stroked="f" coordsize="21600,21600" o:gfxdata="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XssVi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2" o:title=""/>
                  <o:lock v:ext="edit" aspectratio="t"/>
                </v:shape>
                <v:shape id="图片 76" o:spid="_x0000_s1026" o:spt="75" alt="" type="#_x0000_t75" style="position:absolute;left:17706;top:4367;height:133;width:133;" filled="f" o:preferrelative="t" stroked="f" coordsize="21600,21600" o:gfxdata="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p8Cbu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33" o:title=""/>
                  <o:lock v:ext="edit" aspectratio="t"/>
                </v:shape>
                <v:shape id="图片 77" o:spid="_x0000_s1026" o:spt="75" alt="" type="#_x0000_t75" style="position:absolute;left:19612;top:4367;height:133;width:133;" filled="f" o:preferrelative="t" stroked="f" coordsize="21600,21600" o:gfxdata="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IriZ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3" o:title=""/>
                  <o:lock v:ext="edit" aspectratio="t"/>
                </v:shape>
                <v:shape id="图片 78" o:spid="_x0000_s1026" o:spt="75" alt="" type="#_x0000_t75" style="position:absolute;left:20212;top:5051;height:133;width:133;" filled="f" o:preferrelative="t" stroked="f" coordsize="21600,21600" o:gfxdata="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dTWT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4" o:title=""/>
                  <o:lock v:ext="edit" aspectratio="t"/>
                </v:shape>
                <v:shape id="任意多边形 79" o:spid="_x0000_s1026" o:spt="100" style="position:absolute;left:19454;top:6045;height:468;width:540;" fillcolor="#FFFFFF" filled="t" stroked="f" coordsize="540,468" o:gfxdata="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lPFzugAAANsA&#10;AAAPAAAAAAAAAAEAIAAAACIAAABkcnMvZG93bnJldi54bWxQSwECFAAUAAAACACHTuJAMy8FnjsA&#10;AAA5AAAAEAAAAAAAAAABACAAAAAJAQAAZHJzL3NoYXBleG1sLnhtbFBLBQYAAAAABgAGAFsBAACz&#10;AwAAAAA=&#10;" path="m540,235l527,161,489,97,431,46,357,12,272,0,200,9,135,32,80,69,38,117,10,173,0,235,14,309,53,373,112,424,186,456,272,468,357,456,431,424,489,373,527,309,540,235xe">
                  <v:fill on="t" focussize="0,0"/>
                  <v:stroke on="f"/>
                  <v:imagedata o:title=""/>
                  <o:lock v:ext="edit" aspectratio="f"/>
                </v:shape>
                <v:shape id="任意多边形 80" o:spid="_x0000_s1026" o:spt="100" style="position:absolute;left:19454;top:6045;height:468;width:540;" filled="f" stroked="t" coordsize="540,468" o:gfxdata="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33ZnvQAA&#10;ANsAAAAPAAAAAAAAAAEAIAAAACIAAABkcnMvZG93bnJldi54bWxQSwECFAAUAAAACACHTuJAMy8F&#10;njsAAAA5AAAAEAAAAAAAAAABACAAAAAMAQAAZHJzL3NoYXBleG1sLnhtbFBLBQYAAAAABgAGAFsB&#10;AAC2AwAAAAA=&#10;" path="m272,0l200,9,135,32,80,69,38,117,10,173,0,235,14,309,53,373,112,424,186,456,272,468,357,456,430,424,489,373,527,309,540,235,527,161,489,97,430,46,357,12,272,0xe">
                  <v:fill on="f" focussize="0,0"/>
                  <v:stroke weight="1pt" color="#000000" joinstyle="round"/>
                  <v:imagedata o:title=""/>
                  <o:lock v:ext="edit" aspectratio="f"/>
                </v:shape>
                <v:shape id="图片 81" o:spid="_x0000_s1026" o:spt="75" alt="" type="#_x0000_t75" style="position:absolute;left:19584;top:6448;height:164;width:190;" filled="f" o:preferrelative="t" stroked="f" coordsize="21600,21600" o:gfxdata="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qpOQO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35" o:title=""/>
                  <o:lock v:ext="edit" aspectratio="t"/>
                </v:shape>
                <v:shape id="任意多边形 82" o:spid="_x0000_s1026" o:spt="100" style="position:absolute;left:21260;top:-151653;height:83320;width:38240;" filled="f" stroked="t" coordsize="38240,83320" o:gfxdata="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+4qmvQAA&#10;ANsAAAAPAAAAAAAAAAEAIAAAACIAAABkcnMvZG93bnJldi54bWxQSwECFAAUAAAACACHTuJAMy8F&#10;njsAAAA5AAAAEAAAAAAAAAABACAAAAAMAQAAZHJzL3NoYXBleG1sLnhtbFBLBQYAAAAABgAGAFsB&#10;AAC2AwAAAAA=&#10;" path="m-1486,156080l-1574,156043,-1662,156006,-1749,155970,-1836,155934,-1921,155900,-2006,155866,-2090,155833,-2172,155802,-2252,155772,-2331,155745,-2408,155719,-2482,155695,-2554,155674,-2624,155656,-2691,155641,-2755,155628,-2815,155619,-2873,155614,-2926,155612,-3012,155621,-3087,155646,-3154,155685,-3213,155733,-3264,155788,-3309,155846,-3348,155905,-3383,155961,-3414,156011,-3441,156051,-3466,156080m-11485,151491l-10630,152213e">
                  <v:fill on="f" focussize="0,0"/>
                  <v:stroke color="#000000" joinstyle="round"/>
                  <v:imagedata o:title=""/>
                  <o:lock v:ext="edit" aspectratio="f"/>
                </v:shape>
                <v:shape id="图片 83" o:spid="_x0000_s1026" o:spt="75" alt="" type="#_x0000_t75" style="position:absolute;left:9695;top:-215;height:102;width:104;" filled="f" o:preferrelative="t" stroked="f" coordsize="21600,21600" o:gfxdata="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CajH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6" o:title=""/>
                  <o:lock v:ext="edit" aspectratio="t"/>
                </v:shape>
                <v:shape id="图片 84" o:spid="_x0000_s1026" o:spt="75" alt="" type="#_x0000_t75" style="position:absolute;left:8908;top:544;height:104;width:104;" filled="f" o:preferrelative="t" stroked="f" coordsize="21600,21600" o:gfxdata="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+Dwl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7" o:title=""/>
                  <o:lock v:ext="edit" aspectratio="t"/>
                </v:shape>
                <v:shape id="图片 85" o:spid="_x0000_s1026" o:spt="75" alt="" type="#_x0000_t75" style="position:absolute;left:9784;top:1312;height:104;width:107;" filled="f" o:preferrelative="t" stroked="f" coordsize="21600,21600" o:gfxdata="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mlgqG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8" o:title=""/>
                  <o:lock v:ext="edit" aspectratio="t"/>
                </v:shape>
                <v:shape id="图片 86" o:spid="_x0000_s1026" o:spt="75" alt="" type="#_x0000_t75" style="position:absolute;left:11282;top:1331;height:102;width:104;" filled="f" o:preferrelative="t" stroked="f" coordsize="21600,21600" o:gfxdata="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PxbG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9" o:title=""/>
                  <o:lock v:ext="edit" aspectratio="t"/>
                </v:shape>
                <v:shape id="图片 87" o:spid="_x0000_s1026" o:spt="75" alt="" type="#_x0000_t75" style="position:absolute;left:10590;top:522;height:102;width:107;" filled="f" o:preferrelative="t" stroked="f" coordsize="21600,21600" o:gfxdata="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F/MV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0" o:title=""/>
                  <o:lock v:ext="edit" aspectratio="t"/>
                </v:shape>
                <v:shape id="任意多边形 88" o:spid="_x0000_s1026" o:spt="100" style="position:absolute;left:21360;top:-81173;height:19660;width:12580;" filled="f" stroked="t" coordsize="12580,19660" o:gfxdata="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/bUZb4A&#10;AADbAAAADwAAAAAAAAABACAAAAAiAAAAZHJzL2Rvd25yZXYueG1sUEsBAhQAFAAAAAgAh07iQDMv&#10;BZ47AAAAOQAAABAAAAAAAAAAAQAgAAAADQEAAGRycy9zaGFwZXhtbC54bWxQSwUGAAAAAAYABgBb&#10;AQAAtwMAAAAA&#10;" path="m-11645,81023l-12379,81733m-10716,81767l-10044,82532m-12403,81796l-11549,82516m-10754,81767l-11491,82480e">
                  <v:fill on="f" focussize="0,0"/>
                  <v:stroke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t>1</w:t>
      </w:r>
      <w:r>
        <w:rPr>
          <w:rFonts w:hint="eastAsia" w:ascii="宋体" w:hAnsi="宋体" w:eastAsia="宋体"/>
        </w:rPr>
        <w:t>、求</w:t>
      </w:r>
      <w:r>
        <w:t>(</w:t>
      </w:r>
      <w:r>
        <w:rPr>
          <w:rFonts w:hint="eastAsia" w:ascii="宋体" w:hAnsi="宋体" w:eastAsia="宋体"/>
        </w:rPr>
        <w:t>┓</w:t>
      </w:r>
      <w:r>
        <w:t>P</w:t>
      </w:r>
      <w:r>
        <w:rPr>
          <w:rFonts w:hint="eastAsia" w:ascii="宋体" w:hAnsi="宋体" w:eastAsia="宋体"/>
        </w:rPr>
        <w:t>→</w:t>
      </w:r>
      <w:r>
        <w:t xml:space="preserve">Q) </w:t>
      </w:r>
      <w:r>
        <w:rPr>
          <w:rFonts w:hint="eastAsia" w:ascii="宋体" w:hAnsi="宋体" w:eastAsia="宋体"/>
        </w:rPr>
        <w:t xml:space="preserve">→ </w:t>
      </w:r>
      <w:r>
        <w:t>(</w:t>
      </w:r>
      <w:r>
        <w:rPr>
          <w:rFonts w:hint="eastAsia" w:ascii="宋体" w:hAnsi="宋体" w:eastAsia="宋体"/>
        </w:rPr>
        <w:t>┓</w:t>
      </w:r>
      <w:r>
        <w:t>Q</w:t>
      </w:r>
      <w:r>
        <w:rPr>
          <w:rFonts w:hint="eastAsia" w:ascii="宋体" w:hAnsi="宋体" w:eastAsia="宋体"/>
        </w:rPr>
        <w:t>∨</w:t>
      </w:r>
      <w:r>
        <w:t>P)</w:t>
      </w:r>
      <w:r>
        <w:rPr>
          <w:rFonts w:hint="eastAsia" w:ascii="宋体" w:hAnsi="宋体" w:eastAsia="宋体"/>
        </w:rPr>
        <w:t>的主合取范式和主析取范式。</w:t>
      </w:r>
    </w:p>
    <w:p>
      <w:pPr>
        <w:pStyle w:val="3"/>
        <w:spacing w:before="107"/>
        <w:ind w:left="24"/>
      </w:pPr>
      <w:r>
        <w:t>2</w:t>
      </w:r>
      <w:r>
        <w:rPr>
          <w:rFonts w:hint="eastAsia" w:ascii="宋体" w:hAnsi="宋体" w:eastAsia="宋体"/>
        </w:rPr>
        <w:t xml:space="preserve">、设在正整数的序偶集合 </w:t>
      </w:r>
      <w:r>
        <w:t xml:space="preserve">A </w:t>
      </w:r>
      <w:r>
        <w:rPr>
          <w:rFonts w:hint="eastAsia" w:ascii="宋体" w:hAnsi="宋体" w:eastAsia="宋体"/>
        </w:rPr>
        <w:t>上定义的二元关系</w:t>
      </w:r>
      <w:r>
        <w:t xml:space="preserve">R </w:t>
      </w:r>
      <w:r>
        <w:rPr>
          <w:rFonts w:hint="eastAsia" w:ascii="宋体" w:hAnsi="宋体" w:eastAsia="宋体"/>
        </w:rPr>
        <w:t>如下：</w:t>
      </w:r>
      <w:r>
        <w:t>&lt;&lt;x, y&gt;, &lt;u, v&gt;&gt;</w:t>
      </w:r>
      <w:r>
        <w:rPr>
          <w:rFonts w:hint="eastAsia" w:ascii="宋体" w:hAnsi="宋体" w:eastAsia="宋体"/>
          <w:sz w:val="23"/>
        </w:rPr>
        <w:t>∈</w:t>
      </w:r>
      <w:r>
        <w:t xml:space="preserve">R </w:t>
      </w:r>
      <w:r>
        <w:rPr>
          <w:rFonts w:hint="eastAsia" w:ascii="宋体" w:hAnsi="宋体" w:eastAsia="宋体"/>
        </w:rPr>
        <w:t xml:space="preserve">当且仅当 </w:t>
      </w:r>
      <w:r>
        <w:t>xv=yu</w:t>
      </w:r>
      <w:r>
        <w:rPr>
          <w:rFonts w:hint="eastAsia" w:ascii="宋体" w:hAnsi="宋体" w:eastAsia="宋体"/>
        </w:rPr>
        <w:t xml:space="preserve">，证明 </w:t>
      </w:r>
      <w:r>
        <w:t>R</w:t>
      </w:r>
    </w:p>
    <w:p>
      <w:pPr>
        <w:pStyle w:val="3"/>
        <w:spacing w:before="186"/>
        <w:ind w:left="24"/>
        <w:rPr>
          <w:rFonts w:hint="eastAsia" w:ascii="宋体" w:eastAsia="宋体"/>
        </w:rPr>
      </w:pPr>
      <w:r>
        <w:rPr>
          <w:rFonts w:hint="eastAsia" w:ascii="宋体" w:eastAsia="宋体"/>
        </w:rPr>
        <w:t>是一个等价关系。</w:t>
      </w:r>
    </w:p>
    <w:p>
      <w:pPr>
        <w:pStyle w:val="3"/>
        <w:spacing w:before="179" w:line="381" w:lineRule="auto"/>
        <w:ind w:left="24" w:right="220"/>
        <w:rPr>
          <w:rFonts w:hint="eastAsia" w:ascii="宋体" w:hAnsi="宋体" w:eastAsia="宋体"/>
        </w:rPr>
      </w:pPr>
      <w:r>
        <w:rPr>
          <w:sz w:val="24"/>
        </w:rPr>
        <w:t>3</w:t>
      </w:r>
      <w:r>
        <w:rPr>
          <w:rFonts w:hint="eastAsia" w:ascii="宋体" w:hAnsi="宋体" w:eastAsia="宋体"/>
          <w:sz w:val="24"/>
        </w:rPr>
        <w:t>、</w:t>
      </w:r>
      <w:r>
        <w:rPr>
          <w:rFonts w:hint="eastAsia" w:ascii="宋体" w:hAnsi="宋体" w:eastAsia="宋体"/>
        </w:rPr>
        <w:t xml:space="preserve">设 </w:t>
      </w:r>
      <w:r>
        <w:t xml:space="preserve">A </w:t>
      </w:r>
      <w:r>
        <w:rPr>
          <w:rFonts w:hint="eastAsia" w:ascii="宋体" w:hAnsi="宋体" w:eastAsia="宋体"/>
        </w:rPr>
        <w:t>是非空集合，</w:t>
      </w:r>
      <w:r>
        <w:t xml:space="preserve">F </w:t>
      </w:r>
      <w:r>
        <w:rPr>
          <w:rFonts w:hint="eastAsia" w:ascii="宋体" w:hAnsi="宋体" w:eastAsia="宋体"/>
        </w:rPr>
        <w:t xml:space="preserve">是所有从 </w:t>
      </w:r>
      <w:r>
        <w:t xml:space="preserve">A </w:t>
      </w:r>
      <w:r>
        <w:rPr>
          <w:rFonts w:hint="eastAsia" w:ascii="宋体" w:hAnsi="宋体" w:eastAsia="宋体"/>
        </w:rPr>
        <w:t xml:space="preserve">到 </w:t>
      </w:r>
      <w:r>
        <w:t xml:space="preserve">A </w:t>
      </w:r>
      <w:r>
        <w:rPr>
          <w:rFonts w:hint="eastAsia" w:ascii="宋体" w:hAnsi="宋体" w:eastAsia="宋体"/>
        </w:rPr>
        <w:t>的双射函数的集合，</w:t>
      </w:r>
      <w:r>
        <w:rPr>
          <w:rFonts w:ascii="Symbol" w:hAnsi="Symbol" w:eastAsia="Symbol"/>
        </w:rPr>
        <w:t></w:t>
      </w:r>
      <w:r>
        <w:rPr>
          <w:rFonts w:hint="eastAsia" w:ascii="宋体" w:hAnsi="宋体" w:eastAsia="宋体"/>
        </w:rPr>
        <w:t>是函数的复合运算。证明：</w:t>
      </w:r>
      <w:r>
        <w:t xml:space="preserve">&lt;F, </w:t>
      </w:r>
      <w:r>
        <w:rPr>
          <w:rFonts w:ascii="Symbol" w:hAnsi="Symbol" w:eastAsia="Symbol"/>
        </w:rPr>
        <w:t></w:t>
      </w:r>
      <w:r>
        <w:t xml:space="preserve">&gt; </w:t>
      </w:r>
      <w:r>
        <w:rPr>
          <w:rFonts w:hint="eastAsia" w:ascii="宋体" w:hAnsi="宋体" w:eastAsia="宋体"/>
        </w:rPr>
        <w:t>是群。</w:t>
      </w:r>
    </w:p>
    <w:p>
      <w:pPr>
        <w:pStyle w:val="3"/>
        <w:spacing w:before="39"/>
        <w:ind w:left="24"/>
        <w:rPr>
          <w:rFonts w:hint="eastAsia" w:ascii="宋体" w:eastAsia="宋体"/>
        </w:rPr>
      </w:pPr>
      <w:r>
        <w:t>4</w:t>
      </w:r>
      <w:r>
        <w:rPr>
          <w:rFonts w:hint="eastAsia" w:ascii="宋体" w:eastAsia="宋体"/>
        </w:rPr>
        <w:t>、证明：对任意集合</w:t>
      </w:r>
      <w:r>
        <w:t>A</w:t>
      </w:r>
      <w:r>
        <w:rPr>
          <w:rFonts w:hint="eastAsia" w:ascii="宋体" w:eastAsia="宋体"/>
        </w:rPr>
        <w:t>，</w:t>
      </w:r>
      <w:r>
        <w:t xml:space="preserve">B </w:t>
      </w:r>
      <w:r>
        <w:rPr>
          <w:rFonts w:hint="eastAsia" w:ascii="宋体" w:eastAsia="宋体"/>
        </w:rPr>
        <w:t>和</w:t>
      </w:r>
      <w:r>
        <w:t>C</w:t>
      </w:r>
      <w:r>
        <w:rPr>
          <w:rFonts w:hint="eastAsia" w:ascii="宋体" w:eastAsia="宋体"/>
        </w:rPr>
        <w:t>，有</w:t>
      </w:r>
    </w:p>
    <w:p>
      <w:pPr>
        <w:pStyle w:val="3"/>
        <w:spacing w:before="121" w:line="693" w:lineRule="auto"/>
        <w:ind w:left="70" w:right="3335" w:firstLine="3096"/>
        <w:rPr>
          <w:rFonts w:hint="eastAsia" w:ascii="宋体" w:hAnsi="宋体" w:eastAsia="宋体"/>
        </w:rPr>
      </w:pPr>
      <w:r>
        <w:t>(A</w:t>
      </w:r>
      <w:r>
        <w:rPr>
          <w:rFonts w:hint="eastAsia" w:ascii="宋体" w:hAnsi="宋体" w:eastAsia="宋体"/>
        </w:rPr>
        <w:t>∩</w:t>
      </w:r>
      <w:r>
        <w:t>B)</w:t>
      </w:r>
      <w:r>
        <w:rPr>
          <w:rFonts w:hint="eastAsia" w:ascii="宋体" w:hAnsi="宋体" w:eastAsia="宋体"/>
        </w:rPr>
        <w:t>∪</w:t>
      </w:r>
      <w:r>
        <w:t>C=A</w:t>
      </w:r>
      <w:r>
        <w:rPr>
          <w:rFonts w:hint="eastAsia" w:ascii="宋体" w:hAnsi="宋体" w:eastAsia="宋体"/>
        </w:rPr>
        <w:t>∩</w:t>
      </w:r>
      <w:r>
        <w:t>(B</w:t>
      </w:r>
      <w:r>
        <w:rPr>
          <w:rFonts w:hint="eastAsia" w:ascii="宋体" w:hAnsi="宋体" w:eastAsia="宋体"/>
        </w:rPr>
        <w:t>∪</w:t>
      </w:r>
      <w:r>
        <w:t xml:space="preserve">C) iff C </w:t>
      </w:r>
      <w:r>
        <w:rPr>
          <w:rFonts w:ascii="Symbol" w:hAnsi="Symbol" w:eastAsia="Symbol"/>
        </w:rPr>
        <w:t></w:t>
      </w:r>
      <w:r>
        <w:t xml:space="preserve"> A 5</w:t>
      </w:r>
      <w:r>
        <w:rPr>
          <w:rFonts w:hint="eastAsia" w:ascii="宋体" w:hAnsi="宋体" w:eastAsia="宋体"/>
        </w:rPr>
        <w:t>、求下面有向图的邻接矩阵、距离矩阵和可达性矩阵。</w:t>
      </w:r>
    </w:p>
    <w:p>
      <w:pPr>
        <w:pStyle w:val="3"/>
        <w:tabs>
          <w:tab w:val="left" w:pos="5249"/>
        </w:tabs>
        <w:spacing w:line="246" w:lineRule="exact"/>
        <w:ind w:left="2878"/>
      </w:pPr>
      <w:r>
        <w:t>V</w:t>
      </w:r>
      <w:r>
        <w:rPr>
          <w:vertAlign w:val="subscript"/>
        </w:rPr>
        <w:t>2</w:t>
      </w:r>
      <w:r>
        <w:rPr>
          <w:vertAlign w:val="baseline"/>
        </w:rPr>
        <w:tab/>
      </w:r>
      <w:r>
        <w:rPr>
          <w:position w:val="1"/>
          <w:vertAlign w:val="baseline"/>
        </w:rPr>
        <w:t>V</w:t>
      </w:r>
      <w:r>
        <w:rPr>
          <w:position w:val="1"/>
          <w:vertAlign w:val="subscript"/>
        </w:rPr>
        <w:t>5</w:t>
      </w:r>
    </w:p>
    <w:p>
      <w:pPr>
        <w:pStyle w:val="3"/>
        <w:rPr>
          <w:sz w:val="24"/>
        </w:rPr>
      </w:pPr>
    </w:p>
    <w:p>
      <w:pPr>
        <w:pStyle w:val="3"/>
        <w:spacing w:before="153"/>
        <w:ind w:left="5830" w:right="3437"/>
        <w:jc w:val="center"/>
      </w:pPr>
      <w:r>
        <w:t>V</w:t>
      </w:r>
      <w:r>
        <w:rPr>
          <w:vertAlign w:val="subscript"/>
        </w:rPr>
        <w:t>1</w:t>
      </w:r>
    </w:p>
    <w:p>
      <w:pPr>
        <w:pStyle w:val="3"/>
        <w:rPr>
          <w:sz w:val="22"/>
        </w:rPr>
      </w:pPr>
    </w:p>
    <w:p>
      <w:pPr>
        <w:pStyle w:val="3"/>
        <w:spacing w:before="10"/>
        <w:rPr>
          <w:sz w:val="30"/>
        </w:rPr>
      </w:pPr>
    </w:p>
    <w:p>
      <w:pPr>
        <w:pStyle w:val="3"/>
        <w:tabs>
          <w:tab w:val="left" w:pos="5323"/>
        </w:tabs>
        <w:ind w:left="2909"/>
        <w:rPr>
          <w:sz w:val="14"/>
        </w:rPr>
      </w:pPr>
      <w:r>
        <w:t>V</w:t>
      </w:r>
      <w:r>
        <w:rPr>
          <w:vertAlign w:val="subscript"/>
        </w:rPr>
        <w:t>3</w:t>
      </w:r>
      <w:r>
        <w:rPr>
          <w:vertAlign w:val="baseline"/>
        </w:rPr>
        <w:tab/>
      </w:r>
      <w:r>
        <w:rPr>
          <w:position w:val="4"/>
          <w:vertAlign w:val="baseline"/>
        </w:rPr>
        <w:t>V</w:t>
      </w:r>
      <w:r>
        <w:rPr>
          <w:position w:val="1"/>
          <w:sz w:val="14"/>
          <w:vertAlign w:val="baseline"/>
        </w:rPr>
        <w:t>4</w:t>
      </w:r>
    </w:p>
    <w:p>
      <w:pPr>
        <w:spacing w:after="0"/>
        <w:rPr>
          <w:sz w:val="14"/>
        </w:rPr>
        <w:sectPr>
          <w:type w:val="continuous"/>
          <w:pgSz w:w="24480" w:h="15840" w:orient="landscape"/>
          <w:pgMar w:top="1680" w:right="420" w:bottom="280" w:left="3560" w:header="720" w:footer="720" w:gutter="0"/>
          <w:cols w:equalWidth="0" w:num="2">
            <w:col w:w="10932" w:space="40"/>
            <w:col w:w="9528"/>
          </w:cols>
        </w:sectPr>
      </w:pPr>
    </w:p>
    <w:p>
      <w:pPr>
        <w:pStyle w:val="3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24480" w:h="15840" w:orient="landscape"/>
          <w:pgMar w:top="1680" w:right="420" w:bottom="280" w:left="3560" w:header="720" w:footer="720" w:gutter="0"/>
        </w:sectPr>
      </w:pPr>
    </w:p>
    <w:p>
      <w:pPr>
        <w:pStyle w:val="3"/>
        <w:spacing w:before="2"/>
        <w:rPr>
          <w:sz w:val="28"/>
        </w:rPr>
      </w:pPr>
    </w:p>
    <w:p>
      <w:pPr>
        <w:spacing w:before="0"/>
        <w:ind w:left="0" w:right="0" w:firstLine="0"/>
        <w:jc w:val="right"/>
        <w:rPr>
          <w:sz w:val="16"/>
        </w:rPr>
      </w:pPr>
      <w:r>
        <w:rPr>
          <w:sz w:val="24"/>
        </w:rPr>
        <w:t>e</w:t>
      </w:r>
      <w:r>
        <w:rPr>
          <w:position w:val="-8"/>
          <w:sz w:val="16"/>
        </w:rPr>
        <w:t>1</w:t>
      </w:r>
    </w:p>
    <w:p>
      <w:pPr>
        <w:tabs>
          <w:tab w:val="left" w:pos="5562"/>
        </w:tabs>
        <w:spacing w:before="63"/>
        <w:ind w:left="4825" w:right="0" w:firstLine="0"/>
        <w:jc w:val="left"/>
        <w:rPr>
          <w:sz w:val="16"/>
        </w:rPr>
      </w:pPr>
      <w:r>
        <w:rPr>
          <w:position w:val="9"/>
          <w:sz w:val="24"/>
        </w:rPr>
        <w:t>v</w:t>
      </w:r>
      <w:r>
        <w:rPr>
          <w:sz w:val="16"/>
        </w:rPr>
        <w:t>3</w:t>
      </w:r>
      <w:r>
        <w:rPr>
          <w:sz w:val="16"/>
        </w:rPr>
        <w:tab/>
      </w:r>
      <w:r>
        <w:rPr>
          <w:sz w:val="24"/>
        </w:rPr>
        <w:t>e</w:t>
      </w:r>
      <w:r>
        <w:rPr>
          <w:position w:val="-8"/>
          <w:sz w:val="16"/>
        </w:rPr>
        <w:t>2</w:t>
      </w:r>
    </w:p>
    <w:p>
      <w:pPr>
        <w:spacing w:before="81"/>
        <w:ind w:left="4950" w:right="0" w:firstLine="0"/>
        <w:jc w:val="left"/>
        <w:rPr>
          <w:sz w:val="16"/>
        </w:rPr>
      </w:pPr>
      <w:r>
        <w:rPr>
          <w:sz w:val="24"/>
        </w:rPr>
        <w:t>e</w:t>
      </w:r>
      <w:r>
        <w:rPr>
          <w:position w:val="-8"/>
          <w:sz w:val="16"/>
        </w:rPr>
        <w:t>3</w:t>
      </w:r>
    </w:p>
    <w:p>
      <w:pPr>
        <w:spacing w:before="58" w:line="285" w:lineRule="exact"/>
        <w:ind w:left="1305" w:right="0" w:firstLine="0"/>
        <w:jc w:val="left"/>
        <w:rPr>
          <w:sz w:val="16"/>
        </w:rPr>
      </w:pPr>
      <w:r>
        <w:br w:type="column"/>
      </w:r>
      <w:r>
        <w:rPr>
          <w:sz w:val="24"/>
        </w:rPr>
        <w:t>v</w:t>
      </w:r>
      <w:r>
        <w:rPr>
          <w:position w:val="-8"/>
          <w:sz w:val="16"/>
        </w:rPr>
        <w:t>1</w:t>
      </w:r>
    </w:p>
    <w:p>
      <w:pPr>
        <w:tabs>
          <w:tab w:val="left" w:pos="1566"/>
        </w:tabs>
        <w:spacing w:before="0" w:line="170" w:lineRule="auto"/>
        <w:ind w:left="659" w:right="0" w:firstLine="0"/>
        <w:jc w:val="left"/>
        <w:rPr>
          <w:sz w:val="16"/>
        </w:rPr>
      </w:pP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page">
                  <wp:posOffset>6158230</wp:posOffset>
                </wp:positionH>
                <wp:positionV relativeFrom="paragraph">
                  <wp:posOffset>122555</wp:posOffset>
                </wp:positionV>
                <wp:extent cx="76200" cy="152400"/>
                <wp:effectExtent l="0" t="0" r="0" b="0"/>
                <wp:wrapNone/>
                <wp:docPr id="130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line="234" w:lineRule="exact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v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89" o:spid="_x0000_s1026" o:spt="202" type="#_x0000_t202" style="position:absolute;left:0pt;margin-left:484.9pt;margin-top:9.65pt;height:12pt;width:6pt;mso-position-horizontal-relative:page;z-index:251676672;mso-width-relative:page;mso-height-relative:page;" filled="f" stroked="f" coordsize="21600,21600" o:gfxdata="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234" w:lineRule="exact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w:t>e</w:t>
      </w:r>
      <w:r>
        <w:rPr>
          <w:position w:val="-8"/>
          <w:sz w:val="16"/>
        </w:rPr>
        <w:t>8</w:t>
      </w:r>
      <w:r>
        <w:rPr>
          <w:position w:val="-8"/>
          <w:sz w:val="16"/>
        </w:rPr>
        <w:tab/>
      </w:r>
      <w:r>
        <w:rPr>
          <w:position w:val="-2"/>
          <w:sz w:val="24"/>
        </w:rPr>
        <w:t>e</w:t>
      </w:r>
      <w:r>
        <w:rPr>
          <w:position w:val="-11"/>
          <w:sz w:val="16"/>
        </w:rPr>
        <w:t>7</w:t>
      </w:r>
    </w:p>
    <w:p>
      <w:pPr>
        <w:tabs>
          <w:tab w:val="left" w:pos="1989"/>
        </w:tabs>
        <w:spacing w:before="0" w:line="243" w:lineRule="exact"/>
        <w:ind w:left="419" w:right="0" w:firstLine="0"/>
        <w:jc w:val="left"/>
        <w:rPr>
          <w:sz w:val="24"/>
        </w:rPr>
      </w:pP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page">
                  <wp:posOffset>7308850</wp:posOffset>
                </wp:positionH>
                <wp:positionV relativeFrom="paragraph">
                  <wp:posOffset>121920</wp:posOffset>
                </wp:positionV>
                <wp:extent cx="51435" cy="102235"/>
                <wp:effectExtent l="0" t="0" r="0" b="0"/>
                <wp:wrapNone/>
                <wp:docPr id="131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" cy="102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line="157" w:lineRule="exact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0"/>
                                <w:sz w:val="16"/>
                              </w:rPr>
                              <w:t>7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90" o:spid="_x0000_s1026" o:spt="202" type="#_x0000_t202" style="position:absolute;left:0pt;margin-left:575.5pt;margin-top:9.6pt;height:8.05pt;width:4.05pt;mso-position-horizontal-relative:page;z-index:251677696;mso-width-relative:page;mso-height-relative:page;" filled="f" stroked="f" coordsize="21600,21600" o:gfxdata="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DCXo0/ZAAAACwEAAA8AAAAAAAAA&#10;AQAgAAAAIgAAAGRycy9kb3ducmV2LnhtbFBLAQIUABQAAAAIAIdO4kBvD9RXngEAACUDAAAOAAAA&#10;AAAAAAEAIAAAACgBAABkcnMvZTJvRG9jLnhtbFBLBQYAAAAABgAGAFkBAAA4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157" w:lineRule="exact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w w:val="100"/>
                          <w:sz w:val="16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</w:rPr>
        <w:t>2</w:t>
      </w:r>
      <w:r>
        <w:rPr>
          <w:sz w:val="16"/>
        </w:rPr>
        <w:tab/>
      </w:r>
      <w:r>
        <w:rPr>
          <w:position w:val="-6"/>
          <w:sz w:val="24"/>
        </w:rPr>
        <w:t>v</w:t>
      </w:r>
    </w:p>
    <w:p>
      <w:pPr>
        <w:spacing w:before="0" w:line="204" w:lineRule="auto"/>
        <w:ind w:left="1024" w:right="0" w:firstLine="0"/>
        <w:jc w:val="left"/>
        <w:rPr>
          <w:sz w:val="16"/>
        </w:rPr>
      </w:pPr>
      <w:r>
        <w:rPr>
          <w:sz w:val="24"/>
        </w:rPr>
        <w:t>e</w:t>
      </w:r>
      <w:r>
        <w:rPr>
          <w:position w:val="-8"/>
          <w:sz w:val="16"/>
        </w:rPr>
        <w:t>6</w:t>
      </w:r>
    </w:p>
    <w:p>
      <w:pPr>
        <w:spacing w:before="13" w:line="308" w:lineRule="exact"/>
        <w:ind w:left="1857" w:right="0" w:firstLine="0"/>
        <w:jc w:val="left"/>
        <w:rPr>
          <w:sz w:val="16"/>
        </w:rPr>
      </w:pP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page">
                  <wp:posOffset>6120130</wp:posOffset>
                </wp:positionH>
                <wp:positionV relativeFrom="paragraph">
                  <wp:posOffset>101600</wp:posOffset>
                </wp:positionV>
                <wp:extent cx="67945" cy="152400"/>
                <wp:effectExtent l="0" t="0" r="0" b="0"/>
                <wp:wrapNone/>
                <wp:docPr id="132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4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line="234" w:lineRule="exact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0"/>
                                <w:sz w:val="24"/>
                              </w:rPr>
                              <w:t>e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91" o:spid="_x0000_s1026" o:spt="202" type="#_x0000_t202" style="position:absolute;left:0pt;margin-left:481.9pt;margin-top:8pt;height:12pt;width:5.35pt;mso-position-horizontal-relative:page;z-index:251678720;mso-width-relative:page;mso-height-relative:page;" filled="f" stroked="f" coordsize="21600,21600" o:gfxdata="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CI+cJ+1wAAAAkBAAAPAAAAAAAA&#10;AAEAIAAAACIAAABkcnMvZG93bnJldi54bWxQSwECFAAUAAAACACHTuJAtWCrvaEBAAAlAwAADgAA&#10;AAAAAAABACAAAAAmAQAAZHJzL2Uyb0RvYy54bWxQSwUGAAAAAAYABgBZAQAAO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234" w:lineRule="exact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w w:val="100"/>
                          <w:sz w:val="24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w:t>e</w:t>
      </w:r>
      <w:r>
        <w:rPr>
          <w:position w:val="-8"/>
          <w:sz w:val="16"/>
        </w:rPr>
        <w:t>9</w:t>
      </w:r>
    </w:p>
    <w:p>
      <w:pPr>
        <w:spacing w:before="0" w:line="101" w:lineRule="exact"/>
        <w:ind w:left="349" w:right="0" w:firstLine="0"/>
        <w:jc w:val="left"/>
        <w:rPr>
          <w:sz w:val="16"/>
        </w:rPr>
      </w:pPr>
      <w:r>
        <w:rPr>
          <w:w w:val="100"/>
          <w:sz w:val="16"/>
        </w:rPr>
        <w:t>5</w:t>
      </w:r>
    </w:p>
    <w:p>
      <w:pPr>
        <w:spacing w:after="0" w:line="101" w:lineRule="exact"/>
        <w:jc w:val="left"/>
        <w:rPr>
          <w:sz w:val="16"/>
        </w:rPr>
        <w:sectPr>
          <w:type w:val="continuous"/>
          <w:pgSz w:w="24480" w:h="15840" w:orient="landscape"/>
          <w:pgMar w:top="1680" w:right="420" w:bottom="280" w:left="3560" w:header="720" w:footer="720" w:gutter="0"/>
          <w:cols w:equalWidth="0" w:num="2">
            <w:col w:w="5799" w:space="40"/>
            <w:col w:w="14661"/>
          </w:cols>
        </w:sectPr>
      </w:pPr>
    </w:p>
    <w:p>
      <w:pPr>
        <w:spacing w:before="22" w:line="136" w:lineRule="auto"/>
        <w:ind w:left="7774" w:right="12485" w:firstLine="0"/>
        <w:jc w:val="center"/>
        <w:rPr>
          <w:sz w:val="16"/>
        </w:rPr>
      </w:pPr>
      <w:r>
        <w:rPr>
          <w:sz w:val="24"/>
        </w:rPr>
        <w:t>v</w:t>
      </w:r>
      <w:r>
        <w:rPr>
          <w:position w:val="-8"/>
          <w:sz w:val="16"/>
        </w:rPr>
        <w:t>6</w:t>
      </w:r>
    </w:p>
    <w:p>
      <w:pPr>
        <w:tabs>
          <w:tab w:val="left" w:pos="5600"/>
          <w:tab w:val="left" w:pos="6387"/>
          <w:tab w:val="left" w:pos="7369"/>
        </w:tabs>
        <w:spacing w:before="0" w:line="240" w:lineRule="auto"/>
        <w:ind w:left="4873" w:right="0" w:firstLine="0"/>
        <w:jc w:val="left"/>
        <w:rPr>
          <w:rFonts w:hint="eastAsia" w:ascii="宋体" w:eastAsia="宋体"/>
          <w:sz w:val="21"/>
        </w:rPr>
      </w:pPr>
      <w:r>
        <w:rPr>
          <w:position w:val="10"/>
          <w:sz w:val="24"/>
        </w:rPr>
        <w:t>v</w:t>
      </w:r>
      <w:r>
        <w:rPr>
          <w:position w:val="1"/>
          <w:sz w:val="16"/>
        </w:rPr>
        <w:t>4</w:t>
      </w:r>
      <w:r>
        <w:rPr>
          <w:position w:val="1"/>
          <w:sz w:val="16"/>
        </w:rPr>
        <w:tab/>
      </w:r>
      <w:r>
        <w:rPr>
          <w:position w:val="1"/>
          <w:sz w:val="24"/>
        </w:rPr>
        <w:t>e</w:t>
      </w:r>
      <w:r>
        <w:rPr>
          <w:position w:val="-7"/>
          <w:sz w:val="16"/>
        </w:rPr>
        <w:t>4</w:t>
      </w:r>
      <w:r>
        <w:rPr>
          <w:position w:val="-7"/>
          <w:sz w:val="16"/>
        </w:rPr>
        <w:tab/>
      </w:r>
      <w:r>
        <w:rPr>
          <w:position w:val="9"/>
          <w:sz w:val="24"/>
        </w:rPr>
        <w:t>v</w:t>
      </w:r>
      <w:r>
        <w:rPr>
          <w:sz w:val="16"/>
        </w:rPr>
        <w:t>5</w:t>
      </w:r>
      <w:r>
        <w:rPr>
          <w:sz w:val="16"/>
        </w:rPr>
        <w:tab/>
      </w:r>
      <w:r>
        <w:rPr>
          <w:rFonts w:hint="eastAsia" w:ascii="宋体" w:eastAsia="宋体"/>
          <w:spacing w:val="-27"/>
          <w:position w:val="-4"/>
          <w:sz w:val="21"/>
        </w:rPr>
        <w:t xml:space="preserve">图 </w:t>
      </w:r>
      <w:r>
        <w:rPr>
          <w:rFonts w:hint="eastAsia" w:ascii="宋体" w:eastAsia="宋体"/>
          <w:position w:val="-4"/>
          <w:sz w:val="21"/>
        </w:rPr>
        <w:t>5</w:t>
      </w:r>
    </w:p>
    <w:p>
      <w:pPr>
        <w:pStyle w:val="3"/>
        <w:spacing w:before="7"/>
        <w:rPr>
          <w:rFonts w:ascii="宋体"/>
          <w:sz w:val="23"/>
        </w:rPr>
      </w:pPr>
    </w:p>
    <w:p>
      <w:pPr>
        <w:pStyle w:val="3"/>
        <w:tabs>
          <w:tab w:val="left" w:pos="5279"/>
          <w:tab w:val="left" w:pos="7590"/>
          <w:tab w:val="left" w:pos="9899"/>
        </w:tabs>
        <w:spacing w:before="72"/>
        <w:ind w:left="1923"/>
        <w:rPr>
          <w:rFonts w:hint="eastAsia" w:ascii="宋体" w:eastAsia="宋体"/>
        </w:rPr>
      </w:pPr>
      <w:r>
        <w:t>9</w:t>
      </w:r>
      <w:r>
        <w:rPr>
          <w:rFonts w:hint="eastAsia" w:ascii="宋体" w:eastAsia="宋体"/>
        </w:rPr>
        <w:t>、</w:t>
      </w:r>
      <w:r>
        <w:rPr>
          <w:rFonts w:hint="eastAsia" w:ascii="宋体" w:eastAsia="宋体"/>
          <w:spacing w:val="-3"/>
        </w:rPr>
        <w:t>完</w:t>
      </w:r>
      <w:r>
        <w:rPr>
          <w:rFonts w:hint="eastAsia" w:ascii="宋体" w:eastAsia="宋体"/>
        </w:rPr>
        <w:t>全图</w:t>
      </w:r>
      <w:r>
        <w:rPr>
          <w:rFonts w:hint="eastAsia" w:ascii="宋体" w:eastAsia="宋体"/>
          <w:spacing w:val="-52"/>
        </w:rPr>
        <w:t xml:space="preserve"> </w:t>
      </w:r>
      <w:r>
        <w:t>K</w:t>
      </w:r>
      <w:r>
        <w:rPr>
          <w:vertAlign w:val="subscript"/>
        </w:rPr>
        <w:t>n</w:t>
      </w:r>
      <w:r>
        <w:rPr>
          <w:spacing w:val="-19"/>
          <w:vertAlign w:val="baseline"/>
        </w:rPr>
        <w:t xml:space="preserve"> </w:t>
      </w:r>
      <w:r>
        <w:rPr>
          <w:rFonts w:hint="eastAsia" w:ascii="宋体" w:eastAsia="宋体"/>
          <w:vertAlign w:val="baseline"/>
        </w:rPr>
        <w:t>的边数</w:t>
      </w:r>
      <w:r>
        <w:rPr>
          <w:rFonts w:hint="eastAsia" w:ascii="宋体" w:eastAsia="宋体"/>
          <w:spacing w:val="-3"/>
          <w:vertAlign w:val="baseline"/>
        </w:rPr>
        <w:t>是</w:t>
      </w:r>
      <w:r>
        <w:rPr>
          <w:rFonts w:hint="eastAsia" w:ascii="宋体" w:eastAsia="宋体"/>
          <w:spacing w:val="-3"/>
          <w:u w:val="single"/>
          <w:vertAlign w:val="baseline"/>
        </w:rPr>
        <w:t xml:space="preserve"> </w:t>
      </w:r>
      <w:r>
        <w:rPr>
          <w:rFonts w:hint="eastAsia" w:ascii="宋体" w:eastAsia="宋体"/>
          <w:spacing w:val="-3"/>
          <w:u w:val="single"/>
          <w:vertAlign w:val="baseline"/>
        </w:rPr>
        <w:tab/>
      </w:r>
      <w:r>
        <w:rPr>
          <w:rFonts w:hint="eastAsia" w:ascii="宋体" w:eastAsia="宋体"/>
          <w:vertAlign w:val="baseline"/>
        </w:rPr>
        <w:t>，</w:t>
      </w:r>
      <w:r>
        <w:rPr>
          <w:rFonts w:hint="eastAsia" w:ascii="宋体" w:eastAsia="宋体"/>
          <w:spacing w:val="-3"/>
          <w:vertAlign w:val="baseline"/>
        </w:rPr>
        <w:t>连</w:t>
      </w:r>
      <w:r>
        <w:rPr>
          <w:rFonts w:hint="eastAsia" w:ascii="宋体" w:eastAsia="宋体"/>
          <w:vertAlign w:val="baseline"/>
        </w:rPr>
        <w:t>通</w:t>
      </w:r>
      <w:r>
        <w:rPr>
          <w:rFonts w:hint="eastAsia" w:ascii="宋体" w:eastAsia="宋体"/>
          <w:spacing w:val="-3"/>
          <w:vertAlign w:val="baseline"/>
        </w:rPr>
        <w:t>度</w:t>
      </w:r>
      <w:r>
        <w:rPr>
          <w:rFonts w:hint="eastAsia" w:ascii="宋体" w:eastAsia="宋体"/>
          <w:vertAlign w:val="baseline"/>
        </w:rPr>
        <w:t>是</w:t>
      </w:r>
      <w:r>
        <w:rPr>
          <w:rFonts w:hint="eastAsia" w:ascii="宋体" w:eastAsia="宋体"/>
          <w:u w:val="single"/>
          <w:vertAlign w:val="baseline"/>
        </w:rPr>
        <w:t xml:space="preserve"> </w:t>
      </w:r>
      <w:r>
        <w:rPr>
          <w:rFonts w:hint="eastAsia" w:ascii="宋体" w:eastAsia="宋体"/>
          <w:u w:val="single"/>
          <w:vertAlign w:val="baseline"/>
        </w:rPr>
        <w:tab/>
      </w:r>
      <w:r>
        <w:rPr>
          <w:rFonts w:hint="eastAsia" w:ascii="宋体" w:eastAsia="宋体"/>
          <w:spacing w:val="-3"/>
          <w:vertAlign w:val="baseline"/>
        </w:rPr>
        <w:t>，</w:t>
      </w:r>
      <w:r>
        <w:rPr>
          <w:rFonts w:hint="eastAsia" w:ascii="宋体" w:eastAsia="宋体"/>
          <w:vertAlign w:val="baseline"/>
        </w:rPr>
        <w:t>着</w:t>
      </w:r>
      <w:r>
        <w:rPr>
          <w:rFonts w:hint="eastAsia" w:ascii="宋体" w:eastAsia="宋体"/>
          <w:spacing w:val="-3"/>
          <w:vertAlign w:val="baseline"/>
        </w:rPr>
        <w:t>色</w:t>
      </w:r>
      <w:r>
        <w:rPr>
          <w:rFonts w:hint="eastAsia" w:ascii="宋体" w:eastAsia="宋体"/>
          <w:vertAlign w:val="baseline"/>
        </w:rPr>
        <w:t>数</w:t>
      </w:r>
      <w:r>
        <w:rPr>
          <w:rFonts w:hint="eastAsia" w:ascii="宋体" w:eastAsia="宋体"/>
          <w:spacing w:val="-3"/>
          <w:vertAlign w:val="baseline"/>
        </w:rPr>
        <w:t>是</w:t>
      </w:r>
      <w:r>
        <w:rPr>
          <w:rFonts w:hint="eastAsia" w:ascii="宋体" w:eastAsia="宋体"/>
          <w:spacing w:val="-3"/>
          <w:u w:val="single"/>
          <w:vertAlign w:val="baseline"/>
        </w:rPr>
        <w:t xml:space="preserve"> </w:t>
      </w:r>
      <w:r>
        <w:rPr>
          <w:rFonts w:hint="eastAsia" w:ascii="宋体" w:eastAsia="宋体"/>
          <w:spacing w:val="-3"/>
          <w:u w:val="single"/>
          <w:vertAlign w:val="baseline"/>
        </w:rPr>
        <w:tab/>
      </w:r>
      <w:r>
        <w:rPr>
          <w:rFonts w:hint="eastAsia" w:ascii="宋体" w:eastAsia="宋体"/>
          <w:vertAlign w:val="baseline"/>
        </w:rPr>
        <w:t>。</w:t>
      </w:r>
    </w:p>
    <w:p>
      <w:pPr>
        <w:spacing w:after="0"/>
        <w:rPr>
          <w:rFonts w:hint="eastAsia" w:ascii="宋体" w:eastAsia="宋体"/>
        </w:rPr>
        <w:sectPr>
          <w:type w:val="continuous"/>
          <w:pgSz w:w="24480" w:h="15840" w:orient="landscape"/>
          <w:pgMar w:top="1680" w:right="420" w:bottom="280" w:left="3560" w:header="720" w:footer="720" w:gutter="0"/>
        </w:sectPr>
      </w:pPr>
    </w:p>
    <w:p>
      <w:pPr>
        <w:pStyle w:val="3"/>
        <w:rPr>
          <w:rFonts w:ascii="宋体"/>
          <w:sz w:val="20"/>
        </w:rPr>
      </w:pP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page">
                  <wp:posOffset>2611755</wp:posOffset>
                </wp:positionH>
                <wp:positionV relativeFrom="page">
                  <wp:posOffset>7413625</wp:posOffset>
                </wp:positionV>
                <wp:extent cx="0" cy="1089025"/>
                <wp:effectExtent l="4445" t="0" r="8255" b="3175"/>
                <wp:wrapNone/>
                <wp:docPr id="144" name="直线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8902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2" o:spid="_x0000_s1026" o:spt="20" style="position:absolute;left:0pt;margin-left:205.65pt;margin-top:583.75pt;height:85.75pt;width:0pt;mso-position-horizontal-relative:page;mso-position-vertical-relative:page;z-index:251693056;mso-width-relative:page;mso-height-relative:page;" filled="f" stroked="t" coordsize="21600,21600" o:gfxdata="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PrAb7bYAAAADQEAAA8AAAAAAAAAAQAgAAAAIgAAAGRy&#10;cy9kb3ducmV2LnhtbFBLAQIUABQAAAAIAIdO4kBDn73TzAEAAJADAAAOAAAAAAAAAAEAIAAAACcB&#10;AABkcnMvZTJvRG9jLnhtbFBLBQYAAAAABgAGAFkBAABl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pStyle w:val="3"/>
        <w:spacing w:before="6"/>
        <w:rPr>
          <w:rFonts w:ascii="宋体"/>
          <w:sz w:val="17"/>
        </w:rPr>
      </w:pPr>
    </w:p>
    <w:p>
      <w:pPr>
        <w:pStyle w:val="2"/>
        <w:spacing w:before="67" w:after="4"/>
        <w:rPr>
          <w:rFonts w:hint="eastAsia" w:ascii="宋体" w:eastAsia="宋体"/>
          <w:sz w:val="24"/>
        </w:rPr>
      </w:pPr>
      <w:r>
        <mc:AlternateContent>
          <mc:Choice Requires="wpg">
            <w:drawing>
              <wp:anchor distT="0" distB="0" distL="114300" distR="114300" simplePos="0" relativeHeight="251090944" behindDoc="1" locked="0" layoutInCell="1" allowOverlap="1">
                <wp:simplePos x="0" y="0"/>
                <wp:positionH relativeFrom="page">
                  <wp:posOffset>3393440</wp:posOffset>
                </wp:positionH>
                <wp:positionV relativeFrom="paragraph">
                  <wp:posOffset>-269240</wp:posOffset>
                </wp:positionV>
                <wp:extent cx="11809730" cy="7832090"/>
                <wp:effectExtent l="0" t="0" r="1270" b="3810"/>
                <wp:wrapNone/>
                <wp:docPr id="86" name="组合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09730" cy="7832090"/>
                          <a:chOff x="5345" y="-425"/>
                          <a:chExt cx="18598" cy="12334"/>
                        </a:xfrm>
                      </wpg:grpSpPr>
                      <wps:wsp>
                        <wps:cNvPr id="79" name="直线 94"/>
                        <wps:cNvSpPr/>
                        <wps:spPr>
                          <a:xfrm>
                            <a:off x="5345" y="-418"/>
                            <a:ext cx="18597" cy="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80" name="直线 95"/>
                        <wps:cNvSpPr/>
                        <wps:spPr>
                          <a:xfrm>
                            <a:off x="5381" y="-406"/>
                            <a:ext cx="9108" cy="0"/>
                          </a:xfrm>
                          <a:prstGeom prst="line">
                            <a:avLst/>
                          </a:prstGeom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81" name="矩形 96"/>
                        <wps:cNvSpPr/>
                        <wps:spPr>
                          <a:xfrm>
                            <a:off x="14488" y="-411"/>
                            <a:ext cx="1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82" name="任意多边形 97"/>
                        <wps:cNvSpPr/>
                        <wps:spPr>
                          <a:xfrm>
                            <a:off x="5376" y="-411"/>
                            <a:ext cx="18533" cy="1232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8533" h="12320">
                                <a:moveTo>
                                  <a:pt x="9122" y="5"/>
                                </a:moveTo>
                                <a:lnTo>
                                  <a:pt x="18533" y="5"/>
                                </a:lnTo>
                                <a:moveTo>
                                  <a:pt x="0" y="0"/>
                                </a:moveTo>
                                <a:lnTo>
                                  <a:pt x="0" y="12320"/>
                                </a:lnTo>
                                <a:moveTo>
                                  <a:pt x="5" y="12315"/>
                                </a:moveTo>
                                <a:lnTo>
                                  <a:pt x="9113" y="12315"/>
                                </a:lnTo>
                              </a:path>
                            </a:pathLst>
                          </a:custGeom>
                          <a:noFill/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83" name="图片 98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14488" y="-401"/>
                            <a:ext cx="10" cy="1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4" name="矩形 99"/>
                        <wps:cNvSpPr/>
                        <wps:spPr>
                          <a:xfrm>
                            <a:off x="14488" y="11899"/>
                            <a:ext cx="1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85" name="任意多边形 100"/>
                        <wps:cNvSpPr/>
                        <wps:spPr>
                          <a:xfrm>
                            <a:off x="14498" y="-411"/>
                            <a:ext cx="9416" cy="1232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9416" h="12320">
                                <a:moveTo>
                                  <a:pt x="0" y="12315"/>
                                </a:moveTo>
                                <a:lnTo>
                                  <a:pt x="9411" y="12315"/>
                                </a:lnTo>
                                <a:moveTo>
                                  <a:pt x="9416" y="0"/>
                                </a:moveTo>
                                <a:lnTo>
                                  <a:pt x="9416" y="12320"/>
                                </a:lnTo>
                              </a:path>
                            </a:pathLst>
                          </a:custGeom>
                          <a:noFill/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93" o:spid="_x0000_s1026" o:spt="203" style="position:absolute;left:0pt;margin-left:267.2pt;margin-top:-21.2pt;height:616.7pt;width:929.9pt;mso-position-horizontal-relative:page;z-index:-252225536;mso-width-relative:page;mso-height-relative:page;" coordorigin="5345,-425" coordsize="18598,12334" o:gfxdata="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">
                <o:lock v:ext="edit" aspectratio="f"/>
                <v:line id="直线 94" o:spid="_x0000_s1026" o:spt="20" style="position:absolute;left:5345;top:-418;height:0;width:18597;" filled="f" stroked="t" coordsize="21600,21600" o:gfxdata="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OjAy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72pt" color="#000000" joinstyle="round"/>
                  <v:imagedata o:title=""/>
                  <o:lock v:ext="edit" aspectratio="f"/>
                </v:line>
                <v:line id="直线 95" o:spid="_x0000_s1026" o:spt="20" style="position:absolute;left:5381;top:-406;height:0;width:9108;" filled="f" stroked="t" coordsize="21600,21600" o:gfxdata="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3shiQugAAANsA&#10;AAAPAAAAAAAAAAEAIAAAACIAAABkcnMvZG93bnJldi54bWxQSwECFAAUAAAACACHTuJAMy8FnjsA&#10;AAA5AAAAEAAAAAAAAAABACAAAAAJAQAAZHJzL3NoYXBleG1sLnhtbFBLBQYAAAAABgAGAFsBAACz&#10;AwAAAAA=&#10;">
                  <v:fill on="f" focussize="0,0"/>
                  <v:stroke weight="0.48pt" color="#000000" joinstyle="round"/>
                  <v:imagedata o:title=""/>
                  <o:lock v:ext="edit" aspectratio="f"/>
                </v:line>
                <v:rect id="矩形 96" o:spid="_x0000_s1026" o:spt="1" style="position:absolute;left:14488;top:-411;height:10;width:10;" fillcolor="#000000" filled="t" stroked="f" coordsize="21600,21600" o:gfxdata="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HaTXG/&#10;AAAA2w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o:title=""/>
                  <o:lock v:ext="edit" aspectratio="f"/>
                </v:rect>
                <v:shape id="任意多边形 97" o:spid="_x0000_s1026" o:spt="100" style="position:absolute;left:5376;top:-411;height:12320;width:18533;" filled="f" stroked="t" coordsize="18533,12320" o:gfxdata="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Yjt7+/&#10;AAAA2wAAAA8AAAAAAAAAAQAgAAAAIgAAAGRycy9kb3ducmV2LnhtbFBLAQIUABQAAAAIAIdO4kAz&#10;LwWeOwAAADkAAAAQAAAAAAAAAAEAIAAAAA4BAABkcnMvc2hhcGV4bWwueG1sUEsFBgAAAAAGAAYA&#10;WwEAALgDAAAAAA==&#10;" path="m9122,5l18533,5m0,0l0,12320m5,12315l9113,12315e">
                  <v:fill on="f" focussize="0,0"/>
                  <v:stroke weight="0.48pt" color="#000000" joinstyle="round"/>
                  <v:imagedata o:title=""/>
                  <o:lock v:ext="edit" aspectratio="f"/>
                </v:shape>
                <v:shape id="图片 98" o:spid="_x0000_s1026" o:spt="75" alt="" type="#_x0000_t75" style="position:absolute;left:14488;top:-401;height:12300;width:10;" filled="f" o:preferrelative="t" stroked="f" coordsize="21600,21600" o:gfxdata="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uQeek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1" o:title=""/>
                  <o:lock v:ext="edit" aspectratio="t"/>
                </v:shape>
                <v:rect id="矩形 99" o:spid="_x0000_s1026" o:spt="1" style="position:absolute;left:14488;top:11899;height:10;width:10;" fillcolor="#000000" filled="t" stroked="f" coordsize="21600,21600" o:gfxdata="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a3u6b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rect>
                <v:shape id="任意多边形 100" o:spid="_x0000_s1026" o:spt="100" style="position:absolute;left:14498;top:-411;height:12320;width:9416;" filled="f" stroked="t" coordsize="9416,12320" o:gfxdata="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s8tM+ugAAANsA&#10;AAAPAAAAAAAAAAEAIAAAACIAAABkcnMvZG93bnJldi54bWxQSwECFAAUAAAACACHTuJAMy8FnjsA&#10;AAA5AAAAEAAAAAAAAAABACAAAAAJAQAAZHJzL3NoYXBleG1sLnhtbFBLBQYAAAAABgAGAFsBAACz&#10;AwAAAAA=&#10;" path="m0,12315l9411,12315m9416,0l9416,12320e">
                  <v:fill on="f" focussize="0,0"/>
                  <v:stroke weight="0.48pt"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page">
                  <wp:posOffset>3183255</wp:posOffset>
                </wp:positionH>
                <wp:positionV relativeFrom="paragraph">
                  <wp:posOffset>127635</wp:posOffset>
                </wp:positionV>
                <wp:extent cx="0" cy="3268345"/>
                <wp:effectExtent l="4445" t="0" r="8255" b="0"/>
                <wp:wrapNone/>
                <wp:docPr id="137" name="直线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34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dot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1" o:spid="_x0000_s1026" o:spt="20" style="position:absolute;left:0pt;margin-left:250.65pt;margin-top:10.05pt;height:257.35pt;width:0pt;mso-position-horizontal-relative:page;z-index:251688960;mso-width-relative:page;mso-height-relative:page;" filled="f" stroked="t" coordsize="21600,21600" o:gfxdata="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AbtA39cAAAAKAQAADwAAAAAAAAABACAAAAAiAAAA&#10;ZHJzL2Rvd25yZXYueG1sUEsBAhQAFAAAAAgAh07iQAQWYrfPAQAAjwMAAA4AAAAAAAAAAQAgAAAA&#10;JgEAAGRycy9lMm9Eb2MueG1sUEsFBgAAAAAGAAYAWQEAAGcFAAAAAA==&#10;">
                <v:fill on="f" focussize="0,0"/>
                <v:stroke color="#000000" joinstyle="round" dashstyle="dot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page">
                  <wp:posOffset>2498725</wp:posOffset>
                </wp:positionH>
                <wp:positionV relativeFrom="paragraph">
                  <wp:posOffset>20320</wp:posOffset>
                </wp:positionV>
                <wp:extent cx="119380" cy="351155"/>
                <wp:effectExtent l="635" t="635" r="6985" b="3810"/>
                <wp:wrapNone/>
                <wp:docPr id="143" name="组合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380" cy="351155"/>
                          <a:chOff x="3936" y="33"/>
                          <a:chExt cx="188" cy="553"/>
                        </a:xfrm>
                      </wpg:grpSpPr>
                      <pic:pic xmlns:pic="http://schemas.openxmlformats.org/drawingml/2006/picture">
                        <pic:nvPicPr>
                          <pic:cNvPr id="141" name="图片 107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3935" y="32"/>
                            <a:ext cx="188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42" name="直线 108"/>
                        <wps:cNvSpPr/>
                        <wps:spPr>
                          <a:xfrm flipV="1">
                            <a:off x="4114" y="117"/>
                            <a:ext cx="0" cy="468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06" o:spid="_x0000_s1026" o:spt="203" style="position:absolute;left:0pt;margin-left:196.75pt;margin-top:1.6pt;height:27.65pt;width:9.4pt;mso-position-horizontal-relative:page;z-index:251692032;mso-width-relative:page;mso-height-relative:page;" coordorigin="3936,33" coordsize="188,553" o:gfxdata="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">
                <o:lock v:ext="edit" aspectratio="f"/>
                <v:shape id="图片 107" o:spid="_x0000_s1026" o:spt="75" alt="" type="#_x0000_t75" style="position:absolute;left:3935;top:32;height:143;width:188;" filled="f" o:preferrelative="t" stroked="f" coordsize="21600,21600" o:gfxdata="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Wbw4r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41" o:title=""/>
                  <o:lock v:ext="edit" aspectratio="t"/>
                </v:shape>
                <v:line id="直线 108" o:spid="_x0000_s1026" o:spt="20" style="position:absolute;left:4114;top:117;flip:y;height:468;width:0;" filled="f" stroked="t" coordsize="21600,21600" o:gfxdata="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TfvWrsAAADc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drawing>
          <wp:anchor distT="0" distB="0" distL="0" distR="0" simplePos="0" relativeHeight="251691008" behindDoc="0" locked="0" layoutInCell="1" allowOverlap="1">
            <wp:simplePos x="0" y="0"/>
            <wp:positionH relativeFrom="page">
              <wp:posOffset>2494280</wp:posOffset>
            </wp:positionH>
            <wp:positionV relativeFrom="paragraph">
              <wp:posOffset>46990</wp:posOffset>
            </wp:positionV>
            <wp:extent cx="123825" cy="109855"/>
            <wp:effectExtent l="0" t="0" r="0" b="0"/>
            <wp:wrapNone/>
            <wp:docPr id="13" name="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39.png"/>
                    <pic:cNvPicPr>
                      <a:picLocks noChangeAspect="1"/>
                    </pic:cNvPicPr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4" cy="110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page">
                  <wp:posOffset>2494280</wp:posOffset>
                </wp:positionH>
                <wp:positionV relativeFrom="paragraph">
                  <wp:posOffset>75565</wp:posOffset>
                </wp:positionV>
                <wp:extent cx="123825" cy="765810"/>
                <wp:effectExtent l="635" t="0" r="2540" b="8890"/>
                <wp:wrapNone/>
                <wp:docPr id="140" name="组合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825" cy="765810"/>
                          <a:chOff x="3929" y="119"/>
                          <a:chExt cx="195" cy="1206"/>
                        </a:xfrm>
                      </wpg:grpSpPr>
                      <pic:pic xmlns:pic="http://schemas.openxmlformats.org/drawingml/2006/picture">
                        <pic:nvPicPr>
                          <pic:cNvPr id="138" name="图片 110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3928" y="634"/>
                            <a:ext cx="195" cy="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39" name="直线 111"/>
                        <wps:cNvSpPr/>
                        <wps:spPr>
                          <a:xfrm flipV="1">
                            <a:off x="4114" y="119"/>
                            <a:ext cx="0" cy="468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09" o:spid="_x0000_s1026" o:spt="203" style="position:absolute;left:0pt;margin-left:196.4pt;margin-top:5.95pt;height:60.3pt;width:9.75pt;mso-position-horizontal-relative:page;z-index:251689984;mso-width-relative:page;mso-height-relative:page;" coordorigin="3929,119" coordsize="195,1206" o:gfxdata="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">
                <o:lock v:ext="edit" aspectratio="f"/>
                <v:shape id="图片 110" o:spid="_x0000_s1026" o:spt="75" alt="" type="#_x0000_t75" style="position:absolute;left:3928;top:634;height:690;width:195;" filled="f" o:preferrelative="t" stroked="f" coordsize="21600,21600" o:gfxdata="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zRxf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43" o:title=""/>
                  <o:lock v:ext="edit" aspectratio="t"/>
                </v:shape>
                <v:line id="直线 111" o:spid="_x0000_s1026" o:spt="20" style="position:absolute;left:4114;top:119;flip:y;height:468;width:0;" filled="f" stroked="t" coordsize="21600,21600" o:gfxdata="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lQ5WugAAANw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spacing w:before="5"/>
        <w:ind w:left="1923" w:right="0" w:firstLine="0"/>
        <w:jc w:val="left"/>
        <w:rPr>
          <w:rFonts w:hint="eastAsia" w:ascii="宋体" w:eastAsia="宋体"/>
          <w:sz w:val="24"/>
        </w:rPr>
      </w:pP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page">
                  <wp:posOffset>2611755</wp:posOffset>
                </wp:positionH>
                <wp:positionV relativeFrom="paragraph">
                  <wp:posOffset>274320</wp:posOffset>
                </wp:positionV>
                <wp:extent cx="0" cy="1089025"/>
                <wp:effectExtent l="4445" t="0" r="8255" b="3175"/>
                <wp:wrapNone/>
                <wp:docPr id="145" name="直线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8902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2" o:spid="_x0000_s1026" o:spt="20" style="position:absolute;left:0pt;margin-left:205.65pt;margin-top:21.6pt;height:85.75pt;width:0pt;mso-position-horizontal-relative:page;z-index:251694080;mso-width-relative:page;mso-height-relative:page;" filled="f" stroked="t" coordsize="21600,21600" o:gfxdata="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/FPar1gAAAAoBAAAPAAAAAAAAAAEAIAAAACIAAABkcnMv&#10;ZG93bnJldi54bWxQSwECFAAUAAAACACHTuJARo1xfcwBAACRAwAADgAAAAAAAAABACAAAAAlAQAA&#10;ZHJzL2Uyb0RvYy54bWxQSwUGAAAAAAYABgBZAQAAYw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w:t>10</w:t>
      </w:r>
      <w:r>
        <w:rPr>
          <w:rFonts w:hint="eastAsia" w:ascii="宋体" w:eastAsia="宋体"/>
          <w:sz w:val="24"/>
        </w:rPr>
        <w:t>、</w:t>
      </w:r>
    </w:p>
    <w:p>
      <w:pPr>
        <w:spacing w:before="0"/>
        <w:ind w:right="0"/>
        <w:jc w:val="left"/>
        <w:rPr>
          <w:rFonts w:hint="eastAsia" w:ascii="宋体" w:eastAsia="宋体"/>
          <w:sz w:val="24"/>
        </w:rPr>
      </w:pP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page">
                  <wp:posOffset>3183255</wp:posOffset>
                </wp:positionH>
                <wp:positionV relativeFrom="paragraph">
                  <wp:posOffset>1459865</wp:posOffset>
                </wp:positionV>
                <wp:extent cx="0" cy="3268345"/>
                <wp:effectExtent l="4445" t="0" r="8255" b="0"/>
                <wp:wrapNone/>
                <wp:docPr id="136" name="直线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6834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dot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3" o:spid="_x0000_s1026" o:spt="20" style="position:absolute;left:0pt;margin-left:250.65pt;margin-top:114.95pt;height:257.35pt;width:0pt;mso-position-horizontal-relative:page;z-index:251687936;mso-width-relative:page;mso-height-relative:page;" filled="f" stroked="t" coordsize="21600,21600" o:gfxdata="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NUWUZjYAAAACwEAAA8AAAAAAAAAAQAgAAAAIgAA&#10;AGRycy9kb3ducmV2LnhtbFBLAQIUABQAAAAIAIdO4kAYQeZHzwEAAI8DAAAOAAAAAAAAAAEAIAAA&#10;ACcBAABkcnMvZTJvRG9jLnhtbFBLBQYAAAAABgAGAFkBAABoBQAAAAA=&#10;">
                <v:fill on="f" focussize="0,0"/>
                <v:stroke color="#000000" joinstyle="round" dashstyle="dot"/>
                <v:imagedata o:title=""/>
                <o:lock v:ext="edit" aspectratio="f"/>
              </v:line>
            </w:pict>
          </mc:Fallback>
        </mc:AlternateContent>
      </w:r>
    </w:p>
    <w:p>
      <w:pPr>
        <w:pStyle w:val="3"/>
        <w:spacing w:before="11"/>
        <w:rPr>
          <w:rFonts w:ascii="宋体"/>
          <w:sz w:val="17"/>
        </w:rPr>
      </w:pP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3064510</wp:posOffset>
            </wp:positionH>
            <wp:positionV relativeFrom="paragraph">
              <wp:posOffset>170180</wp:posOffset>
            </wp:positionV>
            <wp:extent cx="160020" cy="147320"/>
            <wp:effectExtent l="0" t="0" r="0" b="0"/>
            <wp:wrapTopAndBottom/>
            <wp:docPr id="15" nam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41.png"/>
                    <pic:cNvPicPr>
                      <a:picLocks noChangeAspect="1"/>
                    </pic:cNvPicPr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782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3064510</wp:posOffset>
            </wp:positionH>
            <wp:positionV relativeFrom="paragraph">
              <wp:posOffset>485775</wp:posOffset>
            </wp:positionV>
            <wp:extent cx="160020" cy="142875"/>
            <wp:effectExtent l="0" t="0" r="0" b="0"/>
            <wp:wrapTopAndBottom/>
            <wp:docPr id="17" name="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42.png"/>
                    <pic:cNvPicPr>
                      <a:picLocks noChangeAspect="1"/>
                    </pic:cNvPicPr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728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2493010</wp:posOffset>
            </wp:positionH>
            <wp:positionV relativeFrom="paragraph">
              <wp:posOffset>843915</wp:posOffset>
            </wp:positionV>
            <wp:extent cx="119380" cy="214630"/>
            <wp:effectExtent l="0" t="0" r="0" b="0"/>
            <wp:wrapTopAndBottom/>
            <wp:docPr id="19" name="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43.png"/>
                    <pic:cNvPicPr>
                      <a:picLocks noChangeAspect="1"/>
                    </pic:cNvPicPr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609" cy="214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3065780</wp:posOffset>
            </wp:positionH>
            <wp:positionV relativeFrom="paragraph">
              <wp:posOffset>791845</wp:posOffset>
            </wp:positionV>
            <wp:extent cx="156845" cy="147320"/>
            <wp:effectExtent l="0" t="0" r="0" b="0"/>
            <wp:wrapTopAndBottom/>
            <wp:docPr id="21" name="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44.png"/>
                    <pic:cNvPicPr>
                      <a:picLocks noChangeAspect="1"/>
                    </pic:cNvPicPr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746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2491105</wp:posOffset>
                </wp:positionH>
                <wp:positionV relativeFrom="paragraph">
                  <wp:posOffset>1165225</wp:posOffset>
                </wp:positionV>
                <wp:extent cx="125730" cy="1327785"/>
                <wp:effectExtent l="635" t="0" r="635" b="5715"/>
                <wp:wrapTopAndBottom/>
                <wp:docPr id="135" name="组合 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30" cy="1327785"/>
                          <a:chOff x="3924" y="1836"/>
                          <a:chExt cx="198" cy="2091"/>
                        </a:xfrm>
                      </wpg:grpSpPr>
                      <pic:pic xmlns:pic="http://schemas.openxmlformats.org/drawingml/2006/picture">
                        <pic:nvPicPr>
                          <pic:cNvPr id="133" name="图片 115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3923" y="3594"/>
                            <a:ext cx="193" cy="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34" name="直线 116"/>
                        <wps:cNvSpPr/>
                        <wps:spPr>
                          <a:xfrm>
                            <a:off x="4114" y="1836"/>
                            <a:ext cx="0" cy="1716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4" o:spid="_x0000_s1026" o:spt="203" style="position:absolute;left:0pt;margin-left:196.15pt;margin-top:91.75pt;height:104.55pt;width:9.9pt;mso-position-horizontal-relative:page;mso-wrap-distance-bottom:0pt;mso-wrap-distance-top:0pt;z-index:-251631616;mso-width-relative:page;mso-height-relative:page;" coordorigin="3924,1836" coordsize="198,2091" o:gfxdata="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">
                <o:lock v:ext="edit" aspectratio="f"/>
                <v:shape id="图片 115" o:spid="_x0000_s1026" o:spt="75" alt="" type="#_x0000_t75" style="position:absolute;left:3923;top:3594;height:332;width:193;" filled="f" o:preferrelative="t" stroked="f" coordsize="21600,21600" o:gfxdata="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C6MN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48" o:title=""/>
                  <o:lock v:ext="edit" aspectratio="t"/>
                </v:shape>
                <v:line id="直线 116" o:spid="_x0000_s1026" o:spt="20" style="position:absolute;left:4114;top:1836;height:1716;width:0;" filled="f" stroked="t" coordsize="21600,21600" o:gfxdata="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qlWZ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w10:wrap type="topAndBottom"/>
              </v:group>
            </w:pict>
          </mc:Fallback>
        </mc:AlternateContent>
      </w:r>
    </w:p>
    <w:p>
      <w:pPr>
        <w:pStyle w:val="3"/>
        <w:spacing w:before="4"/>
        <w:rPr>
          <w:rFonts w:ascii="宋体"/>
          <w:sz w:val="15"/>
        </w:rPr>
      </w:pPr>
    </w:p>
    <w:p>
      <w:pPr>
        <w:pStyle w:val="3"/>
        <w:spacing w:before="10"/>
        <w:rPr>
          <w:rFonts w:ascii="宋体"/>
          <w:sz w:val="14"/>
        </w:rPr>
      </w:pPr>
    </w:p>
    <w:p>
      <w:pPr>
        <w:pStyle w:val="3"/>
        <w:spacing w:before="2"/>
        <w:rPr>
          <w:rFonts w:ascii="宋体"/>
          <w:sz w:val="7"/>
        </w:rPr>
      </w:pPr>
    </w:p>
    <w:p>
      <w:pPr>
        <w:pStyle w:val="3"/>
        <w:rPr>
          <w:rFonts w:ascii="宋体"/>
          <w:sz w:val="20"/>
        </w:rPr>
      </w:pPr>
    </w:p>
    <w:p>
      <w:pPr>
        <w:pStyle w:val="3"/>
        <w:rPr>
          <w:rFonts w:ascii="宋体"/>
          <w:sz w:val="20"/>
        </w:rPr>
      </w:pPr>
    </w:p>
    <w:p>
      <w:pPr>
        <w:pStyle w:val="3"/>
        <w:rPr>
          <w:rFonts w:ascii="宋体"/>
          <w:sz w:val="20"/>
        </w:rPr>
      </w:pPr>
    </w:p>
    <w:p>
      <w:pPr>
        <w:pStyle w:val="3"/>
        <w:rPr>
          <w:rFonts w:ascii="宋体"/>
          <w:sz w:val="20"/>
        </w:rPr>
      </w:pPr>
    </w:p>
    <w:p>
      <w:pPr>
        <w:pStyle w:val="3"/>
        <w:rPr>
          <w:rFonts w:ascii="宋体"/>
          <w:sz w:val="20"/>
        </w:rPr>
      </w:pPr>
    </w:p>
    <w:p>
      <w:pPr>
        <w:pStyle w:val="3"/>
        <w:rPr>
          <w:rFonts w:ascii="宋体"/>
          <w:sz w:val="20"/>
        </w:rPr>
      </w:pPr>
    </w:p>
    <w:p>
      <w:pPr>
        <w:pStyle w:val="3"/>
        <w:spacing w:before="9"/>
        <w:rPr>
          <w:rFonts w:ascii="宋体"/>
          <w:sz w:val="23"/>
        </w:rPr>
      </w:pP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2489835</wp:posOffset>
            </wp:positionH>
            <wp:positionV relativeFrom="paragraph">
              <wp:posOffset>217805</wp:posOffset>
            </wp:positionV>
            <wp:extent cx="121920" cy="219075"/>
            <wp:effectExtent l="0" t="0" r="0" b="0"/>
            <wp:wrapTopAndBottom/>
            <wp:docPr id="23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46.png"/>
                    <pic:cNvPicPr>
                      <a:picLocks noChangeAspect="1"/>
                    </pic:cNvPicPr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877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宋体"/>
          <w:sz w:val="23"/>
        </w:rPr>
        <w:sectPr>
          <w:pgSz w:w="24480" w:h="15840" w:orient="landscape"/>
          <w:pgMar w:top="1760" w:right="420" w:bottom="280" w:left="3560" w:header="1446" w:footer="0" w:gutter="0"/>
        </w:sectPr>
      </w:pPr>
      <w:bookmarkStart w:id="0" w:name="_GoBack"/>
      <w:bookmarkEnd w:id="0"/>
    </w:p>
    <w:p>
      <w:pPr>
        <w:pStyle w:val="3"/>
        <w:spacing w:before="8"/>
        <w:rPr>
          <w:sz w:val="4"/>
        </w:rPr>
      </w:pPr>
    </w:p>
    <w:p>
      <w:pPr>
        <w:pStyle w:val="3"/>
        <w:ind w:left="1776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114300" distR="114300">
                <wp:extent cx="11809730" cy="8004175"/>
                <wp:effectExtent l="0" t="0" r="1270" b="9525"/>
                <wp:docPr id="97" name="组合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09730" cy="8004175"/>
                          <a:chOff x="0" y="0"/>
                          <a:chExt cx="18598" cy="12605"/>
                        </a:xfrm>
                      </wpg:grpSpPr>
                      <wps:wsp>
                        <wps:cNvPr id="87" name="直线 118"/>
                        <wps:cNvSpPr/>
                        <wps:spPr>
                          <a:xfrm>
                            <a:off x="0" y="7"/>
                            <a:ext cx="18598" cy="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88" name="直线 119"/>
                        <wps:cNvSpPr/>
                        <wps:spPr>
                          <a:xfrm>
                            <a:off x="36" y="19"/>
                            <a:ext cx="9108" cy="0"/>
                          </a:xfrm>
                          <a:prstGeom prst="line">
                            <a:avLst/>
                          </a:prstGeom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89" name="矩形 120"/>
                        <wps:cNvSpPr/>
                        <wps:spPr>
                          <a:xfrm>
                            <a:off x="9144" y="14"/>
                            <a:ext cx="1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90" name="直线 121"/>
                        <wps:cNvSpPr/>
                        <wps:spPr>
                          <a:xfrm>
                            <a:off x="9154" y="19"/>
                            <a:ext cx="9410" cy="0"/>
                          </a:xfrm>
                          <a:prstGeom prst="line">
                            <a:avLst/>
                          </a:prstGeom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91" name="直线 122"/>
                        <wps:cNvSpPr/>
                        <wps:spPr>
                          <a:xfrm>
                            <a:off x="31" y="14"/>
                            <a:ext cx="0" cy="12591"/>
                          </a:xfrm>
                          <a:prstGeom prst="line">
                            <a:avLst/>
                          </a:prstGeom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92" name="直线 123"/>
                        <wps:cNvSpPr/>
                        <wps:spPr>
                          <a:xfrm>
                            <a:off x="36" y="12600"/>
                            <a:ext cx="9108" cy="0"/>
                          </a:xfrm>
                          <a:prstGeom prst="line">
                            <a:avLst/>
                          </a:prstGeom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93" name="图片 124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24"/>
                            <a:ext cx="10" cy="12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4" name="矩形 125"/>
                        <wps:cNvSpPr/>
                        <wps:spPr>
                          <a:xfrm>
                            <a:off x="9144" y="12595"/>
                            <a:ext cx="1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95" name="直线 126"/>
                        <wps:cNvSpPr/>
                        <wps:spPr>
                          <a:xfrm>
                            <a:off x="9154" y="12600"/>
                            <a:ext cx="9410" cy="0"/>
                          </a:xfrm>
                          <a:prstGeom prst="line">
                            <a:avLst/>
                          </a:prstGeom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96" name="直线 127"/>
                        <wps:cNvSpPr/>
                        <wps:spPr>
                          <a:xfrm>
                            <a:off x="18569" y="14"/>
                            <a:ext cx="0" cy="12591"/>
                          </a:xfrm>
                          <a:prstGeom prst="line">
                            <a:avLst/>
                          </a:prstGeom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17" o:spid="_x0000_s1026" o:spt="203" style="height:630.25pt;width:929.9pt;" coordsize="18598,12605" o:gfxdata="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">
                <o:lock v:ext="edit" aspectratio="f"/>
                <v:line id="直线 118" o:spid="_x0000_s1026" o:spt="20" style="position:absolute;left:0;top:7;height:0;width:18598;" filled="f" stroked="t" coordsize="21600,21600" o:gfxdata="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8cfy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72pt" color="#000000" joinstyle="round"/>
                  <v:imagedata o:title=""/>
                  <o:lock v:ext="edit" aspectratio="f"/>
                </v:line>
                <v:line id="直线 119" o:spid="_x0000_s1026" o:spt="20" style="position:absolute;left:36;top:19;height:0;width:9108;" filled="f" stroked="t" coordsize="21600,21600" o:gfxdata="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xBSWugAAANsA&#10;AAAPAAAAAAAAAAEAIAAAACIAAABkcnMvZG93bnJldi54bWxQSwECFAAUAAAACACHTuJAMy8FnjsA&#10;AAA5AAAAEAAAAAAAAAABACAAAAAJAQAAZHJzL3NoYXBleG1sLnhtbFBLBQYAAAAABgAGAFsBAACz&#10;AwAAAAA=&#10;">
                  <v:fill on="f" focussize="0,0"/>
                  <v:stroke weight="0.48pt" color="#000000" joinstyle="round"/>
                  <v:imagedata o:title=""/>
                  <o:lock v:ext="edit" aspectratio="f"/>
                </v:line>
                <v:rect id="矩形 120" o:spid="_x0000_s1026" o:spt="1" style="position:absolute;left:9144;top:14;height:10;width:10;" fillcolor="#000000" filled="t" stroked="f" coordsize="21600,21600" o:gfxdata="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6xBd7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rect>
                <v:line id="直线 121" o:spid="_x0000_s1026" o:spt="20" style="position:absolute;left:9154;top:19;height:0;width:9410;" filled="f" stroked="t" coordsize="21600,21600" o:gfxdata="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ya45NugAAANsA&#10;AAAPAAAAAAAAAAEAIAAAACIAAABkcnMvZG93bnJldi54bWxQSwECFAAUAAAACACHTuJAMy8FnjsA&#10;AAA5AAAAEAAAAAAAAAABACAAAAAJAQAAZHJzL3NoYXBleG1sLnhtbFBLBQYAAAAABgAGAFsBAACz&#10;AwAAAAA=&#10;">
                  <v:fill on="f" focussize="0,0"/>
                  <v:stroke weight="0.48pt" color="#000000" joinstyle="round"/>
                  <v:imagedata o:title=""/>
                  <o:lock v:ext="edit" aspectratio="f"/>
                </v:line>
                <v:line id="直线 122" o:spid="_x0000_s1026" o:spt="20" style="position:absolute;left:31;top:14;height:12591;width:0;" filled="f" stroked="t" coordsize="21600,21600" o:gfxdata="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JyvW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48pt" color="#000000" joinstyle="round"/>
                  <v:imagedata o:title=""/>
                  <o:lock v:ext="edit" aspectratio="f"/>
                </v:line>
                <v:line id="直线 123" o:spid="_x0000_s1026" o:spt="20" style="position:absolute;left:36;top:12600;height:0;width:9108;" filled="f" stroked="t" coordsize="21600,21600" o:gfxdata="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9bWh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48pt" color="#000000" joinstyle="round"/>
                  <v:imagedata o:title=""/>
                  <o:lock v:ext="edit" aspectratio="f"/>
                </v:line>
                <v:shape id="图片 124" o:spid="_x0000_s1026" o:spt="75" alt="" type="#_x0000_t75" style="position:absolute;left:9144;top:24;height:12572;width:10;" filled="f" o:preferrelative="t" stroked="f" coordsize="21600,21600" o:gfxdata="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6Mq1M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50" o:title=""/>
                  <o:lock v:ext="edit" aspectratio="t"/>
                </v:shape>
                <v:rect id="矩形 125" o:spid="_x0000_s1026" o:spt="1" style="position:absolute;left:9144;top:12595;height:10;width:10;" fillcolor="#000000" filled="t" stroked="f" coordsize="21600,21600" o:gfxdata="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R0eDS/&#10;AAAA2w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o:title=""/>
                  <o:lock v:ext="edit" aspectratio="f"/>
                </v:rect>
                <v:line id="直线 126" o:spid="_x0000_s1026" o:spt="20" style="position:absolute;left:9154;top:12600;height:0;width:9410;" filled="f" stroked="t" coordsize="21600,21600" o:gfxdata="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hwt1b4A&#10;AADbAAAADwAAAAAAAAABACAAAAAiAAAAZHJzL2Rvd25yZXYueG1sUEsBAhQAFAAAAAgAh07iQDMv&#10;BZ47AAAAOQAAABAAAAAAAAAAAQAgAAAADQEAAGRycy9zaGFwZXhtbC54bWxQSwUGAAAAAAYABgBb&#10;AQAAtwMAAAAA&#10;">
                  <v:fill on="f" focussize="0,0"/>
                  <v:stroke weight="0.48pt" color="#000000" joinstyle="round"/>
                  <v:imagedata o:title=""/>
                  <o:lock v:ext="edit" aspectratio="f"/>
                </v:line>
                <v:line id="直线 127" o:spid="_x0000_s1026" o:spt="20" style="position:absolute;left:18569;top:14;height:12591;width:0;" filled="f" stroked="t" coordsize="21600,21600" o:gfxdata="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zrOi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48pt" color="#000000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>
      <w:pPr>
        <w:spacing w:after="0"/>
        <w:rPr>
          <w:sz w:val="20"/>
        </w:rPr>
        <w:sectPr>
          <w:pgSz w:w="24480" w:h="15840" w:orient="landscape"/>
          <w:pgMar w:top="1760" w:right="420" w:bottom="280" w:left="3560" w:header="1446" w:footer="0" w:gutter="0"/>
        </w:sectPr>
      </w:pPr>
    </w:p>
    <w:p>
      <w:pPr>
        <w:pStyle w:val="3"/>
        <w:spacing w:before="8"/>
        <w:rPr>
          <w:sz w:val="4"/>
        </w:rPr>
      </w:pPr>
    </w:p>
    <w:p>
      <w:pPr>
        <w:pStyle w:val="3"/>
        <w:ind w:left="1776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114300" distR="114300">
                <wp:extent cx="11809730" cy="7919085"/>
                <wp:effectExtent l="0" t="0" r="1270" b="5715"/>
                <wp:docPr id="108" name="组合 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09730" cy="7919085"/>
                          <a:chOff x="0" y="0"/>
                          <a:chExt cx="18598" cy="12471"/>
                        </a:xfrm>
                      </wpg:grpSpPr>
                      <wps:wsp>
                        <wps:cNvPr id="98" name="直线 129"/>
                        <wps:cNvSpPr/>
                        <wps:spPr>
                          <a:xfrm>
                            <a:off x="0" y="7"/>
                            <a:ext cx="18598" cy="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99" name="直线 130"/>
                        <wps:cNvSpPr/>
                        <wps:spPr>
                          <a:xfrm>
                            <a:off x="36" y="19"/>
                            <a:ext cx="9108" cy="0"/>
                          </a:xfrm>
                          <a:prstGeom prst="line">
                            <a:avLst/>
                          </a:prstGeom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00" name="矩形 131"/>
                        <wps:cNvSpPr/>
                        <wps:spPr>
                          <a:xfrm>
                            <a:off x="9144" y="14"/>
                            <a:ext cx="1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01" name="直线 132"/>
                        <wps:cNvSpPr/>
                        <wps:spPr>
                          <a:xfrm>
                            <a:off x="9154" y="19"/>
                            <a:ext cx="9410" cy="0"/>
                          </a:xfrm>
                          <a:prstGeom prst="line">
                            <a:avLst/>
                          </a:prstGeom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02" name="直线 133"/>
                        <wps:cNvSpPr/>
                        <wps:spPr>
                          <a:xfrm>
                            <a:off x="31" y="14"/>
                            <a:ext cx="0" cy="12456"/>
                          </a:xfrm>
                          <a:prstGeom prst="line">
                            <a:avLst/>
                          </a:prstGeom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03" name="直线 134"/>
                        <wps:cNvSpPr/>
                        <wps:spPr>
                          <a:xfrm>
                            <a:off x="36" y="12466"/>
                            <a:ext cx="9108" cy="0"/>
                          </a:xfrm>
                          <a:prstGeom prst="line">
                            <a:avLst/>
                          </a:prstGeom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104" name="图片 135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24"/>
                            <a:ext cx="10" cy="124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5" name="矩形 136"/>
                        <wps:cNvSpPr/>
                        <wps:spPr>
                          <a:xfrm>
                            <a:off x="9144" y="12460"/>
                            <a:ext cx="1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06" name="直线 137"/>
                        <wps:cNvSpPr/>
                        <wps:spPr>
                          <a:xfrm>
                            <a:off x="9154" y="12466"/>
                            <a:ext cx="9410" cy="0"/>
                          </a:xfrm>
                          <a:prstGeom prst="line">
                            <a:avLst/>
                          </a:prstGeom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07" name="直线 138"/>
                        <wps:cNvSpPr/>
                        <wps:spPr>
                          <a:xfrm>
                            <a:off x="18569" y="14"/>
                            <a:ext cx="0" cy="12456"/>
                          </a:xfrm>
                          <a:prstGeom prst="line">
                            <a:avLst/>
                          </a:prstGeom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28" o:spid="_x0000_s1026" o:spt="203" style="height:623.55pt;width:929.9pt;" coordsize="18598,12471" o:gfxdata="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">
                <o:lock v:ext="edit" aspectratio="f"/>
                <v:line id="直线 129" o:spid="_x0000_s1026" o:spt="20" style="position:absolute;left:0;top:7;height:0;width:18598;" filled="f" stroked="t" coordsize="21600,21600" o:gfxdata="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h6c1O5AAAA2wAA&#10;AA8AAAAAAAAAAQAgAAAAIgAAAGRycy9kb3ducmV2LnhtbFBLAQIUABQAAAAIAIdO4kAzLwWeOwAA&#10;ADkAAAAQAAAAAAAAAAEAIAAAAAgBAABkcnMvc2hhcGV4bWwueG1sUEsFBgAAAAAGAAYAWwEAALID&#10;AAAAAA==&#10;">
                  <v:fill on="f" focussize="0,0"/>
                  <v:stroke weight="0.72pt" color="#000000" joinstyle="round"/>
                  <v:imagedata o:title=""/>
                  <o:lock v:ext="edit" aspectratio="f"/>
                </v:line>
                <v:line id="直线 130" o:spid="_x0000_s1026" o:spt="20" style="position:absolute;left:36;top:19;height:0;width:9108;" filled="f" stroked="t" coordsize="21600,21600" o:gfxdata="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NRJ9C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48pt" color="#000000" joinstyle="round"/>
                  <v:imagedata o:title=""/>
                  <o:lock v:ext="edit" aspectratio="f"/>
                </v:line>
                <v:rect id="矩形 131" o:spid="_x0000_s1026" o:spt="1" style="position:absolute;left:9144;top:14;height:10;width:10;" fillcolor="#000000" filled="t" stroked="f" coordsize="21600,21600" o:gfxdata="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bzVKC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o:title=""/>
                  <o:lock v:ext="edit" aspectratio="f"/>
                </v:rect>
                <v:line id="直线 132" o:spid="_x0000_s1026" o:spt="20" style="position:absolute;left:9154;top:19;height:0;width:9410;" filled="f" stroked="t" coordsize="21600,21600" o:gfxdata="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EVXeK8AAAA&#10;3AAAAA8AAAAAAAAAAQAgAAAAIgAAAGRycy9kb3ducmV2LnhtbFBLAQIUABQAAAAIAIdO4kAzLwWe&#10;OwAAADkAAAAQAAAAAAAAAAEAIAAAAAsBAABkcnMvc2hhcGV4bWwueG1sUEsFBgAAAAAGAAYAWwEA&#10;ALUDAAAAAA==&#10;">
                  <v:fill on="f" focussize="0,0"/>
                  <v:stroke weight="0.48pt" color="#000000" joinstyle="round"/>
                  <v:imagedata o:title=""/>
                  <o:lock v:ext="edit" aspectratio="f"/>
                </v:line>
                <v:line id="直线 133" o:spid="_x0000_s1026" o:spt="20" style="position:absolute;left:31;top:14;height:12456;width:0;" filled="f" stroked="t" coordsize="21600,21600" o:gfxdata="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cfDlbsAAADc&#10;AAAADwAAAAAAAAABACAAAAAiAAAAZHJzL2Rvd25yZXYueG1sUEsBAhQAFAAAAAgAh07iQDMvBZ47&#10;AAAAOQAAABAAAAAAAAAAAQAgAAAACgEAAGRycy9zaGFwZXhtbC54bWxQSwUGAAAAAAYABgBbAQAA&#10;tAMAAAAA&#10;">
                  <v:fill on="f" focussize="0,0"/>
                  <v:stroke weight="0.48pt" color="#000000" joinstyle="round"/>
                  <v:imagedata o:title=""/>
                  <o:lock v:ext="edit" aspectratio="f"/>
                </v:line>
                <v:line id="直线 134" o:spid="_x0000_s1026" o:spt="20" style="position:absolute;left:36;top:12466;height:0;width:9108;" filled="f" stroked="t" coordsize="21600,21600" o:gfxdata="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i2YOvQAA&#10;ANwAAAAPAAAAAAAAAAEAIAAAACIAAABkcnMvZG93bnJldi54bWxQSwECFAAUAAAACACHTuJAMy8F&#10;njsAAAA5AAAAEAAAAAAAAAABACAAAAAMAQAAZHJzL3NoYXBleG1sLnhtbFBLBQYAAAAABgAGAFsB&#10;AAC2AwAAAAA=&#10;">
                  <v:fill on="f" focussize="0,0"/>
                  <v:stroke weight="0.48pt" color="#000000" joinstyle="round"/>
                  <v:imagedata o:title=""/>
                  <o:lock v:ext="edit" aspectratio="f"/>
                </v:line>
                <v:shape id="图片 135" o:spid="_x0000_s1026" o:spt="75" alt="" type="#_x0000_t75" style="position:absolute;left:9144;top:24;height:12437;width:10;" filled="f" o:preferrelative="t" stroked="f" coordsize="21600,21600" o:gfxdata="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xUPG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1" o:title=""/>
                  <o:lock v:ext="edit" aspectratio="t"/>
                </v:shape>
                <v:rect id="矩形 136" o:spid="_x0000_s1026" o:spt="1" style="position:absolute;left:9144;top:12460;height:10;width:10;" fillcolor="#000000" filled="t" stroked="f" coordsize="21600,21600" o:gfxdata="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oT3OL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line id="直线 137" o:spid="_x0000_s1026" o:spt="20" style="position:absolute;left:9154;top:12466;height:0;width:9410;" filled="f" stroked="t" coordsize="21600,21600" o:gfxdata="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/MWWvQAA&#10;ANwAAAAPAAAAAAAAAAEAIAAAACIAAABkcnMvZG93bnJldi54bWxQSwECFAAUAAAACACHTuJAMy8F&#10;njsAAAA5AAAAEAAAAAAAAAABACAAAAAMAQAAZHJzL3NoYXBleG1sLnhtbFBLBQYAAAAABgAGAFsB&#10;AAC2AwAAAAA=&#10;">
                  <v:fill on="f" focussize="0,0"/>
                  <v:stroke weight="0.48pt" color="#000000" joinstyle="round"/>
                  <v:imagedata o:title=""/>
                  <o:lock v:ext="edit" aspectratio="f"/>
                </v:line>
                <v:line id="直线 138" o:spid="_x0000_s1026" o:spt="20" style="position:absolute;left:18569;top:14;height:12456;width:0;" filled="f" stroked="t" coordsize="21600,21600" o:gfxdata="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sGANvQAA&#10;ANwAAAAPAAAAAAAAAAEAIAAAACIAAABkcnMvZG93bnJldi54bWxQSwECFAAUAAAACACHTuJAMy8F&#10;njsAAAA5AAAAEAAAAAAAAAABACAAAAAMAQAAZHJzL3NoYXBleG1sLnhtbFBLBQYAAAAABgAGAFsB&#10;AAC2AwAAAAA=&#10;">
                  <v:fill on="f" focussize="0,0"/>
                  <v:stroke weight="0.48pt" color="#000000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sectPr>
      <w:pgSz w:w="24480" w:h="15840" w:orient="landscape"/>
      <w:pgMar w:top="1760" w:right="420" w:bottom="280" w:left="3560" w:header="1446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062272" behindDoc="1" locked="0" layoutInCell="1" allowOverlap="1">
              <wp:simplePos x="0" y="0"/>
              <wp:positionH relativeFrom="page">
                <wp:posOffset>5334635</wp:posOffset>
              </wp:positionH>
              <wp:positionV relativeFrom="page">
                <wp:posOffset>905510</wp:posOffset>
              </wp:positionV>
              <wp:extent cx="1656080" cy="228600"/>
              <wp:effectExtent l="0" t="0" r="0" b="0"/>
              <wp:wrapNone/>
              <wp:docPr id="146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5608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line="359" w:lineRule="exact"/>
                            <w:ind w:left="20" w:right="0" w:firstLine="0"/>
                            <w:jc w:val="left"/>
                            <w:rPr>
                              <w:rFonts w:hint="eastAsia" w:ascii="微软雅黑" w:eastAsia="微软雅黑"/>
                              <w:b/>
                              <w:sz w:val="32"/>
                            </w:rPr>
                          </w:pPr>
                          <w:r>
                            <w:rPr>
                              <w:rFonts w:hint="eastAsia" w:ascii="微软雅黑" w:eastAsia="微软雅黑"/>
                              <w:b/>
                              <w:sz w:val="32"/>
                            </w:rPr>
                            <w:t>山东建筑大学试卷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left:420.05pt;margin-top:71.3pt;height:18pt;width:130.4pt;mso-position-horizontal-relative:page;mso-position-vertical-relative:page;z-index:-252254208;mso-width-relative:page;mso-height-relative:page;" filled="f" stroked="f" coordsize="21600,21600" o:gfxdata="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A7uiJo2QAAAAwBAAAPAAAAAAAA&#10;AAEAIAAAACIAAABkcnMvZG93bnJldi54bWxQSwECFAAUAAAACACHTuJAYPd6OJ8BAAAmAwAADgAA&#10;AAAAAAABACAAAAAoAQAAZHJzL2Uyb0RvYy54bWxQSwUGAAAAAAYABgBZAQAAO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0" w:line="359" w:lineRule="exact"/>
                      <w:ind w:left="20" w:right="0" w:firstLine="0"/>
                      <w:jc w:val="left"/>
                      <w:rPr>
                        <w:rFonts w:hint="eastAsia" w:ascii="微软雅黑" w:eastAsia="微软雅黑"/>
                        <w:b/>
                        <w:sz w:val="32"/>
                      </w:rPr>
                    </w:pPr>
                    <w:r>
                      <w:rPr>
                        <w:rFonts w:hint="eastAsia" w:ascii="微软雅黑" w:eastAsia="微软雅黑"/>
                        <w:b/>
                        <w:sz w:val="32"/>
                      </w:rPr>
                      <w:t>山东建筑大学试卷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063296" behindDoc="1" locked="0" layoutInCell="1" allowOverlap="1">
              <wp:simplePos x="0" y="0"/>
              <wp:positionH relativeFrom="page">
                <wp:posOffset>13267055</wp:posOffset>
              </wp:positionH>
              <wp:positionV relativeFrom="page">
                <wp:posOffset>948690</wp:posOffset>
              </wp:positionV>
              <wp:extent cx="1244600" cy="193040"/>
              <wp:effectExtent l="0" t="0" r="0" b="0"/>
              <wp:wrapNone/>
              <wp:docPr id="147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44600" cy="193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tabs>
                              <w:tab w:val="left" w:pos="1099"/>
                            </w:tabs>
                            <w:spacing w:before="0" w:line="294" w:lineRule="exact"/>
                            <w:ind w:left="20" w:right="0" w:firstLine="0"/>
                            <w:jc w:val="left"/>
                            <w:rPr>
                              <w:rFonts w:hint="eastAsia" w:ascii="宋体" w:eastAsia="宋体"/>
                              <w:sz w:val="24"/>
                            </w:rPr>
                          </w:pPr>
                          <w:r>
                            <w:rPr>
                              <w:rFonts w:hint="eastAsia" w:ascii="宋体" w:eastAsia="宋体"/>
                              <w:sz w:val="24"/>
                            </w:rPr>
                            <w:t xml:space="preserve">共 </w:t>
                          </w:r>
                          <w:r>
                            <w:rPr>
                              <w:sz w:val="24"/>
                            </w:rPr>
                            <w:t xml:space="preserve">2  </w:t>
                          </w:r>
                          <w:r>
                            <w:rPr>
                              <w:rFonts w:hint="eastAsia" w:ascii="宋体" w:eastAsia="宋体"/>
                              <w:sz w:val="24"/>
                            </w:rPr>
                            <w:t>页</w:t>
                          </w:r>
                          <w:r>
                            <w:rPr>
                              <w:rFonts w:hint="eastAsia" w:ascii="宋体" w:eastAsia="宋体"/>
                              <w:sz w:val="24"/>
                            </w:rPr>
                            <w:tab/>
                          </w:r>
                          <w:r>
                            <w:rPr>
                              <w:rFonts w:hint="eastAsia" w:ascii="宋体" w:eastAsia="宋体"/>
                              <w:sz w:val="24"/>
                            </w:rP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hint="eastAsia" w:ascii="宋体" w:eastAsia="宋体"/>
                              <w:sz w:val="24"/>
                            </w:rPr>
                            <w:t>页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left:1044.65pt;margin-top:74.7pt;height:15.2pt;width:98pt;mso-position-horizontal-relative:page;mso-position-vertical-relative:page;z-index:-252253184;mso-width-relative:page;mso-height-relative:page;" filled="f" stroked="f" coordsize="21600,21600" o:gfxdata="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JT7WO7aAAAADQEAAA8AAAAA&#10;AAAAAQAgAAAAIgAAAGRycy9kb3ducmV2LnhtbFBLAQIUABQAAAAIAIdO4kD+O8BRoAEAACYDAAAO&#10;AAAAAAAAAAEAIAAAACkBAABkcnMvZTJvRG9jLnhtbFBLBQYAAAAABgAGAFkBAAA7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tabs>
                        <w:tab w:val="left" w:pos="1099"/>
                      </w:tabs>
                      <w:spacing w:before="0" w:line="294" w:lineRule="exact"/>
                      <w:ind w:left="20" w:right="0" w:firstLine="0"/>
                      <w:jc w:val="left"/>
                      <w:rPr>
                        <w:rFonts w:hint="eastAsia" w:ascii="宋体" w:eastAsia="宋体"/>
                        <w:sz w:val="24"/>
                      </w:rPr>
                    </w:pPr>
                    <w:r>
                      <w:rPr>
                        <w:rFonts w:hint="eastAsia" w:ascii="宋体" w:eastAsia="宋体"/>
                        <w:sz w:val="24"/>
                      </w:rPr>
                      <w:t xml:space="preserve">共 </w:t>
                    </w:r>
                    <w:r>
                      <w:rPr>
                        <w:sz w:val="24"/>
                      </w:rPr>
                      <w:t xml:space="preserve">2  </w:t>
                    </w:r>
                    <w:r>
                      <w:rPr>
                        <w:rFonts w:hint="eastAsia" w:ascii="宋体" w:eastAsia="宋体"/>
                        <w:sz w:val="24"/>
                      </w:rPr>
                      <w:t>页</w:t>
                    </w:r>
                    <w:r>
                      <w:rPr>
                        <w:rFonts w:hint="eastAsia" w:ascii="宋体" w:eastAsia="宋体"/>
                        <w:sz w:val="24"/>
                      </w:rPr>
                      <w:tab/>
                    </w:r>
                    <w:r>
                      <w:rPr>
                        <w:rFonts w:hint="eastAsia" w:ascii="宋体" w:eastAsia="宋体"/>
                        <w:sz w:val="24"/>
                      </w:rPr>
                      <w:t xml:space="preserve">第 </w:t>
                    </w:r>
                    <w:r>
                      <w:fldChar w:fldCharType="begin"/>
                    </w:r>
                    <w:r>
                      <w:rPr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24"/>
                      </w:rPr>
                      <w:t xml:space="preserve"> </w:t>
                    </w:r>
                    <w:r>
                      <w:rPr>
                        <w:rFonts w:hint="eastAsia" w:ascii="宋体" w:eastAsia="宋体"/>
                        <w:sz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F092B84"/>
    <w:multiLevelType w:val="multilevel"/>
    <w:tmpl w:val="CF092B84"/>
    <w:lvl w:ilvl="0" w:tentative="0">
      <w:start w:val="1"/>
      <w:numFmt w:val="upperLetter"/>
      <w:lvlText w:val="%1)"/>
      <w:lvlJc w:val="left"/>
      <w:pPr>
        <w:ind w:left="2356" w:hanging="432"/>
        <w:jc w:val="left"/>
      </w:pPr>
      <w:rPr>
        <w:rFonts w:hint="default" w:ascii="Times New Roman" w:hAnsi="Times New Roman" w:eastAsia="Times New Roman" w:cs="Times New Roman"/>
        <w:spacing w:val="0"/>
        <w:w w:val="100"/>
        <w:sz w:val="21"/>
        <w:szCs w:val="21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2600" w:hanging="432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3490" w:hanging="432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4381" w:hanging="432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5272" w:hanging="432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6163" w:hanging="432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7053" w:hanging="432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7944" w:hanging="432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8835" w:hanging="432"/>
      </w:pPr>
      <w:rPr>
        <w:rFonts w:hint="default"/>
        <w:lang w:val="zh-CN" w:eastAsia="zh-CN" w:bidi="zh-CN"/>
      </w:rPr>
    </w:lvl>
  </w:abstractNum>
  <w:abstractNum w:abstractNumId="1">
    <w:nsid w:val="0053208E"/>
    <w:multiLevelType w:val="multilevel"/>
    <w:tmpl w:val="0053208E"/>
    <w:lvl w:ilvl="0" w:tentative="0">
      <w:start w:val="3"/>
      <w:numFmt w:val="upperLetter"/>
      <w:lvlText w:val="%1)"/>
      <w:lvlJc w:val="left"/>
      <w:pPr>
        <w:ind w:left="2188" w:hanging="264"/>
        <w:jc w:val="left"/>
      </w:pPr>
      <w:rPr>
        <w:rFonts w:hint="default" w:ascii="Times New Roman" w:hAnsi="Times New Roman" w:eastAsia="Times New Roman" w:cs="Times New Roman"/>
        <w:w w:val="100"/>
        <w:sz w:val="21"/>
        <w:szCs w:val="21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2500" w:hanging="264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3401" w:hanging="264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4303" w:hanging="264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5205" w:hanging="264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6107" w:hanging="264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7009" w:hanging="264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7911" w:hanging="264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8813" w:hanging="264"/>
      </w:pPr>
      <w:rPr>
        <w:rFonts w:hint="default"/>
        <w:lang w:val="zh-CN" w:eastAsia="zh-CN" w:bidi="zh-CN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upperLetter"/>
      <w:lvlText w:val="%1)"/>
      <w:lvlJc w:val="left"/>
      <w:pPr>
        <w:ind w:left="788" w:hanging="435"/>
        <w:jc w:val="left"/>
      </w:pPr>
      <w:rPr>
        <w:rFonts w:hint="default"/>
        <w:spacing w:val="0"/>
        <w:w w:val="100"/>
        <w:lang w:val="zh-CN" w:eastAsia="zh-CN" w:bidi="zh-CN"/>
      </w:rPr>
    </w:lvl>
    <w:lvl w:ilvl="1" w:tentative="0">
      <w:start w:val="1"/>
      <w:numFmt w:val="upperLetter"/>
      <w:lvlText w:val="%2)"/>
      <w:lvlJc w:val="left"/>
      <w:pPr>
        <w:ind w:left="354" w:hanging="2218"/>
        <w:jc w:val="left"/>
      </w:pPr>
      <w:rPr>
        <w:rFonts w:hint="default" w:ascii="Times New Roman" w:hAnsi="Times New Roman" w:eastAsia="Times New Roman" w:cs="Times New Roman"/>
        <w:spacing w:val="0"/>
        <w:w w:val="100"/>
        <w:sz w:val="21"/>
        <w:szCs w:val="21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1783" w:hanging="2218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787" w:hanging="2218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790" w:hanging="2218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794" w:hanging="2218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798" w:hanging="2218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801" w:hanging="2218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7805" w:hanging="2218"/>
      </w:pPr>
      <w:rPr>
        <w:rFonts w:hint="default"/>
        <w:lang w:val="zh-CN" w:eastAsia="zh-CN" w:bidi="zh-CN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5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F535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ind w:left="1923"/>
      <w:outlineLvl w:val="1"/>
    </w:pPr>
    <w:rPr>
      <w:rFonts w:ascii="宋体" w:hAnsi="宋体" w:eastAsia="宋体" w:cs="宋体"/>
      <w:sz w:val="24"/>
      <w:szCs w:val="24"/>
      <w:lang w:val="zh-CN" w:eastAsia="zh-CN" w:bidi="zh-CN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Times New Roman" w:hAnsi="Times New Roman" w:eastAsia="Times New Roman" w:cs="Times New Roman"/>
      <w:sz w:val="21"/>
      <w:szCs w:val="21"/>
      <w:lang w:val="zh-CN" w:eastAsia="zh-CN" w:bidi="zh-CN"/>
    </w:rPr>
  </w:style>
  <w:style w:type="table" w:customStyle="1" w:styleId="6">
    <w:name w:val="Table Normal"/>
    <w:semiHidden/>
    <w:unhideWhenUsed/>
    <w:qFormat/>
    <w:uiPriority w:val="2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43"/>
      <w:ind w:left="810" w:hanging="457"/>
    </w:pPr>
    <w:rPr>
      <w:rFonts w:ascii="宋体" w:hAnsi="宋体" w:eastAsia="宋体" w:cs="宋体"/>
      <w:lang w:val="zh-CN" w:eastAsia="zh-CN" w:bidi="zh-CN"/>
    </w:rPr>
  </w:style>
  <w:style w:type="paragraph" w:customStyle="1" w:styleId="8">
    <w:name w:val="Table Paragraph"/>
    <w:basedOn w:val="1"/>
    <w:qFormat/>
    <w:uiPriority w:val="1"/>
    <w:rPr>
      <w:rFonts w:ascii="Times New Roman" w:hAnsi="Times New Roman" w:eastAsia="Times New Roman" w:cs="Times New Roman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4" Type="http://schemas.openxmlformats.org/officeDocument/2006/relationships/fontTable" Target="fontTable.xml"/><Relationship Id="rId53" Type="http://schemas.openxmlformats.org/officeDocument/2006/relationships/numbering" Target="numbering.xml"/><Relationship Id="rId52" Type="http://schemas.openxmlformats.org/officeDocument/2006/relationships/customXml" Target="../customXml/item1.xml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ScaleCrop>false</ScaleCrop>
  <LinksUpToDate>false</LinksUpToDate>
  <Application>WPS Office_11.1.0.8696_F1E327BC-269C-435d-A152-05C5408002CA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2019-06-23T10:03:00Z</dcterms:created>
  <dc:creator>Administrator</dc:creator>
  <cp:lastModifiedBy>Nobody</cp:lastModifiedBy>
  <dcterms:modified xsi:type="dcterms:W3CDTF">2019-06-23T10:12:54Z</dcterms:modified>
  <dc:title>(Microsoft Word - 09\300\353\311\242\312\375\321\247\312\324\276\355A .doc)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2010-12-15T00:00:00Z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2019-06-23T00:00:00Z</vt:filetime>
  </property>
  <property fmtid="{D5CDD505-2E9C-101B-9397-08002B2CF9AE}" pid="5" name="KSOProductBuildVer">
    <vt:lpwstr>2052-11.1.0.8696</vt:lpwstr>
  </property>
</Properties>
</file>