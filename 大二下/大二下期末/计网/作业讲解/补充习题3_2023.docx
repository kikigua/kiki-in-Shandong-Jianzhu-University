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4"/>
        <w:ind w:left="540" w:right="0" w:firstLine="0"/>
        <w:jc w:val="left"/>
        <w:rPr>
          <w:sz w:val="21"/>
        </w:rPr>
      </w:pPr>
      <w:bookmarkStart w:id="0" w:name="补充习题3——答案-new1"/>
      <w:bookmarkEnd w:id="0"/>
      <w:r>
        <w:rPr>
          <w:rFonts w:ascii="Times New Roman" w:eastAsia="Times New Roman"/>
          <w:sz w:val="21"/>
        </w:rPr>
        <w:t>1</w:t>
      </w:r>
      <w:r>
        <w:rPr>
          <w:spacing w:val="-15"/>
          <w:sz w:val="21"/>
        </w:rPr>
        <w:t xml:space="preserve">、一个 </w:t>
      </w:r>
      <w:r>
        <w:rPr>
          <w:rFonts w:ascii="Times New Roman" w:eastAsia="Times New Roman"/>
          <w:sz w:val="21"/>
        </w:rPr>
        <w:t>UDP</w:t>
      </w:r>
      <w:r>
        <w:rPr>
          <w:rFonts w:ascii="Times New Roman" w:eastAsia="Times New Roman"/>
          <w:spacing w:val="46"/>
          <w:sz w:val="21"/>
        </w:rPr>
        <w:t xml:space="preserve"> </w:t>
      </w:r>
      <w:r>
        <w:rPr>
          <w:spacing w:val="-3"/>
          <w:sz w:val="21"/>
        </w:rPr>
        <w:t>报文段首部为</w:t>
      </w:r>
      <w:r>
        <w:rPr>
          <w:rFonts w:ascii="Times New Roman" w:eastAsia="Times New Roman"/>
          <w:sz w:val="21"/>
        </w:rPr>
        <w:t>(</w:t>
      </w:r>
      <w:r>
        <w:rPr>
          <w:spacing w:val="-2"/>
          <w:sz w:val="21"/>
        </w:rPr>
        <w:t>十六进制</w:t>
      </w:r>
      <w:r>
        <w:rPr>
          <w:rFonts w:ascii="Times New Roman" w:eastAsia="Times New Roman"/>
          <w:sz w:val="21"/>
        </w:rPr>
        <w:t>)</w:t>
      </w:r>
      <w:r>
        <w:rPr>
          <w:sz w:val="21"/>
        </w:rPr>
        <w:t>：</w:t>
      </w:r>
      <w:r>
        <w:rPr>
          <w:rFonts w:ascii="Times New Roman" w:eastAsia="Times New Roman"/>
          <w:b/>
          <w:sz w:val="21"/>
        </w:rPr>
        <w:t>04</w:t>
      </w:r>
      <w:r>
        <w:rPr>
          <w:rFonts w:ascii="Times New Roman" w:eastAsia="Times New Roman"/>
          <w:b/>
          <w:spacing w:val="48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30</w:t>
      </w:r>
      <w:r>
        <w:rPr>
          <w:rFonts w:ascii="Times New Roman" w:eastAsia="Times New Roman"/>
          <w:b/>
          <w:spacing w:val="47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00</w:t>
      </w:r>
      <w:r>
        <w:rPr>
          <w:rFonts w:ascii="Times New Roman" w:eastAsia="Times New Roman"/>
          <w:b/>
          <w:spacing w:val="48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45</w:t>
      </w:r>
      <w:r>
        <w:rPr>
          <w:rFonts w:ascii="Times New Roman" w:eastAsia="Times New Roman"/>
          <w:b/>
          <w:spacing w:val="48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01</w:t>
      </w:r>
      <w:r>
        <w:rPr>
          <w:rFonts w:ascii="Times New Roman" w:eastAsia="Times New Roman"/>
          <w:b/>
          <w:spacing w:val="48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1C</w:t>
      </w:r>
      <w:r>
        <w:rPr>
          <w:rFonts w:ascii="Times New Roman" w:eastAsia="Times New Roman"/>
          <w:b/>
          <w:spacing w:val="49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E2</w:t>
      </w:r>
      <w:r>
        <w:rPr>
          <w:rFonts w:ascii="Times New Roman" w:eastAsia="Times New Roman"/>
          <w:b/>
          <w:spacing w:val="48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17</w:t>
      </w:r>
      <w:r>
        <w:rPr>
          <w:spacing w:val="-3"/>
          <w:sz w:val="21"/>
        </w:rPr>
        <w:t>，则该报文段总长度为</w:t>
      </w:r>
    </w:p>
    <w:p>
      <w:pPr>
        <w:pStyle w:val="3"/>
        <w:spacing w:before="1"/>
        <w:rPr>
          <w:sz w:val="5"/>
        </w:rPr>
      </w:pPr>
    </w:p>
    <w:tbl>
      <w:tblPr>
        <w:tblStyle w:val="4"/>
        <w:tblW w:w="0" w:type="auto"/>
        <w:tblInd w:w="7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705"/>
        <w:gridCol w:w="1507"/>
        <w:gridCol w:w="12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98" w:type="dxa"/>
          </w:tcPr>
          <w:p>
            <w:pPr>
              <w:pStyle w:val="8"/>
              <w:tabs>
                <w:tab w:val="left" w:pos="542"/>
              </w:tabs>
              <w:spacing w:before="0" w:line="234" w:lineRule="exact"/>
              <w:ind w:left="50"/>
              <w:rPr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sz w:val="21"/>
              </w:rPr>
              <w:tab/>
            </w:r>
          </w:p>
        </w:tc>
        <w:tc>
          <w:tcPr>
            <w:tcW w:w="1705" w:type="dxa"/>
          </w:tcPr>
          <w:p>
            <w:pPr>
              <w:pStyle w:val="8"/>
              <w:spacing w:before="0" w:line="247" w:lineRule="exact"/>
              <w:ind w:left="314"/>
              <w:rPr>
                <w:rFonts w:hint="eastAsia" w:ascii="宋体" w:eastAsia="宋体"/>
                <w:sz w:val="21"/>
              </w:rPr>
            </w:pPr>
            <w:r>
              <w:rPr>
                <w:sz w:val="21"/>
              </w:rPr>
              <w:t>)</w:t>
            </w:r>
            <w:r>
              <w:rPr>
                <w:rFonts w:hint="eastAsia" w:ascii="宋体" w:eastAsia="宋体"/>
                <w:sz w:val="21"/>
              </w:rPr>
              <w:t>字节。</w:t>
            </w:r>
          </w:p>
        </w:tc>
        <w:tc>
          <w:tcPr>
            <w:tcW w:w="2762" w:type="dxa"/>
            <w:gridSpan w:val="2"/>
          </w:tcPr>
          <w:p>
            <w:pPr>
              <w:pStyle w:val="8"/>
              <w:spacing w:before="0"/>
              <w:rPr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98" w:type="dxa"/>
          </w:tcPr>
          <w:p>
            <w:pPr>
              <w:pStyle w:val="8"/>
              <w:spacing w:before="31" w:line="222" w:lineRule="exact"/>
              <w:ind w:left="98"/>
              <w:rPr>
                <w:sz w:val="21"/>
              </w:rPr>
            </w:pPr>
            <w:r>
              <w:rPr>
                <w:sz w:val="21"/>
              </w:rPr>
              <w:t>A. 4</w:t>
            </w:r>
          </w:p>
        </w:tc>
        <w:tc>
          <w:tcPr>
            <w:tcW w:w="1705" w:type="dxa"/>
          </w:tcPr>
          <w:p>
            <w:pPr>
              <w:pStyle w:val="8"/>
              <w:spacing w:before="31" w:line="222" w:lineRule="exact"/>
              <w:ind w:left="828"/>
              <w:rPr>
                <w:sz w:val="21"/>
              </w:rPr>
            </w:pPr>
            <w:r>
              <w:rPr>
                <w:sz w:val="21"/>
              </w:rPr>
              <w:t>B. 30</w:t>
            </w:r>
          </w:p>
        </w:tc>
        <w:tc>
          <w:tcPr>
            <w:tcW w:w="1507" w:type="dxa"/>
          </w:tcPr>
          <w:p>
            <w:pPr>
              <w:pStyle w:val="8"/>
              <w:spacing w:before="31" w:line="222" w:lineRule="exact"/>
              <w:ind w:left="419"/>
              <w:rPr>
                <w:sz w:val="21"/>
              </w:rPr>
            </w:pPr>
            <w:r>
              <w:rPr>
                <w:sz w:val="21"/>
              </w:rPr>
              <w:t>C. 284</w:t>
            </w:r>
          </w:p>
        </w:tc>
        <w:tc>
          <w:tcPr>
            <w:tcW w:w="1255" w:type="dxa"/>
          </w:tcPr>
          <w:p>
            <w:pPr>
              <w:pStyle w:val="8"/>
              <w:spacing w:before="31" w:line="222" w:lineRule="exact"/>
              <w:ind w:left="522"/>
              <w:rPr>
                <w:sz w:val="21"/>
              </w:rPr>
            </w:pPr>
            <w:r>
              <w:rPr>
                <w:sz w:val="21"/>
              </w:rPr>
              <w:t>D. 1072</w:t>
            </w:r>
          </w:p>
        </w:tc>
      </w:tr>
    </w:tbl>
    <w:p>
      <w:pPr>
        <w:pStyle w:val="3"/>
        <w:spacing w:before="56" w:after="22" w:line="278" w:lineRule="auto"/>
        <w:ind w:left="807" w:right="1073" w:hanging="267"/>
        <w:jc w:val="both"/>
      </w:pPr>
      <w:r>
        <w:rPr>
          <w:rFonts w:ascii="Times New Roman" w:eastAsia="Times New Roman"/>
        </w:rPr>
        <w:t>2</w:t>
      </w:r>
      <w:r>
        <w:rPr>
          <w:spacing w:val="-9"/>
        </w:rPr>
        <w:t xml:space="preserve">、考虑后退 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19"/>
        </w:rPr>
        <w:t xml:space="preserve"> </w:t>
      </w:r>
      <w:r>
        <w:t>步（</w:t>
      </w:r>
      <w:r>
        <w:rPr>
          <w:rFonts w:ascii="Times New Roman" w:eastAsia="Times New Roman"/>
        </w:rPr>
        <w:t>GBN</w:t>
      </w:r>
      <w:r>
        <w:t>）</w:t>
      </w:r>
      <w:r>
        <w:rPr>
          <w:spacing w:val="-5"/>
        </w:rPr>
        <w:t xml:space="preserve">协议。假设发送方已经发送了序号为 </w:t>
      </w:r>
      <w:r>
        <w:rPr>
          <w:rFonts w:ascii="Times New Roman" w:eastAsia="Times New Roman"/>
          <w:b/>
        </w:rPr>
        <w:t>0</w:t>
      </w:r>
      <w:r>
        <w:t>～</w:t>
      </w:r>
      <w:r>
        <w:rPr>
          <w:rFonts w:ascii="Times New Roman" w:eastAsia="Times New Roman"/>
          <w:b/>
        </w:rPr>
        <w:t>9</w:t>
      </w:r>
      <w:r>
        <w:rPr>
          <w:rFonts w:ascii="Times New Roman" w:eastAsia="Times New Roman"/>
          <w:b/>
          <w:spacing w:val="20"/>
        </w:rPr>
        <w:t xml:space="preserve"> </w:t>
      </w:r>
      <w:r>
        <w:rPr>
          <w:spacing w:val="-3"/>
        </w:rPr>
        <w:t>的分组。在定时器超</w:t>
      </w:r>
      <w:r>
        <w:rPr>
          <w:spacing w:val="-4"/>
        </w:rPr>
        <w:t xml:space="preserve">时前，若发送方已经收到了确认号为 </w:t>
      </w:r>
      <w:r>
        <w:rPr>
          <w:rFonts w:ascii="Times New Roman" w:eastAsia="Times New Roman"/>
          <w:b/>
        </w:rPr>
        <w:t>1</w:t>
      </w:r>
      <w:r>
        <w:t>、</w:t>
      </w:r>
      <w:r>
        <w:rPr>
          <w:rFonts w:ascii="Times New Roman" w:eastAsia="Times New Roman"/>
          <w:b/>
          <w:spacing w:val="-3"/>
        </w:rPr>
        <w:t>2</w:t>
      </w:r>
      <w:r>
        <w:t>、</w:t>
      </w:r>
      <w:r>
        <w:rPr>
          <w:rFonts w:ascii="Times New Roman" w:eastAsia="Times New Roman"/>
          <w:b/>
        </w:rPr>
        <w:t>6</w:t>
      </w:r>
      <w:r>
        <w:rPr>
          <w:rFonts w:ascii="Times New Roman" w:eastAsia="Times New Roman"/>
          <w:b/>
          <w:spacing w:val="51"/>
        </w:rPr>
        <w:t xml:space="preserve"> </w:t>
      </w:r>
      <w:r>
        <w:rPr>
          <w:spacing w:val="-3"/>
        </w:rPr>
        <w:t>的确认，则发送方需要重传的分组个数是</w:t>
      </w:r>
    </w:p>
    <w:tbl>
      <w:tblPr>
        <w:tblStyle w:val="4"/>
        <w:tblW w:w="0" w:type="auto"/>
        <w:tblInd w:w="7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3"/>
        <w:gridCol w:w="840"/>
        <w:gridCol w:w="759"/>
        <w:gridCol w:w="7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33" w:type="dxa"/>
          </w:tcPr>
          <w:p>
            <w:pPr>
              <w:pStyle w:val="8"/>
              <w:tabs>
                <w:tab w:val="left" w:pos="681"/>
              </w:tabs>
              <w:spacing w:before="0" w:line="247" w:lineRule="exact"/>
              <w:ind w:left="50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（</w:t>
            </w:r>
            <w:r>
              <w:rPr>
                <w:rFonts w:hint="eastAsia" w:ascii="宋体" w:eastAsia="宋体"/>
                <w:sz w:val="21"/>
              </w:rPr>
              <w:tab/>
            </w:r>
          </w:p>
        </w:tc>
        <w:tc>
          <w:tcPr>
            <w:tcW w:w="840" w:type="dxa"/>
          </w:tcPr>
          <w:p>
            <w:pPr>
              <w:pStyle w:val="8"/>
              <w:spacing w:before="0" w:line="247" w:lineRule="exact"/>
              <w:ind w:left="518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pacing w:val="-106"/>
                <w:sz w:val="21"/>
              </w:rPr>
              <w:t>）。</w:t>
            </w:r>
          </w:p>
        </w:tc>
        <w:tc>
          <w:tcPr>
            <w:tcW w:w="1467" w:type="dxa"/>
            <w:gridSpan w:val="2"/>
          </w:tcPr>
          <w:p>
            <w:pPr>
              <w:pStyle w:val="8"/>
              <w:spacing w:before="0"/>
              <w:rPr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33" w:type="dxa"/>
          </w:tcPr>
          <w:p>
            <w:pPr>
              <w:pStyle w:val="8"/>
              <w:spacing w:before="17" w:line="236" w:lineRule="exact"/>
              <w:ind w:left="9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rFonts w:hint="eastAsia" w:ascii="宋体" w:eastAsia="宋体"/>
                <w:sz w:val="21"/>
              </w:rPr>
              <w:t>．</w:t>
            </w:r>
            <w:r>
              <w:rPr>
                <w:sz w:val="21"/>
              </w:rPr>
              <w:t>1</w:t>
            </w:r>
          </w:p>
        </w:tc>
        <w:tc>
          <w:tcPr>
            <w:tcW w:w="840" w:type="dxa"/>
          </w:tcPr>
          <w:p>
            <w:pPr>
              <w:pStyle w:val="8"/>
              <w:spacing w:before="17" w:line="236" w:lineRule="exact"/>
              <w:ind w:left="110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rFonts w:hint="eastAsia" w:ascii="宋体" w:eastAsia="宋体"/>
                <w:sz w:val="21"/>
              </w:rPr>
              <w:t>．</w:t>
            </w:r>
            <w:r>
              <w:rPr>
                <w:sz w:val="21"/>
              </w:rPr>
              <w:t>2</w:t>
            </w:r>
          </w:p>
        </w:tc>
        <w:tc>
          <w:tcPr>
            <w:tcW w:w="759" w:type="dxa"/>
          </w:tcPr>
          <w:p>
            <w:pPr>
              <w:pStyle w:val="8"/>
              <w:spacing w:before="17" w:line="236" w:lineRule="exact"/>
              <w:ind w:left="110"/>
              <w:rPr>
                <w:sz w:val="21"/>
              </w:rPr>
            </w:pPr>
            <w:r>
              <w:rPr>
                <w:sz w:val="21"/>
              </w:rPr>
              <w:t>C</w:t>
            </w:r>
            <w:r>
              <w:rPr>
                <w:rFonts w:hint="eastAsia" w:ascii="宋体" w:eastAsia="宋体"/>
                <w:sz w:val="21"/>
              </w:rPr>
              <w:t>．</w:t>
            </w:r>
            <w:r>
              <w:rPr>
                <w:sz w:val="21"/>
              </w:rPr>
              <w:t>3</w:t>
            </w:r>
          </w:p>
        </w:tc>
        <w:tc>
          <w:tcPr>
            <w:tcW w:w="708" w:type="dxa"/>
          </w:tcPr>
          <w:p>
            <w:pPr>
              <w:pStyle w:val="8"/>
              <w:spacing w:before="17" w:line="236" w:lineRule="exact"/>
              <w:ind w:left="191"/>
              <w:rPr>
                <w:sz w:val="21"/>
              </w:rPr>
            </w:pPr>
            <w:r>
              <w:rPr>
                <w:sz w:val="21"/>
              </w:rPr>
              <w:t>D</w:t>
            </w:r>
            <w:r>
              <w:rPr>
                <w:rFonts w:hint="eastAsia" w:ascii="宋体" w:eastAsia="宋体"/>
                <w:sz w:val="21"/>
              </w:rPr>
              <w:t>．</w:t>
            </w:r>
            <w:r>
              <w:rPr>
                <w:sz w:val="21"/>
              </w:rPr>
              <w:t>4</w:t>
            </w:r>
          </w:p>
        </w:tc>
      </w:tr>
    </w:tbl>
    <w:p>
      <w:pPr>
        <w:tabs>
          <w:tab w:val="left" w:pos="5904"/>
          <w:tab w:val="left" w:pos="6266"/>
        </w:tabs>
        <w:spacing w:before="56"/>
        <w:ind w:left="541" w:right="0" w:firstLine="0"/>
        <w:jc w:val="left"/>
        <w:rPr>
          <w:sz w:val="21"/>
        </w:rPr>
      </w:pPr>
      <w:r>
        <w:rPr>
          <w:rFonts w:ascii="Times New Roman" w:eastAsia="Times New Roman"/>
          <w:sz w:val="21"/>
        </w:rPr>
        <w:t>3</w:t>
      </w:r>
      <w:r>
        <w:rPr>
          <w:sz w:val="21"/>
        </w:rPr>
        <w:t>、</w:t>
      </w:r>
      <w:r>
        <w:rPr>
          <w:spacing w:val="-3"/>
          <w:sz w:val="21"/>
        </w:rPr>
        <w:t>关</w:t>
      </w:r>
      <w:r>
        <w:rPr>
          <w:spacing w:val="-4"/>
          <w:sz w:val="21"/>
        </w:rPr>
        <w:t>于</w:t>
      </w:r>
      <w:r>
        <w:rPr>
          <w:b/>
          <w:sz w:val="21"/>
        </w:rPr>
        <w:t>流水线可靠数据</w:t>
      </w:r>
      <w:r>
        <w:rPr>
          <w:spacing w:val="-3"/>
          <w:sz w:val="21"/>
        </w:rPr>
        <w:t>传</w:t>
      </w:r>
      <w:r>
        <w:rPr>
          <w:sz w:val="21"/>
        </w:rPr>
        <w:t>输机</w:t>
      </w:r>
      <w:r>
        <w:rPr>
          <w:spacing w:val="-3"/>
          <w:sz w:val="21"/>
        </w:rPr>
        <w:t>制</w:t>
      </w:r>
      <w:r>
        <w:rPr>
          <w:sz w:val="21"/>
        </w:rPr>
        <w:t>，</w:t>
      </w:r>
      <w:r>
        <w:rPr>
          <w:spacing w:val="-3"/>
          <w:sz w:val="21"/>
        </w:rPr>
        <w:t>下</w:t>
      </w:r>
      <w:r>
        <w:rPr>
          <w:sz w:val="21"/>
        </w:rPr>
        <w:t>列</w:t>
      </w:r>
      <w:r>
        <w:rPr>
          <w:spacing w:val="-3"/>
          <w:sz w:val="21"/>
        </w:rPr>
        <w:t>说法</w:t>
      </w:r>
      <w:r>
        <w:rPr>
          <w:b/>
          <w:sz w:val="21"/>
        </w:rPr>
        <w:t>正确</w:t>
      </w:r>
      <w:r>
        <w:rPr>
          <w:spacing w:val="-3"/>
          <w:sz w:val="21"/>
        </w:rPr>
        <w:t>的</w:t>
      </w:r>
      <w:r>
        <w:rPr>
          <w:sz w:val="21"/>
        </w:rPr>
        <w:t>是（</w:t>
      </w:r>
      <w:r>
        <w:rPr>
          <w:sz w:val="21"/>
        </w:rPr>
        <w:tab/>
      </w:r>
      <w:r>
        <w:rPr>
          <w:rFonts w:ascii="Times New Roman" w:eastAsia="Times New Roman"/>
          <w:sz w:val="21"/>
        </w:rPr>
        <w:tab/>
      </w:r>
      <w:r>
        <w:rPr>
          <w:spacing w:val="-108"/>
          <w:sz w:val="21"/>
        </w:rPr>
        <w:t>）。</w:t>
      </w:r>
    </w:p>
    <w:p>
      <w:pPr>
        <w:pStyle w:val="7"/>
        <w:numPr>
          <w:ilvl w:val="0"/>
          <w:numId w:val="1"/>
        </w:numPr>
        <w:tabs>
          <w:tab w:val="left" w:pos="1221"/>
        </w:tabs>
        <w:spacing w:before="43" w:after="0" w:line="240" w:lineRule="auto"/>
        <w:ind w:left="1220" w:right="0" w:hanging="367"/>
        <w:jc w:val="left"/>
        <w:rPr>
          <w:sz w:val="21"/>
        </w:rPr>
      </w:pPr>
      <w:r>
        <w:rPr>
          <w:spacing w:val="-3"/>
          <w:sz w:val="21"/>
        </w:rPr>
        <w:t>发送方缓存未被确认的分组。</w:t>
      </w:r>
    </w:p>
    <w:p>
      <w:pPr>
        <w:pStyle w:val="7"/>
        <w:numPr>
          <w:ilvl w:val="0"/>
          <w:numId w:val="1"/>
        </w:numPr>
        <w:tabs>
          <w:tab w:val="left" w:pos="1209"/>
        </w:tabs>
        <w:spacing w:before="43" w:after="0" w:line="240" w:lineRule="auto"/>
        <w:ind w:left="1208" w:right="0" w:hanging="355"/>
        <w:jc w:val="left"/>
        <w:rPr>
          <w:sz w:val="21"/>
        </w:rPr>
      </w:pPr>
      <w:r>
        <w:rPr>
          <w:spacing w:val="-3"/>
          <w:sz w:val="21"/>
        </w:rPr>
        <w:t>允许发送方发送多个分组而无需等待确认。</w:t>
      </w:r>
    </w:p>
    <w:p>
      <w:pPr>
        <w:pStyle w:val="7"/>
        <w:numPr>
          <w:ilvl w:val="0"/>
          <w:numId w:val="1"/>
        </w:numPr>
        <w:tabs>
          <w:tab w:val="left" w:pos="1211"/>
        </w:tabs>
        <w:spacing w:before="43" w:after="0" w:line="259" w:lineRule="auto"/>
        <w:ind w:left="540" w:right="1075" w:firstLine="314"/>
        <w:jc w:val="left"/>
        <w:rPr>
          <w:sz w:val="24"/>
        </w:rPr>
      </w:pPr>
      <w:r>
        <w:rPr>
          <w:spacing w:val="-1"/>
          <w:sz w:val="21"/>
        </w:rPr>
        <w:t>所需序号范围和对缓存的要求取决于数据传输协议处理丢失、损坏及过度延时分组</w:t>
      </w:r>
      <w:r>
        <w:rPr>
          <w:sz w:val="21"/>
        </w:rPr>
        <w:t>的方式</w:t>
      </w:r>
      <w:r>
        <w:rPr>
          <w:sz w:val="24"/>
        </w:rPr>
        <w:t>。</w:t>
      </w:r>
    </w:p>
    <w:p>
      <w:pPr>
        <w:pStyle w:val="7"/>
        <w:numPr>
          <w:ilvl w:val="0"/>
          <w:numId w:val="1"/>
        </w:numPr>
        <w:tabs>
          <w:tab w:val="left" w:pos="1221"/>
        </w:tabs>
        <w:spacing w:before="1" w:after="0" w:line="240" w:lineRule="auto"/>
        <w:ind w:left="1220" w:right="0" w:hanging="367"/>
        <w:jc w:val="left"/>
        <w:rPr>
          <w:sz w:val="21"/>
        </w:rPr>
      </w:pPr>
      <w:r>
        <w:rPr>
          <w:spacing w:val="-3"/>
          <w:sz w:val="21"/>
        </w:rPr>
        <w:t>以上说法都正确。</w:t>
      </w:r>
    </w:p>
    <w:p>
      <w:pPr>
        <w:pStyle w:val="3"/>
        <w:tabs>
          <w:tab w:val="left" w:pos="7012"/>
        </w:tabs>
        <w:spacing w:before="43" w:line="278" w:lineRule="auto"/>
        <w:ind w:left="806" w:right="1073" w:hanging="267"/>
        <w:jc w:val="both"/>
      </w:pPr>
      <w:r>
        <w:rPr>
          <w:rFonts w:ascii="Times New Roman" w:eastAsia="Times New Roman"/>
        </w:rPr>
        <w:t>4</w:t>
      </w:r>
      <w:r>
        <w:t>、</w:t>
      </w:r>
      <w:r>
        <w:rPr>
          <w:spacing w:val="-3"/>
        </w:rPr>
        <w:t>两</w:t>
      </w:r>
      <w:r>
        <w:t>端</w:t>
      </w:r>
      <w:r>
        <w:rPr>
          <w:spacing w:val="-3"/>
        </w:rPr>
        <w:t>系</w:t>
      </w:r>
      <w:r>
        <w:t>统</w:t>
      </w:r>
      <w:r>
        <w:rPr>
          <w:spacing w:val="-3"/>
        </w:rPr>
        <w:t>通</w:t>
      </w:r>
      <w:r>
        <w:t>过</w:t>
      </w:r>
      <w:r>
        <w:rPr>
          <w:spacing w:val="-3"/>
        </w:rPr>
        <w:t>传</w:t>
      </w:r>
      <w:r>
        <w:t>输</w:t>
      </w:r>
      <w:r>
        <w:rPr>
          <w:spacing w:val="-3"/>
        </w:rPr>
        <w:t>速率</w:t>
      </w:r>
      <w:r>
        <w:t>为</w:t>
      </w:r>
      <w:r>
        <w:rPr>
          <w:spacing w:val="-23"/>
        </w:rPr>
        <w:t xml:space="preserve"> </w:t>
      </w:r>
      <w:r>
        <w:rPr>
          <w:rFonts w:ascii="Times New Roman" w:eastAsia="Times New Roman"/>
          <w:b/>
        </w:rPr>
        <w:t>1Gbps</w:t>
      </w:r>
      <w:r>
        <w:rPr>
          <w:rFonts w:ascii="Times New Roman" w:eastAsia="Times New Roman"/>
          <w:b/>
          <w:spacing w:val="31"/>
        </w:rPr>
        <w:t xml:space="preserve"> </w:t>
      </w:r>
      <w:r>
        <w:rPr>
          <w:spacing w:val="-3"/>
        </w:rPr>
        <w:t>的</w:t>
      </w:r>
      <w:r>
        <w:t>链</w:t>
      </w:r>
      <w:r>
        <w:rPr>
          <w:spacing w:val="-3"/>
        </w:rPr>
        <w:t>路</w:t>
      </w:r>
      <w:r>
        <w:t>直</w:t>
      </w:r>
      <w:r>
        <w:rPr>
          <w:spacing w:val="-3"/>
        </w:rPr>
        <w:t>接</w:t>
      </w:r>
      <w:r>
        <w:t>相</w:t>
      </w:r>
      <w:r>
        <w:rPr>
          <w:spacing w:val="-3"/>
        </w:rPr>
        <w:t>连</w:t>
      </w:r>
      <w:r>
        <w:t>，端</w:t>
      </w:r>
      <w:r>
        <w:rPr>
          <w:spacing w:val="-3"/>
        </w:rPr>
        <w:t>系</w:t>
      </w:r>
      <w:r>
        <w:t>统</w:t>
      </w:r>
      <w:r>
        <w:rPr>
          <w:spacing w:val="-3"/>
        </w:rPr>
        <w:t>采</w:t>
      </w:r>
      <w:r>
        <w:rPr>
          <w:spacing w:val="-4"/>
        </w:rPr>
        <w:t>用</w:t>
      </w:r>
      <w:r>
        <w:rPr>
          <w:b/>
        </w:rPr>
        <w:t>基于停等</w:t>
      </w:r>
      <w:r>
        <w:rPr>
          <w:rFonts w:ascii="Times New Roman" w:eastAsia="Times New Roman"/>
        </w:rPr>
        <w:t>(stop</w:t>
      </w:r>
      <w:r>
        <w:rPr>
          <w:rFonts w:ascii="Times New Roman" w:eastAsia="Times New Roman"/>
          <w:spacing w:val="6"/>
        </w:rPr>
        <w:t xml:space="preserve">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7"/>
        </w:rPr>
        <w:t xml:space="preserve"> </w:t>
      </w:r>
      <w:r>
        <w:rPr>
          <w:rFonts w:ascii="Times New Roman" w:eastAsia="Times New Roman"/>
        </w:rPr>
        <w:t xml:space="preserve">wait) </w:t>
      </w:r>
      <w:r>
        <w:t>的可</w:t>
      </w:r>
      <w:r>
        <w:rPr>
          <w:spacing w:val="-3"/>
        </w:rPr>
        <w:t>靠</w:t>
      </w:r>
      <w:r>
        <w:t>数</w:t>
      </w:r>
      <w:r>
        <w:rPr>
          <w:spacing w:val="-3"/>
        </w:rPr>
        <w:t>据</w:t>
      </w:r>
      <w:r>
        <w:t>传</w:t>
      </w:r>
      <w:r>
        <w:rPr>
          <w:spacing w:val="-3"/>
        </w:rPr>
        <w:t>输</w:t>
      </w:r>
      <w:r>
        <w:t>机</w:t>
      </w:r>
      <w:r>
        <w:rPr>
          <w:spacing w:val="-3"/>
        </w:rPr>
        <w:t>制</w:t>
      </w:r>
      <w:r>
        <w:t>进</w:t>
      </w:r>
      <w:r>
        <w:rPr>
          <w:spacing w:val="-3"/>
        </w:rPr>
        <w:t>行</w:t>
      </w:r>
      <w:r>
        <w:t>数据</w:t>
      </w:r>
      <w:r>
        <w:rPr>
          <w:spacing w:val="-3"/>
        </w:rPr>
        <w:t>交</w:t>
      </w:r>
      <w:r>
        <w:t>换</w:t>
      </w:r>
      <w:r>
        <w:rPr>
          <w:spacing w:val="-3"/>
        </w:rPr>
        <w:t>。</w:t>
      </w:r>
      <w:r>
        <w:t>假</w:t>
      </w:r>
      <w:r>
        <w:rPr>
          <w:spacing w:val="-3"/>
        </w:rPr>
        <w:t>设</w:t>
      </w:r>
      <w:r>
        <w:t>两</w:t>
      </w:r>
      <w:r>
        <w:rPr>
          <w:spacing w:val="-3"/>
        </w:rPr>
        <w:t>端</w:t>
      </w:r>
      <w:r>
        <w:t>系</w:t>
      </w:r>
      <w:r>
        <w:rPr>
          <w:spacing w:val="-3"/>
        </w:rPr>
        <w:t>统</w:t>
      </w:r>
      <w:r>
        <w:t>间的</w:t>
      </w:r>
      <w:r>
        <w:rPr>
          <w:spacing w:val="-10"/>
        </w:rPr>
        <w:t xml:space="preserve"> </w:t>
      </w:r>
      <w:r>
        <w:rPr>
          <w:rFonts w:ascii="Times New Roman" w:eastAsia="Times New Roman"/>
          <w:spacing w:val="-5"/>
        </w:rPr>
        <w:t>RTT</w:t>
      </w:r>
      <w:r>
        <w:rPr>
          <w:rFonts w:ascii="Times New Roman" w:eastAsia="Times New Roman"/>
          <w:spacing w:val="-4"/>
        </w:rPr>
        <w:t xml:space="preserve"> </w:t>
      </w:r>
      <w:r>
        <w:t>为</w:t>
      </w:r>
      <w:r>
        <w:rPr>
          <w:spacing w:val="-6"/>
        </w:rPr>
        <w:t xml:space="preserve"> </w:t>
      </w:r>
      <w:r>
        <w:rPr>
          <w:rFonts w:ascii="Times New Roman" w:eastAsia="Times New Roman"/>
          <w:b/>
        </w:rPr>
        <w:t>30ms</w:t>
      </w:r>
      <w:r>
        <w:t>，</w:t>
      </w:r>
      <w:r>
        <w:rPr>
          <w:spacing w:val="-3"/>
        </w:rPr>
        <w:t>分组</w:t>
      </w:r>
      <w:r>
        <w:t>长度</w:t>
      </w:r>
      <w:r>
        <w:rPr>
          <w:spacing w:val="-3"/>
        </w:rPr>
        <w:t>固</w:t>
      </w:r>
      <w:r>
        <w:t>定为</w:t>
      </w:r>
      <w:r>
        <w:rPr>
          <w:rFonts w:ascii="Times New Roman" w:eastAsia="Times New Roman"/>
          <w:b/>
        </w:rPr>
        <w:t xml:space="preserve">1K </w:t>
      </w:r>
      <w:r>
        <w:rPr>
          <w:b/>
        </w:rPr>
        <w:t>字节</w:t>
      </w:r>
      <w:r>
        <w:rPr>
          <w:spacing w:val="-3"/>
        </w:rPr>
        <w:t>。</w:t>
      </w:r>
      <w:r>
        <w:t>发送</w:t>
      </w:r>
      <w:r>
        <w:rPr>
          <w:spacing w:val="-3"/>
        </w:rPr>
        <w:t>方</w:t>
      </w:r>
      <w:r>
        <w:t>可</w:t>
      </w:r>
      <w:r>
        <w:rPr>
          <w:spacing w:val="-3"/>
        </w:rPr>
        <w:t>以</w:t>
      </w:r>
      <w:r>
        <w:t>获</w:t>
      </w:r>
      <w:r>
        <w:rPr>
          <w:spacing w:val="-3"/>
        </w:rPr>
        <w:t>得的</w:t>
      </w:r>
      <w:r>
        <w:rPr>
          <w:b/>
        </w:rPr>
        <w:t>最大</w:t>
      </w:r>
      <w:r>
        <w:rPr>
          <w:spacing w:val="-3"/>
        </w:rPr>
        <w:t>平</w:t>
      </w:r>
      <w:r>
        <w:t>均</w:t>
      </w:r>
      <w:r>
        <w:rPr>
          <w:spacing w:val="-3"/>
        </w:rPr>
        <w:t>吞</w:t>
      </w:r>
      <w:r>
        <w:t>吐</w:t>
      </w:r>
      <w:r>
        <w:rPr>
          <w:spacing w:val="-3"/>
        </w:rPr>
        <w:t>率</w:t>
      </w:r>
      <w:r>
        <w:t>约为</w:t>
      </w:r>
      <w:r>
        <w:rPr>
          <w:rFonts w:ascii="Times New Roman" w:eastAsia="Times New Roman"/>
        </w:rPr>
        <w:t xml:space="preserve">(         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)</w:t>
      </w:r>
      <w:r>
        <w:rPr>
          <w:rFonts w:ascii="Times New Roman" w:eastAsia="Times New Roman"/>
          <w:b/>
        </w:rPr>
        <w:t>Kbps</w:t>
      </w:r>
      <w:r>
        <w:t>。</w:t>
      </w:r>
    </w:p>
    <w:p>
      <w:pPr>
        <w:pStyle w:val="3"/>
        <w:tabs>
          <w:tab w:val="left" w:pos="2738"/>
          <w:tab w:val="left" w:pos="4613"/>
          <w:tab w:val="left" w:pos="6485"/>
        </w:tabs>
        <w:spacing w:line="269" w:lineRule="exact"/>
        <w:ind w:left="854"/>
        <w:rPr>
          <w:rFonts w:ascii="Times New Roman" w:eastAsia="Times New Roman"/>
        </w:rPr>
      </w:pPr>
      <w:r>
        <w:rPr>
          <w:rFonts w:ascii="Times New Roman" w:eastAsia="Times New Roman"/>
        </w:rPr>
        <w:t>A</w:t>
      </w:r>
      <w:r>
        <w:t>．</w:t>
      </w:r>
      <w:r>
        <w:rPr>
          <w:rFonts w:ascii="Times New Roman" w:eastAsia="Times New Roman"/>
        </w:rPr>
        <w:t>266.6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B</w:t>
      </w:r>
      <w:r>
        <w:t>．</w:t>
      </w:r>
      <w:r>
        <w:rPr>
          <w:rFonts w:ascii="Times New Roman" w:eastAsia="Times New Roman"/>
        </w:rPr>
        <w:t>267.6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C</w:t>
      </w:r>
      <w:r>
        <w:t>．</w:t>
      </w:r>
      <w:r>
        <w:rPr>
          <w:rFonts w:ascii="Times New Roman" w:eastAsia="Times New Roman"/>
        </w:rPr>
        <w:t>265.6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</w:t>
      </w:r>
      <w:r>
        <w:t>．</w:t>
      </w:r>
      <w:r>
        <w:rPr>
          <w:rFonts w:ascii="Times New Roman" w:eastAsia="Times New Roman"/>
        </w:rPr>
        <w:t>268.6</w:t>
      </w:r>
    </w:p>
    <w:p>
      <w:pPr>
        <w:pStyle w:val="3"/>
        <w:spacing w:before="43" w:after="22" w:line="278" w:lineRule="auto"/>
        <w:ind w:left="540" w:right="1075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w:t>5</w:t>
      </w:r>
      <w:r>
        <w:rPr>
          <w:spacing w:val="-6"/>
        </w:rPr>
        <w:t xml:space="preserve">、某条链路的最大传输单元 </w:t>
      </w:r>
      <w:r>
        <w:rPr>
          <w:rFonts w:ascii="Times New Roman" w:eastAsia="Times New Roman"/>
        </w:rPr>
        <w:t xml:space="preserve">MTU </w:t>
      </w:r>
      <w:r>
        <w:rPr>
          <w:spacing w:val="-19"/>
        </w:rPr>
        <w:t xml:space="preserve">为 </w:t>
      </w:r>
      <w:r>
        <w:rPr>
          <w:rFonts w:ascii="Times New Roman" w:eastAsia="Times New Roman"/>
          <w:b/>
        </w:rPr>
        <w:t xml:space="preserve">1500 </w:t>
      </w:r>
      <w:r>
        <w:rPr>
          <w:spacing w:val="-8"/>
        </w:rPr>
        <w:t xml:space="preserve">字节。假设采用 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作为传输层协议、</w:t>
      </w:r>
      <w:r>
        <w:rPr>
          <w:rFonts w:ascii="Times New Roman" w:eastAsia="Times New Roman"/>
        </w:rPr>
        <w:t xml:space="preserve">IP </w:t>
      </w:r>
      <w:r>
        <w:rPr>
          <w:spacing w:val="-3"/>
        </w:rPr>
        <w:t>作为</w:t>
      </w:r>
      <w:r>
        <w:rPr>
          <w:spacing w:val="-7"/>
        </w:rPr>
        <w:t xml:space="preserve">网络层协议，且 </w:t>
      </w:r>
      <w:r>
        <w:rPr>
          <w:rFonts w:ascii="Times New Roman" w:eastAsia="Times New Roman"/>
        </w:rPr>
        <w:t xml:space="preserve">IP </w:t>
      </w:r>
      <w:r>
        <w:rPr>
          <w:spacing w:val="-1"/>
        </w:rPr>
        <w:t xml:space="preserve">数据报和 </w:t>
      </w:r>
      <w:r>
        <w:rPr>
          <w:rFonts w:ascii="Times New Roman" w:eastAsia="Times New Roman"/>
        </w:rPr>
        <w:t xml:space="preserve">TCP </w:t>
      </w:r>
      <w:r>
        <w:rPr>
          <w:spacing w:val="-6"/>
        </w:rPr>
        <w:t xml:space="preserve">报文段首部中均没有 </w:t>
      </w:r>
      <w:r>
        <w:rPr>
          <w:rFonts w:ascii="Times New Roman" w:eastAsia="Times New Roman"/>
        </w:rPr>
        <w:t xml:space="preserve">Options </w:t>
      </w:r>
      <w:r>
        <w:rPr>
          <w:spacing w:val="-6"/>
        </w:rPr>
        <w:t xml:space="preserve">字段。则在该链路上 </w:t>
      </w:r>
      <w:r>
        <w:rPr>
          <w:rFonts w:ascii="Times New Roman" w:eastAsia="Times New Roman"/>
        </w:rPr>
        <w:t>TCP</w:t>
      </w:r>
    </w:p>
    <w:tbl>
      <w:tblPr>
        <w:tblStyle w:val="4"/>
        <w:tblW w:w="0" w:type="auto"/>
        <w:tblInd w:w="4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4"/>
        <w:gridCol w:w="478"/>
        <w:gridCol w:w="2904"/>
        <w:gridCol w:w="12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644" w:type="dxa"/>
          </w:tcPr>
          <w:p>
            <w:pPr>
              <w:pStyle w:val="8"/>
              <w:spacing w:before="0" w:line="247" w:lineRule="exact"/>
              <w:ind w:left="32" w:right="241"/>
              <w:jc w:val="center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段内最多包含</w:t>
            </w:r>
            <w:r>
              <w:rPr>
                <w:sz w:val="21"/>
              </w:rPr>
              <w:t>(</w:t>
            </w:r>
          </w:p>
        </w:tc>
        <w:tc>
          <w:tcPr>
            <w:tcW w:w="478" w:type="dxa"/>
          </w:tcPr>
          <w:p>
            <w:pPr>
              <w:pStyle w:val="8"/>
              <w:spacing w:before="0" w:line="234" w:lineRule="exact"/>
              <w:ind w:left="261"/>
              <w:rPr>
                <w:sz w:val="21"/>
              </w:rPr>
            </w:pPr>
          </w:p>
        </w:tc>
        <w:tc>
          <w:tcPr>
            <w:tcW w:w="2904" w:type="dxa"/>
          </w:tcPr>
          <w:p>
            <w:pPr>
              <w:pStyle w:val="8"/>
              <w:spacing w:before="0" w:line="247" w:lineRule="exact"/>
              <w:ind w:left="447"/>
              <w:rPr>
                <w:rFonts w:hint="eastAsia" w:ascii="宋体" w:eastAsia="宋体"/>
                <w:sz w:val="21"/>
              </w:rPr>
            </w:pPr>
            <w:r>
              <w:rPr>
                <w:sz w:val="21"/>
              </w:rPr>
              <w:t>)</w:t>
            </w:r>
            <w:r>
              <w:rPr>
                <w:rFonts w:hint="eastAsia" w:ascii="宋体" w:eastAsia="宋体"/>
                <w:sz w:val="21"/>
              </w:rPr>
              <w:t>字节的应用层消息。</w:t>
            </w:r>
          </w:p>
        </w:tc>
        <w:tc>
          <w:tcPr>
            <w:tcW w:w="1224" w:type="dxa"/>
          </w:tcPr>
          <w:p>
            <w:pPr>
              <w:pStyle w:val="8"/>
              <w:spacing w:before="0"/>
              <w:rPr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644" w:type="dxa"/>
          </w:tcPr>
          <w:p>
            <w:pPr>
              <w:pStyle w:val="8"/>
              <w:spacing w:before="31" w:line="222" w:lineRule="exact"/>
              <w:ind w:left="8" w:right="241"/>
              <w:jc w:val="center"/>
              <w:rPr>
                <w:sz w:val="21"/>
              </w:rPr>
            </w:pPr>
            <w:r>
              <w:rPr>
                <w:sz w:val="21"/>
              </w:rPr>
              <w:t>A. 1500</w:t>
            </w:r>
          </w:p>
        </w:tc>
        <w:tc>
          <w:tcPr>
            <w:tcW w:w="478" w:type="dxa"/>
          </w:tcPr>
          <w:p>
            <w:pPr>
              <w:pStyle w:val="8"/>
              <w:spacing w:before="0"/>
              <w:rPr>
                <w:sz w:val="20"/>
              </w:rPr>
            </w:pPr>
          </w:p>
        </w:tc>
        <w:tc>
          <w:tcPr>
            <w:tcW w:w="2904" w:type="dxa"/>
          </w:tcPr>
          <w:p>
            <w:pPr>
              <w:pStyle w:val="8"/>
              <w:tabs>
                <w:tab w:val="left" w:pos="1739"/>
              </w:tabs>
              <w:spacing w:before="31" w:line="222" w:lineRule="exact"/>
              <w:ind w:left="76"/>
              <w:rPr>
                <w:sz w:val="21"/>
              </w:rPr>
            </w:pPr>
            <w:r>
              <w:rPr>
                <w:sz w:val="21"/>
              </w:rPr>
              <w:t>B.1460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C.1480</w:t>
            </w:r>
          </w:p>
        </w:tc>
        <w:tc>
          <w:tcPr>
            <w:tcW w:w="1224" w:type="dxa"/>
          </w:tcPr>
          <w:p>
            <w:pPr>
              <w:pStyle w:val="8"/>
              <w:spacing w:before="31" w:line="222" w:lineRule="exact"/>
              <w:ind w:left="496"/>
              <w:rPr>
                <w:sz w:val="21"/>
              </w:rPr>
            </w:pPr>
            <w:r>
              <w:rPr>
                <w:sz w:val="21"/>
              </w:rPr>
              <w:t>D. 1430</w:t>
            </w:r>
          </w:p>
        </w:tc>
      </w:tr>
    </w:tbl>
    <w:p>
      <w:pPr>
        <w:pStyle w:val="3"/>
        <w:tabs>
          <w:tab w:val="left" w:pos="6561"/>
          <w:tab w:val="left" w:pos="7240"/>
        </w:tabs>
        <w:spacing w:before="56"/>
        <w:ind w:left="539"/>
      </w:pPr>
      <w:r>
        <w:rPr>
          <w:rFonts w:ascii="Times New Roman" w:eastAsia="Times New Roman"/>
        </w:rPr>
        <w:t>6</w:t>
      </w:r>
      <w:r>
        <w:t>、</w:t>
      </w:r>
      <w:r>
        <w:rPr>
          <w:spacing w:val="-3"/>
        </w:rPr>
        <w:t>关</w:t>
      </w:r>
      <w:r>
        <w:t>于</w:t>
      </w:r>
      <w:r>
        <w:rPr>
          <w:spacing w:val="-48"/>
        </w:rPr>
        <w:t xml:space="preserve"> </w:t>
      </w:r>
      <w:r>
        <w:rPr>
          <w:rFonts w:ascii="Times New Roman" w:eastAsia="Times New Roman"/>
        </w:rPr>
        <w:t>TCP</w:t>
      </w:r>
      <w:r>
        <w:rPr>
          <w:rFonts w:ascii="Times New Roman" w:eastAsia="Times New Roman"/>
          <w:spacing w:val="6"/>
        </w:rPr>
        <w:t xml:space="preserve"> </w:t>
      </w:r>
      <w:r>
        <w:t>超</w:t>
      </w:r>
      <w:r>
        <w:rPr>
          <w:spacing w:val="-3"/>
        </w:rPr>
        <w:t>时</w:t>
      </w:r>
      <w:r>
        <w:t>定</w:t>
      </w:r>
      <w:r>
        <w:rPr>
          <w:spacing w:val="-3"/>
        </w:rPr>
        <w:t>时器</w:t>
      </w:r>
      <w:r>
        <w:t>超时</w:t>
      </w:r>
      <w:r>
        <w:rPr>
          <w:spacing w:val="-3"/>
        </w:rPr>
        <w:t>间</w:t>
      </w:r>
      <w:r>
        <w:t>隔</w:t>
      </w:r>
      <w:r>
        <w:rPr>
          <w:spacing w:val="-3"/>
        </w:rPr>
        <w:t>的</w:t>
      </w:r>
      <w:r>
        <w:t>设</w:t>
      </w:r>
      <w:r>
        <w:rPr>
          <w:spacing w:val="-3"/>
        </w:rPr>
        <w:t>定</w:t>
      </w:r>
      <w:r>
        <w:t>，</w:t>
      </w:r>
      <w:r>
        <w:rPr>
          <w:spacing w:val="-3"/>
        </w:rPr>
        <w:t>以</w:t>
      </w:r>
      <w:r>
        <w:t>下</w:t>
      </w:r>
      <w:r>
        <w:rPr>
          <w:spacing w:val="-3"/>
        </w:rPr>
        <w:t>说</w:t>
      </w:r>
      <w:r>
        <w:t>法正</w:t>
      </w:r>
      <w:r>
        <w:rPr>
          <w:spacing w:val="-3"/>
        </w:rPr>
        <w:t>确</w:t>
      </w:r>
      <w:r>
        <w:t>的是</w:t>
      </w:r>
      <w:r>
        <w:rPr>
          <w:rFonts w:ascii="Times New Roman" w:eastAsia="Times New Roman"/>
        </w:rPr>
        <w:t>(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)</w:t>
      </w:r>
      <w:r>
        <w:t>。</w:t>
      </w:r>
    </w:p>
    <w:p>
      <w:pPr>
        <w:pStyle w:val="7"/>
        <w:numPr>
          <w:ilvl w:val="0"/>
          <w:numId w:val="2"/>
        </w:numPr>
        <w:tabs>
          <w:tab w:val="left" w:pos="1165"/>
        </w:tabs>
        <w:spacing w:before="43" w:after="0" w:line="240" w:lineRule="auto"/>
        <w:ind w:left="1164" w:right="0" w:hanging="311"/>
        <w:jc w:val="left"/>
        <w:rPr>
          <w:sz w:val="21"/>
        </w:rPr>
      </w:pPr>
      <w:r>
        <w:rPr>
          <w:spacing w:val="-9"/>
          <w:sz w:val="21"/>
        </w:rPr>
        <w:t xml:space="preserve">超时时间间隔应该比 </w:t>
      </w:r>
      <w:r>
        <w:rPr>
          <w:rFonts w:ascii="Times New Roman" w:eastAsia="Times New Roman"/>
          <w:spacing w:val="-5"/>
          <w:sz w:val="21"/>
        </w:rPr>
        <w:t>RTT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z w:val="21"/>
        </w:rPr>
        <w:t>大</w:t>
      </w:r>
    </w:p>
    <w:p>
      <w:pPr>
        <w:pStyle w:val="7"/>
        <w:numPr>
          <w:ilvl w:val="0"/>
          <w:numId w:val="2"/>
        </w:numPr>
        <w:tabs>
          <w:tab w:val="left" w:pos="1155"/>
        </w:tabs>
        <w:spacing w:before="43" w:after="0" w:line="240" w:lineRule="auto"/>
        <w:ind w:left="1154" w:right="0" w:hanging="301"/>
        <w:jc w:val="left"/>
        <w:rPr>
          <w:sz w:val="21"/>
        </w:rPr>
      </w:pPr>
      <w:r>
        <w:rPr>
          <w:spacing w:val="-3"/>
          <w:sz w:val="21"/>
        </w:rPr>
        <w:t>过小的超时时间间隔值将导致较多不必要重传</w:t>
      </w:r>
    </w:p>
    <w:p>
      <w:pPr>
        <w:pStyle w:val="7"/>
        <w:numPr>
          <w:ilvl w:val="0"/>
          <w:numId w:val="2"/>
        </w:numPr>
        <w:tabs>
          <w:tab w:val="left" w:pos="1155"/>
        </w:tabs>
        <w:spacing w:before="43" w:after="0" w:line="240" w:lineRule="auto"/>
        <w:ind w:left="1154" w:right="0" w:hanging="301"/>
        <w:jc w:val="left"/>
        <w:rPr>
          <w:sz w:val="21"/>
        </w:rPr>
      </w:pPr>
      <w:r>
        <w:rPr>
          <w:spacing w:val="-3"/>
          <w:sz w:val="21"/>
        </w:rPr>
        <w:t>超时时间间隔如果设置的比较大，则从数据报丢失中恢复就会比较慢</w:t>
      </w:r>
    </w:p>
    <w:p>
      <w:pPr>
        <w:pStyle w:val="7"/>
        <w:numPr>
          <w:ilvl w:val="0"/>
          <w:numId w:val="2"/>
        </w:numPr>
        <w:tabs>
          <w:tab w:val="left" w:pos="1165"/>
        </w:tabs>
        <w:spacing w:before="42" w:after="0" w:line="240" w:lineRule="auto"/>
        <w:ind w:left="1164" w:right="0" w:hanging="311"/>
        <w:jc w:val="left"/>
        <w:rPr>
          <w:sz w:val="21"/>
        </w:rPr>
      </w:pPr>
      <w:r>
        <w:rPr>
          <w:spacing w:val="-3"/>
          <w:sz w:val="21"/>
        </w:rPr>
        <w:t>以上均正确</w:t>
      </w:r>
    </w:p>
    <w:p>
      <w:pPr>
        <w:pStyle w:val="7"/>
        <w:numPr>
          <w:ilvl w:val="0"/>
          <w:numId w:val="3"/>
        </w:numPr>
        <w:tabs>
          <w:tab w:val="left" w:pos="752"/>
        </w:tabs>
        <w:spacing w:before="43" w:after="0" w:line="278" w:lineRule="auto"/>
        <w:ind w:left="808" w:right="1073" w:hanging="269"/>
        <w:jc w:val="both"/>
        <w:rPr>
          <w:sz w:val="21"/>
        </w:rPr>
      </w:pPr>
      <w:r>
        <w:rPr>
          <w:rFonts w:ascii="Times New Roman" w:eastAsia="Times New Roman"/>
          <w:sz w:val="21"/>
        </w:rPr>
        <w:t>TCP</w:t>
      </w:r>
      <w:r>
        <w:rPr>
          <w:rFonts w:ascii="Times New Roman" w:eastAsia="Times New Roman"/>
          <w:spacing w:val="16"/>
          <w:sz w:val="21"/>
        </w:rPr>
        <w:t xml:space="preserve"> </w:t>
      </w:r>
      <w:r>
        <w:rPr>
          <w:spacing w:val="-6"/>
          <w:sz w:val="21"/>
        </w:rPr>
        <w:t>拥塞控制中，如果发送方处于拥塞避免</w:t>
      </w:r>
      <w:r>
        <w:rPr>
          <w:spacing w:val="-5"/>
          <w:sz w:val="21"/>
        </w:rPr>
        <w:t>（</w:t>
      </w:r>
      <w:r>
        <w:rPr>
          <w:rFonts w:ascii="Times New Roman" w:eastAsia="Times New Roman"/>
          <w:spacing w:val="-5"/>
          <w:sz w:val="21"/>
        </w:rPr>
        <w:t>CA</w:t>
      </w:r>
      <w:r>
        <w:rPr>
          <w:spacing w:val="-5"/>
          <w:sz w:val="21"/>
        </w:rPr>
        <w:t>）</w:t>
      </w:r>
      <w:r>
        <w:rPr>
          <w:spacing w:val="-8"/>
          <w:sz w:val="21"/>
        </w:rPr>
        <w:t xml:space="preserve">阶段，每收到一个非重复的 </w:t>
      </w:r>
      <w:r>
        <w:rPr>
          <w:rFonts w:ascii="Times New Roman" w:eastAsia="Times New Roman"/>
          <w:spacing w:val="-5"/>
          <w:sz w:val="21"/>
        </w:rPr>
        <w:t>ACK</w:t>
      </w:r>
      <w:r>
        <w:rPr>
          <w:spacing w:val="-9"/>
          <w:sz w:val="21"/>
        </w:rPr>
        <w:t>，拥</w:t>
      </w:r>
      <w:r>
        <w:rPr>
          <w:spacing w:val="-1"/>
          <w:sz w:val="21"/>
        </w:rPr>
        <w:t>塞窗口增大</w:t>
      </w:r>
      <w:r>
        <w:rPr>
          <w:rFonts w:ascii="Times New Roman" w:eastAsia="Times New Roman"/>
          <w:spacing w:val="3"/>
          <w:sz w:val="21"/>
        </w:rPr>
        <w:t xml:space="preserve">( </w:t>
      </w:r>
      <w:r>
        <w:rPr>
          <w:rFonts w:ascii="Times New Roman" w:eastAsia="Times New Roman"/>
          <w:spacing w:val="6"/>
          <w:sz w:val="21"/>
        </w:rPr>
        <w:t xml:space="preserve"> )</w:t>
      </w:r>
      <w:r>
        <w:rPr>
          <w:spacing w:val="-2"/>
          <w:sz w:val="21"/>
        </w:rPr>
        <w:t>字节。其中，</w:t>
      </w:r>
      <w:r>
        <w:rPr>
          <w:rFonts w:ascii="Times New Roman" w:eastAsia="Times New Roman"/>
          <w:sz w:val="21"/>
        </w:rPr>
        <w:t>MSS</w:t>
      </w:r>
      <w:r>
        <w:rPr>
          <w:rFonts w:ascii="Times New Roman" w:eastAsia="Times New Roman"/>
          <w:spacing w:val="12"/>
          <w:sz w:val="21"/>
        </w:rPr>
        <w:t xml:space="preserve"> </w:t>
      </w:r>
      <w:r>
        <w:rPr>
          <w:spacing w:val="-11"/>
          <w:sz w:val="21"/>
        </w:rPr>
        <w:t xml:space="preserve">为一个 </w:t>
      </w:r>
      <w:r>
        <w:rPr>
          <w:rFonts w:ascii="Times New Roman" w:eastAsia="Times New Roman"/>
          <w:sz w:val="21"/>
        </w:rPr>
        <w:t>Segment</w:t>
      </w:r>
      <w:r>
        <w:rPr>
          <w:rFonts w:ascii="Times New Roman" w:eastAsia="Times New Roman"/>
          <w:spacing w:val="12"/>
          <w:sz w:val="21"/>
        </w:rPr>
        <w:t xml:space="preserve"> </w:t>
      </w:r>
      <w:r>
        <w:rPr>
          <w:spacing w:val="-3"/>
          <w:sz w:val="21"/>
        </w:rPr>
        <w:t xml:space="preserve">中包含数据的最大字节数， </w:t>
      </w:r>
      <w:r>
        <w:rPr>
          <w:rFonts w:ascii="Times New Roman" w:eastAsia="Times New Roman"/>
          <w:spacing w:val="-3"/>
          <w:sz w:val="21"/>
        </w:rPr>
        <w:t>CongWin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-3"/>
          <w:sz w:val="21"/>
        </w:rPr>
        <w:t>为拥塞窗口尺寸，单位为字节。</w:t>
      </w:r>
    </w:p>
    <w:p>
      <w:pPr>
        <w:pStyle w:val="3"/>
        <w:tabs>
          <w:tab w:val="left" w:pos="3630"/>
        </w:tabs>
        <w:spacing w:before="14"/>
        <w:ind w:left="853"/>
        <w:rPr>
          <w:rFonts w:ascii="Times New Roman"/>
        </w:rPr>
      </w:pPr>
      <w:r>
        <w:rPr>
          <w:rFonts w:ascii="Times New Roman"/>
        </w:rPr>
        <w:t>A. MSS</w:t>
      </w:r>
      <w:r>
        <w:rPr>
          <w:rFonts w:ascii="Times New Roman"/>
        </w:rPr>
        <w:tab/>
      </w:r>
      <w:r>
        <w:rPr>
          <w:rFonts w:ascii="Times New Roman"/>
        </w:rPr>
        <w:t>B. MSS/CongWin</w:t>
      </w:r>
    </w:p>
    <w:p>
      <w:pPr>
        <w:pStyle w:val="3"/>
        <w:tabs>
          <w:tab w:val="left" w:pos="3611"/>
        </w:tabs>
        <w:spacing w:before="57"/>
        <w:ind w:left="854"/>
      </w:pPr>
      <w:r>
        <w:rPr>
          <w:rFonts w:ascii="Times New Roman" w:eastAsia="Times New Roman"/>
        </w:rPr>
        <w:t>C.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MSS</w:t>
      </w:r>
      <w:r>
        <w:rPr>
          <w:rFonts w:ascii="Times New Roman" w:eastAsia="Times New Roman"/>
          <w:position w:val="7"/>
          <w:sz w:val="14"/>
        </w:rPr>
        <w:t>2</w:t>
      </w:r>
      <w:r>
        <w:rPr>
          <w:rFonts w:ascii="Times New Roman" w:eastAsia="Times New Roman"/>
        </w:rPr>
        <w:t>/CongWin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D.</w:t>
      </w:r>
      <w:r>
        <w:rPr>
          <w:spacing w:val="-3"/>
        </w:rPr>
        <w:t>以上均不正确</w:t>
      </w:r>
    </w:p>
    <w:p>
      <w:pPr>
        <w:pStyle w:val="3"/>
        <w:spacing w:before="43" w:line="278" w:lineRule="auto"/>
        <w:ind w:left="539" w:right="1073"/>
        <w:jc w:val="both"/>
      </w:pPr>
      <w:r>
        <w:rPr>
          <w:rFonts w:ascii="Times New Roman" w:eastAsia="Times New Roman"/>
        </w:rPr>
        <w:t>8</w:t>
      </w:r>
      <w:r>
        <w:rPr>
          <w:spacing w:val="14"/>
        </w:rPr>
        <w:t>、主机</w:t>
      </w:r>
      <w:r>
        <w:rPr>
          <w:rFonts w:ascii="Times New Roman" w:eastAsia="Times New Roman"/>
        </w:rPr>
        <w:t xml:space="preserve">A </w:t>
      </w:r>
      <w:r>
        <w:rPr>
          <w:spacing w:val="50"/>
        </w:rPr>
        <w:t>和</w:t>
      </w:r>
      <w:r>
        <w:rPr>
          <w:rFonts w:ascii="Times New Roman" w:eastAsia="Times New Roman"/>
        </w:rPr>
        <w:t xml:space="preserve">B </w:t>
      </w:r>
      <w:r>
        <w:rPr>
          <w:spacing w:val="-18"/>
        </w:rPr>
        <w:t xml:space="preserve">通过 </w:t>
      </w:r>
      <w:r>
        <w:rPr>
          <w:rFonts w:ascii="Times New Roman" w:eastAsia="Times New Roman"/>
        </w:rPr>
        <w:t xml:space="preserve">TCP </w:t>
      </w:r>
      <w:r>
        <w:rPr>
          <w:spacing w:val="2"/>
        </w:rPr>
        <w:t>连接进行通信。主机</w:t>
      </w:r>
      <w:r>
        <w:rPr>
          <w:rFonts w:ascii="Times New Roman" w:eastAsia="Times New Roman"/>
        </w:rPr>
        <w:t xml:space="preserve">B </w:t>
      </w:r>
      <w:r>
        <w:rPr>
          <w:spacing w:val="-9"/>
        </w:rPr>
        <w:t xml:space="preserve">已经收到了来自 </w:t>
      </w:r>
      <w:r>
        <w:rPr>
          <w:rFonts w:ascii="Times New Roman" w:eastAsia="Times New Roman"/>
        </w:rPr>
        <w:t xml:space="preserve">A </w:t>
      </w:r>
      <w:r>
        <w:rPr>
          <w:spacing w:val="-11"/>
        </w:rPr>
        <w:t xml:space="preserve">的序号为 </w:t>
      </w:r>
      <w:r>
        <w:rPr>
          <w:rFonts w:ascii="Times New Roman" w:eastAsia="Times New Roman"/>
        </w:rPr>
        <w:t xml:space="preserve">144 </w:t>
      </w:r>
      <w:r>
        <w:rPr>
          <w:spacing w:val="-3"/>
        </w:rPr>
        <w:t>及以前的</w:t>
      </w:r>
      <w:r>
        <w:rPr>
          <w:spacing w:val="-11"/>
        </w:rPr>
        <w:t xml:space="preserve">所有字节。假设 </w:t>
      </w:r>
      <w:r>
        <w:rPr>
          <w:rFonts w:ascii="Times New Roman" w:eastAsia="Times New Roman"/>
        </w:rPr>
        <w:t xml:space="preserve">A </w:t>
      </w:r>
      <w:r>
        <w:rPr>
          <w:spacing w:val="-15"/>
        </w:rPr>
        <w:t xml:space="preserve">然后向 </w:t>
      </w:r>
      <w:r>
        <w:rPr>
          <w:rFonts w:ascii="Times New Roman" w:eastAsia="Times New Roman"/>
        </w:rPr>
        <w:t xml:space="preserve">B </w:t>
      </w:r>
      <w:r>
        <w:rPr>
          <w:spacing w:val="-9"/>
        </w:rPr>
        <w:t xml:space="preserve">发送了两个连续的 </w:t>
      </w:r>
      <w:r>
        <w:rPr>
          <w:rFonts w:ascii="Times New Roman" w:eastAsia="Times New Roman"/>
        </w:rPr>
        <w:t xml:space="preserve">TCP </w:t>
      </w:r>
      <w:r>
        <w:rPr>
          <w:spacing w:val="-12"/>
        </w:rPr>
        <w:t xml:space="preserve">段，分别包含 </w:t>
      </w:r>
      <w:r>
        <w:rPr>
          <w:rFonts w:ascii="Times New Roman" w:eastAsia="Times New Roman"/>
        </w:rPr>
        <w:t xml:space="preserve">20 </w:t>
      </w:r>
      <w:r>
        <w:rPr>
          <w:spacing w:val="-14"/>
        </w:rPr>
        <w:t xml:space="preserve">字节和 </w:t>
      </w:r>
      <w:r>
        <w:rPr>
          <w:rFonts w:ascii="Times New Roman" w:eastAsia="Times New Roman"/>
        </w:rPr>
        <w:t xml:space="preserve">40 </w:t>
      </w:r>
      <w:r>
        <w:rPr>
          <w:spacing w:val="-3"/>
        </w:rPr>
        <w:t>字节的有效</w:t>
      </w:r>
      <w:r>
        <w:rPr>
          <w:spacing w:val="-5"/>
        </w:rPr>
        <w:t xml:space="preserve">数据，第一个段的序列号为 </w:t>
      </w:r>
      <w:r>
        <w:rPr>
          <w:rFonts w:ascii="Times New Roman" w:eastAsia="Times New Roman"/>
        </w:rPr>
        <w:t>145</w:t>
      </w:r>
      <w:r>
        <w:rPr>
          <w:spacing w:val="-8"/>
        </w:rPr>
        <w:t xml:space="preserve">，主机 </w:t>
      </w:r>
      <w:r>
        <w:rPr>
          <w:rFonts w:ascii="Times New Roman" w:eastAsia="Times New Roman"/>
        </w:rPr>
        <w:t xml:space="preserve">B </w:t>
      </w:r>
      <w:r>
        <w:rPr>
          <w:spacing w:val="-8"/>
        </w:rPr>
        <w:t xml:space="preserve">在收到 </w:t>
      </w:r>
      <w:r>
        <w:rPr>
          <w:rFonts w:ascii="Times New Roman" w:eastAsia="Times New Roman"/>
        </w:rPr>
        <w:t xml:space="preserve">A </w:t>
      </w:r>
      <w:r>
        <w:rPr>
          <w:spacing w:val="-3"/>
        </w:rPr>
        <w:t>发送的段后发送确认。如果第二个段在第一个之前到达，则在第一个到达报文段的确认中，确认号是</w:t>
      </w:r>
      <w:r>
        <w:rPr>
          <w:spacing w:val="-3"/>
          <w:u w:val="single"/>
        </w:rPr>
        <w:t xml:space="preserve"> </w:t>
      </w:r>
      <w:r>
        <w:t>。</w:t>
      </w:r>
    </w:p>
    <w:p>
      <w:pPr>
        <w:pStyle w:val="3"/>
        <w:tabs>
          <w:tab w:val="left" w:pos="2640"/>
          <w:tab w:val="left" w:pos="4005"/>
          <w:tab w:val="left" w:pos="6000"/>
        </w:tabs>
        <w:spacing w:line="268" w:lineRule="exact"/>
        <w:ind w:left="854"/>
        <w:rPr>
          <w:rFonts w:ascii="Times New Roman" w:eastAsia="Times New Roman"/>
        </w:rPr>
      </w:pPr>
      <w:r>
        <w:rPr>
          <w:rFonts w:ascii="Times New Roman" w:eastAsia="Times New Roman"/>
        </w:rPr>
        <w:t>A</w:t>
      </w:r>
      <w:r>
        <w:t>．</w:t>
      </w:r>
      <w:r>
        <w:rPr>
          <w:rFonts w:ascii="Times New Roman" w:eastAsia="Times New Roman"/>
        </w:rPr>
        <w:t>144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B</w:t>
      </w:r>
      <w:r>
        <w:t>．</w:t>
      </w:r>
      <w:r>
        <w:rPr>
          <w:rFonts w:ascii="Times New Roman" w:eastAsia="Times New Roman"/>
        </w:rPr>
        <w:t>145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C</w:t>
      </w:r>
      <w:r>
        <w:t>．</w:t>
      </w:r>
      <w:r>
        <w:rPr>
          <w:rFonts w:ascii="Times New Roman" w:eastAsia="Times New Roman"/>
        </w:rPr>
        <w:t>165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</w:t>
      </w:r>
      <w:r>
        <w:t>．</w:t>
      </w:r>
      <w:r>
        <w:rPr>
          <w:rFonts w:ascii="Times New Roman" w:eastAsia="Times New Roman"/>
        </w:rPr>
        <w:t>205</w:t>
      </w:r>
    </w:p>
    <w:p>
      <w:pPr>
        <w:pStyle w:val="3"/>
        <w:spacing w:before="43" w:line="278" w:lineRule="auto"/>
        <w:ind w:left="540" w:right="1072"/>
        <w:jc w:val="both"/>
      </w:pPr>
      <w:r>
        <w:rPr>
          <w:rFonts w:ascii="Times New Roman" w:eastAsia="Times New Roman"/>
          <w:spacing w:val="-3"/>
        </w:rPr>
        <w:t>**</w:t>
      </w:r>
      <w:r>
        <w:rPr>
          <w:spacing w:val="-8"/>
        </w:rPr>
        <w:t xml:space="preserve">、一个 </w:t>
      </w:r>
      <w:r>
        <w:rPr>
          <w:rFonts w:ascii="Times New Roman" w:eastAsia="Times New Roman"/>
        </w:rPr>
        <w:t xml:space="preserve">TCP </w:t>
      </w:r>
      <w:r>
        <w:rPr>
          <w:spacing w:val="-8"/>
        </w:rPr>
        <w:t xml:space="preserve">连接总是以 </w:t>
      </w:r>
      <w:r>
        <w:rPr>
          <w:rFonts w:ascii="Times New Roman" w:eastAsia="Times New Roman"/>
        </w:rPr>
        <w:t xml:space="preserve">1KB </w:t>
      </w:r>
      <w:r>
        <w:rPr>
          <w:spacing w:val="-6"/>
        </w:rPr>
        <w:t xml:space="preserve">的最大段长发送 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段，发送方有足够多的数据要发送。</w:t>
      </w:r>
      <w:r>
        <w:rPr>
          <w:spacing w:val="-8"/>
        </w:rPr>
        <w:t xml:space="preserve">当拥塞窗口为 </w:t>
      </w:r>
      <w:r>
        <w:rPr>
          <w:rFonts w:ascii="Times New Roman" w:eastAsia="Times New Roman"/>
        </w:rPr>
        <w:t xml:space="preserve">32KB </w:t>
      </w:r>
      <w:r>
        <w:rPr>
          <w:spacing w:val="-6"/>
        </w:rPr>
        <w:t xml:space="preserve">时发生了超时，如果接下来的 </w:t>
      </w:r>
      <w:r>
        <w:rPr>
          <w:rFonts w:ascii="Times New Roman" w:eastAsia="Times New Roman"/>
        </w:rPr>
        <w:t xml:space="preserve">5 </w:t>
      </w:r>
      <w:r>
        <w:rPr>
          <w:spacing w:val="-21"/>
        </w:rPr>
        <w:t xml:space="preserve">个 </w:t>
      </w:r>
      <w:r>
        <w:rPr>
          <w:rFonts w:ascii="Times New Roman" w:eastAsia="Times New Roman"/>
          <w:spacing w:val="-5"/>
        </w:rPr>
        <w:t>RTT</w:t>
      </w:r>
      <w:r>
        <w:rPr>
          <w:spacing w:val="-5"/>
        </w:rPr>
        <w:t>（</w:t>
      </w:r>
      <w:r>
        <w:rPr>
          <w:spacing w:val="-3"/>
        </w:rPr>
        <w:t>往返时间</w:t>
      </w:r>
      <w:r>
        <w:t>）</w:t>
      </w:r>
      <w:r>
        <w:rPr>
          <w:spacing w:val="-11"/>
        </w:rPr>
        <w:t xml:space="preserve">时间内的 </w:t>
      </w:r>
      <w:r>
        <w:rPr>
          <w:rFonts w:ascii="Times New Roman" w:eastAsia="Times New Roman"/>
        </w:rPr>
        <w:t xml:space="preserve">TCP </w:t>
      </w:r>
      <w:r>
        <w:t>段</w:t>
      </w:r>
      <w:r>
        <w:rPr>
          <w:spacing w:val="-8"/>
        </w:rPr>
        <w:t xml:space="preserve">的传输都是成功的．那么当第 </w:t>
      </w:r>
      <w:r>
        <w:rPr>
          <w:rFonts w:ascii="Times New Roman" w:eastAsia="Times New Roman"/>
        </w:rPr>
        <w:t xml:space="preserve">5 </w:t>
      </w:r>
      <w:r>
        <w:rPr>
          <w:spacing w:val="-25"/>
        </w:rPr>
        <w:t xml:space="preserve">个 </w:t>
      </w:r>
      <w:r>
        <w:rPr>
          <w:rFonts w:ascii="Times New Roman" w:eastAsia="Times New Roman"/>
          <w:spacing w:val="-5"/>
        </w:rPr>
        <w:t xml:space="preserve">RTT </w:t>
      </w:r>
      <w:r>
        <w:rPr>
          <w:spacing w:val="-8"/>
        </w:rPr>
        <w:t xml:space="preserve">时间内发送的所有 </w:t>
      </w:r>
      <w:r>
        <w:rPr>
          <w:rFonts w:ascii="Times New Roman" w:eastAsia="Times New Roman"/>
        </w:rPr>
        <w:t xml:space="preserve">TCP </w:t>
      </w:r>
      <w:r>
        <w:rPr>
          <w:spacing w:val="-4"/>
        </w:rPr>
        <w:t>段都得到肯定应答时，拥塞</w:t>
      </w:r>
      <w:r>
        <w:rPr>
          <w:spacing w:val="-2"/>
        </w:rPr>
        <w:t>窗口大小是</w:t>
      </w:r>
      <w:r>
        <w:rPr>
          <w:spacing w:val="-2"/>
          <w:u w:val="single"/>
        </w:rPr>
        <w:t xml:space="preserve"> </w:t>
      </w:r>
      <w:r>
        <w:rPr>
          <w:rFonts w:ascii="Times New Roman" w:eastAsia="Times New Roman"/>
          <w:u w:val="single"/>
        </w:rPr>
        <w:t xml:space="preserve"> </w:t>
      </w:r>
      <w:r>
        <w:t>。</w:t>
      </w:r>
    </w:p>
    <w:p>
      <w:pPr>
        <w:pStyle w:val="3"/>
        <w:tabs>
          <w:tab w:val="left" w:pos="2219"/>
          <w:tab w:val="left" w:pos="3479"/>
          <w:tab w:val="left" w:pos="5160"/>
        </w:tabs>
        <w:spacing w:before="77"/>
        <w:ind w:left="974"/>
        <w:rPr>
          <w:rFonts w:ascii="Times New Roman" w:eastAsia="Times New Roman"/>
        </w:rPr>
      </w:pPr>
      <w:r>
        <w:rPr>
          <w:rFonts w:ascii="Times New Roman" w:eastAsia="Times New Roman"/>
        </w:rPr>
        <w:t>A</w:t>
      </w:r>
      <w:r>
        <w:t>．</w:t>
      </w:r>
      <w:r>
        <w:rPr>
          <w:rFonts w:ascii="Times New Roman" w:eastAsia="Times New Roman"/>
        </w:rPr>
        <w:t>8KB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B</w:t>
      </w:r>
      <w:r>
        <w:t>．</w:t>
      </w:r>
      <w:r>
        <w:rPr>
          <w:rFonts w:ascii="Times New Roman" w:eastAsia="Times New Roman"/>
        </w:rPr>
        <w:t>9KB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C</w:t>
      </w:r>
      <w:r>
        <w:t>．</w:t>
      </w:r>
      <w:r>
        <w:rPr>
          <w:rFonts w:ascii="Times New Roman" w:eastAsia="Times New Roman"/>
        </w:rPr>
        <w:t>17KB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</w:t>
      </w:r>
      <w:r>
        <w:t>．</w:t>
      </w:r>
      <w:r>
        <w:rPr>
          <w:rFonts w:ascii="Times New Roman" w:eastAsia="Times New Roman"/>
        </w:rPr>
        <w:t>32KB</w:t>
      </w:r>
    </w:p>
    <w:p>
      <w:pPr>
        <w:pStyle w:val="3"/>
        <w:spacing w:before="122" w:line="278" w:lineRule="auto"/>
        <w:ind w:left="806" w:right="1073" w:hanging="267"/>
        <w:jc w:val="both"/>
      </w:pPr>
      <w:r>
        <w:rPr>
          <w:rFonts w:ascii="Times New Roman" w:eastAsia="Times New Roman"/>
          <w:spacing w:val="-3"/>
        </w:rPr>
        <w:t>**</w:t>
      </w:r>
      <w:r>
        <w:rPr>
          <w:spacing w:val="-5"/>
        </w:rPr>
        <w:t>、选择性重传</w:t>
      </w:r>
      <w:r>
        <w:rPr>
          <w:rFonts w:ascii="Times New Roman" w:eastAsia="Times New Roman"/>
        </w:rPr>
        <w:t>(SR)</w:t>
      </w:r>
      <w:r>
        <w:rPr>
          <w:spacing w:val="-6"/>
        </w:rPr>
        <w:t>是一种流水线差错恢复机制。假设某时刻接收方的窗口如下图所示，窗</w:t>
      </w:r>
      <w:r>
        <w:rPr>
          <w:spacing w:val="-10"/>
        </w:rPr>
        <w:t xml:space="preserve">口长度为 </w:t>
      </w:r>
      <w:r>
        <w:rPr>
          <w:rFonts w:ascii="Times New Roman" w:eastAsia="Times New Roman"/>
        </w:rPr>
        <w:t>N=10</w:t>
      </w:r>
      <w:r>
        <w:rPr>
          <w:spacing w:val="-6"/>
        </w:rPr>
        <w:t xml:space="preserve">，期望接收的分组序号 </w:t>
      </w:r>
      <w:r>
        <w:rPr>
          <w:rFonts w:ascii="Times New Roman" w:eastAsia="Times New Roman"/>
        </w:rPr>
        <w:t>RcvBase=100</w:t>
      </w:r>
      <w:r>
        <w:rPr>
          <w:spacing w:val="-5"/>
        </w:rPr>
        <w:t xml:space="preserve">。此时，如果收到了序号为 </w:t>
      </w:r>
      <w:r>
        <w:rPr>
          <w:rFonts w:ascii="Times New Roman" w:eastAsia="Times New Roman"/>
        </w:rPr>
        <w:t xml:space="preserve">95 </w:t>
      </w:r>
      <w:r>
        <w:rPr>
          <w:spacing w:val="-2"/>
        </w:rPr>
        <w:t>的分</w:t>
      </w:r>
      <w:r>
        <w:rPr>
          <w:spacing w:val="-3"/>
        </w:rPr>
        <w:t>组，接收方应该采取的动作为</w:t>
      </w:r>
      <w:r>
        <w:rPr>
          <w:rFonts w:ascii="Times New Roman" w:eastAsia="Times New Roman"/>
          <w:spacing w:val="25"/>
        </w:rPr>
        <w:t xml:space="preserve">( </w:t>
      </w:r>
      <w:r>
        <w:rPr>
          <w:rFonts w:ascii="Times New Roman" w:eastAsia="Times New Roman"/>
          <w:spacing w:val="1"/>
        </w:rPr>
        <w:t>)</w:t>
      </w:r>
      <w:r>
        <w:t>。</w:t>
      </w:r>
    </w:p>
    <w:p>
      <w:pPr>
        <w:spacing w:after="0" w:line="278" w:lineRule="auto"/>
        <w:jc w:val="both"/>
        <w:sectPr>
          <w:type w:val="continuous"/>
          <w:pgSz w:w="11910" w:h="16840"/>
          <w:pgMar w:top="1380" w:right="720" w:bottom="280" w:left="1260" w:header="720" w:footer="720" w:gutter="0"/>
          <w:cols w:space="720" w:num="1"/>
        </w:sectPr>
      </w:pPr>
    </w:p>
    <w:p>
      <w:pPr>
        <w:pStyle w:val="3"/>
        <w:tabs>
          <w:tab w:val="left" w:pos="4420"/>
        </w:tabs>
        <w:spacing w:before="64"/>
        <w:ind w:left="854"/>
        <w:rPr>
          <w:rFonts w:ascii="Times New Roman" w:eastAsia="Times New Roman"/>
        </w:rPr>
      </w:pPr>
      <w:r>
        <w:rPr>
          <w:rFonts w:ascii="Times New Roman" w:eastAsia="Times New Roman"/>
        </w:rPr>
        <w:t>A.</w:t>
      </w:r>
      <w:r>
        <w:rPr>
          <w:spacing w:val="-3"/>
        </w:rPr>
        <w:t>不</w:t>
      </w:r>
      <w:r>
        <w:t>理会</w:t>
      </w:r>
      <w:r>
        <w:tab/>
      </w:r>
      <w:r>
        <w:rPr>
          <w:rFonts w:ascii="Times New Roman" w:eastAsia="Times New Roman"/>
        </w:rPr>
        <w:t>B.</w:t>
      </w:r>
      <w:r>
        <w:rPr>
          <w:rFonts w:ascii="Times New Roman" w:eastAsia="Times New Roman"/>
          <w:spacing w:val="50"/>
        </w:rPr>
        <w:t xml:space="preserve"> </w:t>
      </w:r>
      <w:r>
        <w:rPr>
          <w:spacing w:val="-3"/>
        </w:rPr>
        <w:t>产</w:t>
      </w:r>
      <w:r>
        <w:t>生</w:t>
      </w:r>
      <w:r>
        <w:rPr>
          <w:spacing w:val="-55"/>
        </w:rPr>
        <w:t xml:space="preserve"> </w:t>
      </w:r>
      <w:r>
        <w:rPr>
          <w:rFonts w:ascii="Times New Roman" w:eastAsia="Times New Roman"/>
        </w:rPr>
        <w:t>NAK</w:t>
      </w:r>
    </w:p>
    <w:p>
      <w:pPr>
        <w:pStyle w:val="3"/>
        <w:tabs>
          <w:tab w:val="left" w:pos="4406"/>
        </w:tabs>
        <w:spacing w:before="43"/>
        <w:ind w:left="854"/>
      </w:pPr>
      <w:r>
        <w:rPr>
          <w:rFonts w:ascii="Times New Roman" w:eastAsia="Times New Roman"/>
        </w:rPr>
        <w:t>C.</w:t>
      </w:r>
      <w:r>
        <w:rPr>
          <w:spacing w:val="-3"/>
        </w:rPr>
        <w:t>对</w:t>
      </w:r>
      <w:r>
        <w:t>该</w:t>
      </w:r>
      <w:r>
        <w:rPr>
          <w:spacing w:val="-3"/>
        </w:rPr>
        <w:t>数</w:t>
      </w:r>
      <w:r>
        <w:t>据</w:t>
      </w:r>
      <w:r>
        <w:rPr>
          <w:spacing w:val="-3"/>
        </w:rPr>
        <w:t>报</w:t>
      </w:r>
      <w:r>
        <w:t>进</w:t>
      </w:r>
      <w:r>
        <w:rPr>
          <w:spacing w:val="-3"/>
        </w:rPr>
        <w:t>行</w:t>
      </w:r>
      <w:r>
        <w:t>确认</w:t>
      </w:r>
      <w:r>
        <w:tab/>
      </w:r>
      <w:r>
        <w:rPr>
          <w:rFonts w:ascii="Times New Roman" w:eastAsia="Times New Roman"/>
        </w:rPr>
        <w:t>D.</w:t>
      </w:r>
      <w:r>
        <w:rPr>
          <w:spacing w:val="-3"/>
        </w:rPr>
        <w:t>以</w:t>
      </w:r>
      <w:r>
        <w:t>上</w:t>
      </w:r>
      <w:r>
        <w:rPr>
          <w:spacing w:val="-3"/>
        </w:rPr>
        <w:t>均</w:t>
      </w:r>
      <w:r>
        <w:t>不</w:t>
      </w:r>
      <w:r>
        <w:rPr>
          <w:spacing w:val="-3"/>
        </w:rPr>
        <w:t>正确</w:t>
      </w:r>
    </w:p>
    <w:p>
      <w:pPr>
        <w:pStyle w:val="3"/>
        <w:rPr>
          <w:sz w:val="22"/>
        </w:rPr>
      </w:pPr>
    </w:p>
    <w:p>
      <w:pPr>
        <w:pStyle w:val="3"/>
        <w:spacing w:before="11"/>
        <w:rPr>
          <w:sz w:val="17"/>
        </w:rPr>
      </w:pPr>
    </w:p>
    <w:p>
      <w:pPr>
        <w:pStyle w:val="3"/>
        <w:spacing w:line="278" w:lineRule="auto"/>
        <w:ind w:left="540" w:right="1075" w:hanging="1"/>
        <w:jc w:val="both"/>
      </w:pPr>
      <w:r>
        <w:rPr>
          <w:rFonts w:ascii="Times New Roman" w:eastAsia="Times New Roman"/>
        </w:rPr>
        <w:t>9</w:t>
      </w:r>
      <w:r>
        <w:rPr>
          <w:spacing w:val="-12"/>
        </w:rPr>
        <w:t xml:space="preserve">、在采用 </w:t>
      </w:r>
      <w:r>
        <w:rPr>
          <w:rFonts w:ascii="Times New Roman" w:eastAsia="Times New Roman"/>
        </w:rPr>
        <w:t xml:space="preserve">TCP </w:t>
      </w:r>
      <w:r>
        <w:rPr>
          <w:spacing w:val="-6"/>
        </w:rPr>
        <w:t xml:space="preserve">连接的数据传输阶段，如果发送端的窗口值由 </w:t>
      </w:r>
      <w:r>
        <w:rPr>
          <w:rFonts w:ascii="Times New Roman" w:eastAsia="Times New Roman"/>
        </w:rPr>
        <w:t xml:space="preserve">1000 </w:t>
      </w:r>
      <w:r>
        <w:rPr>
          <w:spacing w:val="-17"/>
        </w:rPr>
        <w:t xml:space="preserve">变为 </w:t>
      </w:r>
      <w:r>
        <w:rPr>
          <w:rFonts w:ascii="Times New Roman" w:eastAsia="Times New Roman"/>
        </w:rPr>
        <w:t>2000</w:t>
      </w:r>
      <w:r>
        <w:rPr>
          <w:spacing w:val="-3"/>
        </w:rPr>
        <w:t>，那么发送端在收到一个确认之前可以发送</w:t>
      </w:r>
      <w:r>
        <w:t xml:space="preserve">（ </w:t>
      </w:r>
      <w:r>
        <w:rPr>
          <w:rFonts w:ascii="Times New Roman" w:eastAsia="Times New Roman"/>
        </w:rPr>
        <w:t xml:space="preserve"> </w:t>
      </w:r>
      <w:r>
        <w:rPr>
          <w:spacing w:val="-108"/>
        </w:rPr>
        <w:t>）。</w:t>
      </w:r>
    </w:p>
    <w:p>
      <w:pPr>
        <w:pStyle w:val="3"/>
        <w:spacing w:line="278" w:lineRule="auto"/>
        <w:ind w:left="540" w:right="1072" w:firstLine="419"/>
        <w:jc w:val="both"/>
      </w:pP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14"/>
        </w:rPr>
        <w:t xml:space="preserve">   </w:t>
      </w:r>
      <w:r>
        <w:rPr>
          <w:rFonts w:ascii="Times New Roman" w:eastAsia="Times New Roman"/>
        </w:rPr>
        <w:t xml:space="preserve">2000 </w:t>
      </w:r>
      <w:r>
        <w:rPr>
          <w:spacing w:val="-26"/>
        </w:rPr>
        <w:t xml:space="preserve">个 </w:t>
      </w:r>
      <w:r>
        <w:rPr>
          <w:rFonts w:ascii="Times New Roman" w:eastAsia="Times New Roman"/>
        </w:rPr>
        <w:t xml:space="preserve">TCP </w:t>
      </w:r>
      <w:r>
        <w:rPr>
          <w:spacing w:val="-2"/>
        </w:rPr>
        <w:t xml:space="preserve">报文段   </w:t>
      </w:r>
      <w:r>
        <w:rPr>
          <w:rFonts w:ascii="Times New Roman" w:eastAsia="Times New Roman"/>
        </w:rPr>
        <w:t xml:space="preserve">B    2000  </w:t>
      </w:r>
      <w:r>
        <w:rPr>
          <w:spacing w:val="-1"/>
        </w:rPr>
        <w:t xml:space="preserve">字节   </w:t>
      </w:r>
      <w:r>
        <w:rPr>
          <w:rFonts w:ascii="Times New Roman" w:eastAsia="Times New Roman"/>
        </w:rPr>
        <w:t xml:space="preserve">C    1000 </w:t>
      </w:r>
      <w:r>
        <w:rPr>
          <w:spacing w:val="-1"/>
        </w:rPr>
        <w:t xml:space="preserve">字节    </w:t>
      </w:r>
      <w:r>
        <w:rPr>
          <w:rFonts w:ascii="Times New Roman" w:eastAsia="Times New Roman"/>
        </w:rPr>
        <w:t xml:space="preserve">D 1000 </w:t>
      </w:r>
      <w:r>
        <w:rPr>
          <w:spacing w:val="50"/>
        </w:rPr>
        <w:t>个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报文段</w:t>
      </w:r>
      <w:r>
        <w:rPr>
          <w:rFonts w:ascii="Times New Roman" w:eastAsia="Times New Roman"/>
        </w:rPr>
        <w:t>10</w:t>
      </w:r>
      <w:r>
        <w:rPr>
          <w:spacing w:val="-3"/>
        </w:rPr>
        <w:t>、</w:t>
      </w:r>
      <w:r>
        <w:rPr>
          <w:rFonts w:ascii="Times New Roman" w:eastAsia="Times New Roman"/>
        </w:rPr>
        <w:t xml:space="preserve">A </w:t>
      </w:r>
      <w:r>
        <w:rPr>
          <w:spacing w:val="-23"/>
        </w:rPr>
        <w:t xml:space="preserve">和 </w:t>
      </w:r>
      <w:r>
        <w:rPr>
          <w:rFonts w:ascii="Times New Roman" w:eastAsia="Times New Roman"/>
        </w:rPr>
        <w:t xml:space="preserve">B </w:t>
      </w:r>
      <w:r>
        <w:rPr>
          <w:spacing w:val="-10"/>
        </w:rPr>
        <w:t xml:space="preserve">之间建立了 </w:t>
      </w:r>
      <w:r>
        <w:rPr>
          <w:rFonts w:ascii="Times New Roman" w:eastAsia="Times New Roman"/>
        </w:rPr>
        <w:t xml:space="preserve">TCP </w:t>
      </w:r>
      <w:r>
        <w:rPr>
          <w:spacing w:val="-2"/>
        </w:rPr>
        <w:t>连接，</w:t>
      </w:r>
      <w:r>
        <w:rPr>
          <w:rFonts w:ascii="Times New Roman" w:eastAsia="Times New Roman"/>
        </w:rPr>
        <w:t xml:space="preserve">A </w:t>
      </w:r>
      <w:r>
        <w:rPr>
          <w:spacing w:val="-22"/>
        </w:rPr>
        <w:t xml:space="preserve">向 </w:t>
      </w:r>
      <w:r>
        <w:rPr>
          <w:rFonts w:ascii="Times New Roman" w:eastAsia="Times New Roman"/>
        </w:rPr>
        <w:t xml:space="preserve">B </w:t>
      </w:r>
      <w:r>
        <w:rPr>
          <w:spacing w:val="-6"/>
        </w:rPr>
        <w:t xml:space="preserve">发送了一个报文段，其中序号字段 </w:t>
      </w:r>
      <w:r>
        <w:rPr>
          <w:rFonts w:ascii="Times New Roman" w:eastAsia="Times New Roman"/>
        </w:rPr>
        <w:t>seq=200</w:t>
      </w:r>
      <w:r>
        <w:t>，确</w:t>
      </w:r>
      <w:r>
        <w:rPr>
          <w:spacing w:val="-12"/>
        </w:rPr>
        <w:t xml:space="preserve">认号字段 </w:t>
      </w:r>
      <w:r>
        <w:rPr>
          <w:rFonts w:ascii="Times New Roman" w:eastAsia="Times New Roman"/>
        </w:rPr>
        <w:t>ACK=201</w:t>
      </w:r>
      <w:r>
        <w:rPr>
          <w:spacing w:val="-9"/>
        </w:rPr>
        <w:t xml:space="preserve">，数据部分有 </w:t>
      </w:r>
      <w:r>
        <w:rPr>
          <w:rFonts w:ascii="Times New Roman" w:eastAsia="Times New Roman"/>
        </w:rPr>
        <w:t xml:space="preserve">2 </w:t>
      </w:r>
      <w:r>
        <w:rPr>
          <w:spacing w:val="-10"/>
        </w:rPr>
        <w:t xml:space="preserve">个字节，那么在 </w:t>
      </w:r>
      <w:r>
        <w:rPr>
          <w:rFonts w:ascii="Times New Roman" w:eastAsia="Times New Roman"/>
        </w:rPr>
        <w:t xml:space="preserve">B </w:t>
      </w:r>
      <w:r>
        <w:rPr>
          <w:spacing w:val="-3"/>
        </w:rPr>
        <w:t>对该报文的确认报文段中</w:t>
      </w:r>
      <w:r>
        <w:t xml:space="preserve">（ </w:t>
      </w:r>
      <w:r>
        <w:rPr>
          <w:rFonts w:ascii="Times New Roman" w:eastAsia="Times New Roman"/>
        </w:rPr>
        <w:t xml:space="preserve"> </w:t>
      </w:r>
      <w:r>
        <w:rPr>
          <w:spacing w:val="-108"/>
        </w:rPr>
        <w:t>）。</w:t>
      </w:r>
    </w:p>
    <w:p>
      <w:pPr>
        <w:pStyle w:val="3"/>
        <w:spacing w:before="13" w:line="309" w:lineRule="auto"/>
        <w:ind w:left="960" w:right="4794"/>
        <w:jc w:val="both"/>
        <w:rPr>
          <w:rFonts w:ascii="Times New Roman"/>
        </w:rPr>
      </w:pPr>
      <w:r>
        <w:rPr>
          <w:rFonts w:ascii="Times New Roman"/>
        </w:rPr>
        <w:t>A seq=202   ack=200    B    seq=201    ack=201 C seq=201 ack=202 D seq=202</w:t>
      </w:r>
      <w:r>
        <w:rPr>
          <w:rFonts w:ascii="Times New Roman"/>
          <w:spacing w:val="41"/>
        </w:rPr>
        <w:t xml:space="preserve"> </w:t>
      </w:r>
      <w:r>
        <w:rPr>
          <w:rFonts w:ascii="Times New Roman"/>
        </w:rPr>
        <w:t>ack=201</w:t>
      </w:r>
    </w:p>
    <w:p>
      <w:pPr>
        <w:pStyle w:val="3"/>
        <w:spacing w:line="278" w:lineRule="auto"/>
        <w:ind w:left="540" w:right="969" w:hanging="1"/>
        <w:jc w:val="both"/>
      </w:pPr>
      <w:r>
        <w:rPr>
          <w:rFonts w:ascii="Times New Roman" w:eastAsia="Times New Roman"/>
          <w:spacing w:val="-4"/>
        </w:rPr>
        <w:t>11</w:t>
      </w:r>
      <w:r>
        <w:rPr>
          <w:spacing w:val="-6"/>
        </w:rPr>
        <w:t>、主机甲向主机乙发送一个</w:t>
      </w:r>
      <w:r>
        <w:t>（</w:t>
      </w:r>
      <w:r>
        <w:rPr>
          <w:rFonts w:ascii="Times New Roman" w:eastAsia="Times New Roman"/>
        </w:rPr>
        <w:t xml:space="preserve">SYN=1, </w:t>
      </w:r>
      <w:r>
        <w:rPr>
          <w:rFonts w:ascii="Times New Roman" w:eastAsia="Times New Roman"/>
          <w:spacing w:val="-3"/>
        </w:rPr>
        <w:t>seq=11220</w:t>
      </w:r>
      <w:r>
        <w:rPr>
          <w:spacing w:val="-3"/>
        </w:rPr>
        <w:t>）</w:t>
      </w:r>
      <w:r>
        <w:rPr>
          <w:rFonts w:ascii="Times New Roman" w:eastAsia="Times New Roman"/>
          <w:spacing w:val="-3"/>
        </w:rPr>
        <w:t xml:space="preserve">TCP </w:t>
      </w:r>
      <w:r>
        <w:t>段，期望与主机乙建立</w:t>
      </w:r>
      <w:r>
        <w:rPr>
          <w:rFonts w:ascii="Times New Roman" w:eastAsia="Times New Roman"/>
        </w:rPr>
        <w:t xml:space="preserve">TCP </w:t>
      </w:r>
      <w:r>
        <w:rPr>
          <w:spacing w:val="-2"/>
        </w:rPr>
        <w:t xml:space="preserve">连接， </w:t>
      </w:r>
      <w:r>
        <w:rPr>
          <w:spacing w:val="-1"/>
        </w:rPr>
        <w:t>若主机乙接受该连接请求，则主机乙向主机甲发送的正确的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段可能是</w:t>
      </w:r>
      <w:r>
        <w:t>（</w:t>
      </w:r>
      <w:r>
        <w:rPr>
          <w:rFonts w:ascii="Times New Roman" w:eastAsia="Times New Roman"/>
        </w:rPr>
        <w:t xml:space="preserve"> </w:t>
      </w:r>
      <w:r>
        <w:rPr>
          <w:spacing w:val="-108"/>
        </w:rPr>
        <w:t>）。</w:t>
      </w:r>
    </w:p>
    <w:p>
      <w:pPr>
        <w:pStyle w:val="3"/>
        <w:spacing w:line="278" w:lineRule="auto"/>
        <w:ind w:left="961" w:right="4827" w:hanging="1"/>
        <w:jc w:val="both"/>
      </w:pPr>
      <w:r>
        <w:rPr>
          <w:rFonts w:ascii="Times New Roman" w:eastAsia="Times New Roman"/>
        </w:rPr>
        <w:t xml:space="preserve">A </w:t>
      </w:r>
      <w:r>
        <w:t>（</w:t>
      </w:r>
      <w:r>
        <w:rPr>
          <w:rFonts w:ascii="Times New Roman" w:eastAsia="Times New Roman"/>
        </w:rPr>
        <w:t>SYN=0, ACK=0, seq=11221, ack=11221</w:t>
      </w:r>
      <w:r>
        <w:t xml:space="preserve">） </w:t>
      </w:r>
      <w:r>
        <w:rPr>
          <w:rFonts w:ascii="Times New Roman" w:eastAsia="Times New Roman"/>
        </w:rPr>
        <w:t xml:space="preserve">B </w:t>
      </w:r>
      <w:r>
        <w:t>（</w:t>
      </w:r>
      <w:r>
        <w:rPr>
          <w:rFonts w:ascii="Times New Roman" w:eastAsia="Times New Roman"/>
        </w:rPr>
        <w:t>SYN=1, ACK=1, seq=11220, ack=11220</w:t>
      </w:r>
      <w:r>
        <w:t xml:space="preserve">） </w:t>
      </w:r>
      <w:r>
        <w:rPr>
          <w:rFonts w:ascii="Times New Roman" w:eastAsia="Times New Roman"/>
        </w:rPr>
        <w:t xml:space="preserve">C </w:t>
      </w:r>
      <w:r>
        <w:t>（</w:t>
      </w:r>
      <w:r>
        <w:rPr>
          <w:rFonts w:ascii="Times New Roman" w:eastAsia="Times New Roman"/>
        </w:rPr>
        <w:t>SYN=1, ACK=1, seq=11221, ack=11221</w:t>
      </w:r>
      <w:r>
        <w:t xml:space="preserve">） </w:t>
      </w:r>
      <w:r>
        <w:rPr>
          <w:rFonts w:ascii="Times New Roman" w:eastAsia="Times New Roman"/>
        </w:rPr>
        <w:t xml:space="preserve">D </w:t>
      </w:r>
      <w:r>
        <w:t>（</w:t>
      </w:r>
      <w:r>
        <w:rPr>
          <w:rFonts w:ascii="Times New Roman" w:eastAsia="Times New Roman"/>
        </w:rPr>
        <w:t>SYN=0, ACK=0, seq=11220, ack=11220</w:t>
      </w:r>
      <w:r>
        <w:t>）</w:t>
      </w:r>
    </w:p>
    <w:p>
      <w:pPr>
        <w:pStyle w:val="3"/>
        <w:spacing w:line="278" w:lineRule="auto"/>
        <w:ind w:left="542" w:right="1073" w:hanging="1"/>
        <w:jc w:val="both"/>
      </w:pPr>
      <w:r>
        <w:rPr>
          <w:rFonts w:ascii="Times New Roman" w:eastAsia="Times New Roman"/>
        </w:rPr>
        <w:t>12</w:t>
      </w:r>
      <w:r>
        <w:rPr>
          <w:spacing w:val="-2"/>
        </w:rPr>
        <w:t>、主机甲与主机乙之间建立一个</w:t>
      </w:r>
      <w:r>
        <w:rPr>
          <w:rFonts w:ascii="Times New Roman" w:eastAsia="Times New Roman"/>
        </w:rPr>
        <w:t xml:space="preserve">TCP </w:t>
      </w:r>
      <w:r>
        <w:rPr>
          <w:spacing w:val="-8"/>
        </w:rPr>
        <w:t xml:space="preserve">连接，主机甲向主机乙发送了 </w:t>
      </w:r>
      <w:r>
        <w:rPr>
          <w:rFonts w:ascii="Times New Roman" w:eastAsia="Times New Roman"/>
        </w:rPr>
        <w:t xml:space="preserve">3 </w:t>
      </w:r>
      <w:r>
        <w:rPr>
          <w:spacing w:val="11"/>
        </w:rPr>
        <w:t>个连续的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报文</w:t>
      </w:r>
      <w:r>
        <w:rPr>
          <w:spacing w:val="-8"/>
        </w:rPr>
        <w:t xml:space="preserve">段，分别包括 </w:t>
      </w:r>
      <w:r>
        <w:rPr>
          <w:rFonts w:ascii="Times New Roman" w:eastAsia="Times New Roman"/>
        </w:rPr>
        <w:t xml:space="preserve">300 </w:t>
      </w:r>
      <w:r>
        <w:rPr>
          <w:spacing w:val="-2"/>
        </w:rPr>
        <w:t>字节、</w:t>
      </w:r>
      <w:r>
        <w:rPr>
          <w:rFonts w:ascii="Times New Roman" w:eastAsia="Times New Roman"/>
        </w:rPr>
        <w:t xml:space="preserve">400 </w:t>
      </w:r>
      <w:r>
        <w:rPr>
          <w:spacing w:val="-3"/>
        </w:rPr>
        <w:t>字节、</w:t>
      </w:r>
      <w:r>
        <w:rPr>
          <w:rFonts w:ascii="Times New Roman" w:eastAsia="Times New Roman"/>
        </w:rPr>
        <w:t xml:space="preserve">500 </w:t>
      </w:r>
      <w:r>
        <w:rPr>
          <w:spacing w:val="-7"/>
        </w:rPr>
        <w:t xml:space="preserve">字节的有效载荷，第 </w:t>
      </w:r>
      <w:r>
        <w:rPr>
          <w:rFonts w:ascii="Times New Roman" w:eastAsia="Times New Roman"/>
        </w:rPr>
        <w:t xml:space="preserve">3 </w:t>
      </w:r>
      <w:r>
        <w:rPr>
          <w:spacing w:val="-8"/>
        </w:rPr>
        <w:t xml:space="preserve">个报文段的序号为 </w:t>
      </w:r>
      <w:r>
        <w:rPr>
          <w:rFonts w:ascii="Times New Roman" w:eastAsia="Times New Roman"/>
        </w:rPr>
        <w:t>900</w:t>
      </w:r>
      <w:r>
        <w:t>。若</w:t>
      </w:r>
      <w:r>
        <w:rPr>
          <w:spacing w:val="-8"/>
        </w:rPr>
        <w:t xml:space="preserve">主机乙仅正确接收到第 </w:t>
      </w:r>
      <w:r>
        <w:rPr>
          <w:rFonts w:ascii="Times New Roman" w:eastAsia="Times New Roman"/>
        </w:rPr>
        <w:t xml:space="preserve">1 </w:t>
      </w:r>
      <w:r>
        <w:rPr>
          <w:spacing w:val="-17"/>
        </w:rPr>
        <w:t xml:space="preserve">和第 </w:t>
      </w:r>
      <w:r>
        <w:rPr>
          <w:rFonts w:ascii="Times New Roman" w:eastAsia="Times New Roman"/>
        </w:rPr>
        <w:t xml:space="preserve">3 </w:t>
      </w:r>
      <w:r>
        <w:rPr>
          <w:spacing w:val="-3"/>
        </w:rPr>
        <w:t>个段，则主机乙发送给主机甲的确认号是</w:t>
      </w:r>
      <w:r>
        <w:t xml:space="preserve">（ </w:t>
      </w:r>
      <w:r>
        <w:rPr>
          <w:rFonts w:ascii="Times New Roman" w:eastAsia="Times New Roman"/>
        </w:rPr>
        <w:t xml:space="preserve"> </w:t>
      </w:r>
      <w:r>
        <w:rPr>
          <w:spacing w:val="-108"/>
        </w:rPr>
        <w:t>）。</w:t>
      </w:r>
    </w:p>
    <w:p>
      <w:pPr>
        <w:pStyle w:val="3"/>
        <w:ind w:left="962"/>
        <w:jc w:val="both"/>
        <w:rPr>
          <w:rFonts w:ascii="Times New Roman"/>
        </w:rPr>
      </w:pPr>
      <w:r>
        <w:rPr>
          <w:rFonts w:ascii="Times New Roman"/>
        </w:rPr>
        <w:t>A 300 B 500 C 1200 D 1400</w:t>
      </w:r>
    </w:p>
    <w:p>
      <w:pPr>
        <w:pStyle w:val="3"/>
        <w:spacing w:before="56" w:line="278" w:lineRule="auto"/>
        <w:ind w:left="542" w:right="967"/>
        <w:jc w:val="both"/>
      </w:pPr>
      <w:r>
        <w:rPr>
          <w:rFonts w:ascii="Times New Roman" w:eastAsia="Times New Roman"/>
        </w:rPr>
        <w:t>13</w:t>
      </w:r>
      <w:r>
        <w:rPr>
          <w:spacing w:val="-9"/>
        </w:rPr>
        <w:t xml:space="preserve">、主机甲与主机乙之间建立一个 </w:t>
      </w:r>
      <w:r>
        <w:rPr>
          <w:rFonts w:ascii="Times New Roman" w:eastAsia="Times New Roman"/>
        </w:rPr>
        <w:t>TCP</w:t>
      </w:r>
      <w:r>
        <w:rPr>
          <w:rFonts w:ascii="Times New Roman" w:eastAsia="Times New Roman"/>
          <w:spacing w:val="20"/>
        </w:rPr>
        <w:t xml:space="preserve"> </w:t>
      </w:r>
      <w:r>
        <w:rPr>
          <w:spacing w:val="-8"/>
        </w:rPr>
        <w:t>连接，双方持续有数据传输，且数据无差错与丢失。</w:t>
      </w:r>
      <w:r>
        <w:rPr>
          <w:spacing w:val="-15"/>
        </w:rPr>
        <w:t xml:space="preserve">若甲收到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3"/>
        </w:rPr>
        <w:t xml:space="preserve"> </w:t>
      </w:r>
      <w:r>
        <w:rPr>
          <w:spacing w:val="-11"/>
        </w:rPr>
        <w:t xml:space="preserve">个来自乙的 </w:t>
      </w:r>
      <w:r>
        <w:rPr>
          <w:rFonts w:ascii="Times New Roman" w:eastAsia="Times New Roman"/>
        </w:rPr>
        <w:t>TCP</w:t>
      </w:r>
      <w:r>
        <w:rPr>
          <w:rFonts w:ascii="Times New Roman" w:eastAsia="Times New Roman"/>
          <w:spacing w:val="6"/>
        </w:rPr>
        <w:t xml:space="preserve"> </w:t>
      </w:r>
      <w:r>
        <w:rPr>
          <w:spacing w:val="-15"/>
        </w:rPr>
        <w:t xml:space="preserve">段，该段的序号为 </w:t>
      </w:r>
      <w:r>
        <w:rPr>
          <w:rFonts w:ascii="Times New Roman" w:eastAsia="Times New Roman"/>
          <w:spacing w:val="-13"/>
        </w:rPr>
        <w:t>1913</w:t>
      </w:r>
      <w:r>
        <w:rPr>
          <w:spacing w:val="-11"/>
        </w:rPr>
        <w:t xml:space="preserve">，确认号为 </w:t>
      </w:r>
      <w:r>
        <w:rPr>
          <w:rFonts w:ascii="Times New Roman" w:eastAsia="Times New Roman"/>
          <w:spacing w:val="-13"/>
        </w:rPr>
        <w:t>2046</w:t>
      </w:r>
      <w:r>
        <w:rPr>
          <w:spacing w:val="-11"/>
        </w:rPr>
        <w:t xml:space="preserve">，有效载荷为 </w:t>
      </w:r>
      <w:r>
        <w:rPr>
          <w:rFonts w:ascii="Times New Roman" w:eastAsia="Times New Roman"/>
        </w:rPr>
        <w:t>100</w:t>
      </w:r>
      <w:r>
        <w:rPr>
          <w:rFonts w:ascii="Times New Roman" w:eastAsia="Times New Roman"/>
          <w:spacing w:val="3"/>
        </w:rPr>
        <w:t xml:space="preserve"> </w:t>
      </w:r>
      <w:r>
        <w:rPr>
          <w:spacing w:val="-3"/>
        </w:rPr>
        <w:t xml:space="preserve">字节， </w:t>
      </w:r>
      <w:r>
        <w:rPr>
          <w:spacing w:val="-8"/>
        </w:rPr>
        <w:t xml:space="preserve">则甲立即发送给乙的 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段的序号和确认号分别是</w:t>
      </w:r>
      <w:r>
        <w:t>（</w:t>
      </w:r>
      <w:r>
        <w:rPr>
          <w:spacing w:val="1"/>
        </w:rPr>
        <w:t xml:space="preserve"> </w:t>
      </w:r>
      <w:bookmarkStart w:id="2" w:name="_GoBack"/>
      <w:bookmarkEnd w:id="2"/>
      <w:r>
        <w:rPr>
          <w:rFonts w:ascii="Times New Roman" w:eastAsia="Times New Roman"/>
          <w:spacing w:val="52"/>
        </w:rPr>
        <w:t xml:space="preserve"> </w:t>
      </w:r>
      <w:r>
        <w:rPr>
          <w:spacing w:val="-106"/>
        </w:rPr>
        <w:t>）。</w:t>
      </w:r>
    </w:p>
    <w:p>
      <w:pPr>
        <w:pStyle w:val="3"/>
        <w:tabs>
          <w:tab w:val="left" w:pos="1315"/>
          <w:tab w:val="left" w:pos="2678"/>
          <w:tab w:val="left" w:pos="4130"/>
          <w:tab w:val="left" w:pos="4483"/>
          <w:tab w:val="left" w:pos="5741"/>
        </w:tabs>
        <w:spacing w:line="269" w:lineRule="exact"/>
        <w:ind w:left="962"/>
        <w:rPr>
          <w:rFonts w:ascii="Times New Roman" w:eastAsia="Times New Roman"/>
        </w:rPr>
      </w:pPr>
      <w:r>
        <w:rPr>
          <w:rFonts w:ascii="Times New Roman" w:eastAsia="Times New Roman"/>
        </w:rPr>
        <w:t>A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2046</w:t>
      </w:r>
      <w:r>
        <w:t>、</w:t>
      </w:r>
      <w:r>
        <w:rPr>
          <w:rFonts w:ascii="Times New Roman" w:eastAsia="Times New Roman"/>
        </w:rPr>
        <w:t>2012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B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</w:rPr>
        <w:t>2046</w:t>
      </w:r>
      <w:r>
        <w:t>、</w:t>
      </w:r>
      <w:r>
        <w:rPr>
          <w:rFonts w:ascii="Times New Roman" w:eastAsia="Times New Roman"/>
        </w:rPr>
        <w:t>2013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C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2047</w:t>
      </w:r>
      <w:r>
        <w:t>、</w:t>
      </w:r>
      <w:r>
        <w:rPr>
          <w:rFonts w:ascii="Times New Roman" w:eastAsia="Times New Roman"/>
        </w:rPr>
        <w:t>2012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</w:rPr>
        <w:t>2047</w:t>
      </w:r>
      <w:r>
        <w:rPr>
          <w:spacing w:val="-3"/>
        </w:rPr>
        <w:t>、</w:t>
      </w:r>
      <w:r>
        <w:rPr>
          <w:rFonts w:ascii="Times New Roman" w:eastAsia="Times New Roman"/>
        </w:rPr>
        <w:t>2013</w:t>
      </w:r>
    </w:p>
    <w:p>
      <w:pPr>
        <w:pStyle w:val="7"/>
        <w:numPr>
          <w:ilvl w:val="0"/>
          <w:numId w:val="4"/>
        </w:numPr>
        <w:tabs>
          <w:tab w:val="left" w:pos="961"/>
        </w:tabs>
        <w:spacing w:before="44" w:after="0" w:line="240" w:lineRule="auto"/>
        <w:ind w:left="961" w:right="0" w:hanging="419"/>
        <w:jc w:val="both"/>
        <w:rPr>
          <w:b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220345</wp:posOffset>
            </wp:positionV>
            <wp:extent cx="5113655" cy="353250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809" cy="353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1"/>
          <w:sz w:val="21"/>
        </w:rPr>
        <w:t xml:space="preserve">考虑下图 </w:t>
      </w:r>
      <w:r>
        <w:rPr>
          <w:rFonts w:ascii="Times New Roman" w:eastAsia="Times New Roman"/>
          <w:b/>
          <w:sz w:val="21"/>
        </w:rPr>
        <w:t>TCP</w:t>
      </w:r>
      <w:r>
        <w:rPr>
          <w:rFonts w:ascii="Times New Roman" w:eastAsia="Times New Roman"/>
          <w:b/>
          <w:spacing w:val="-14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Reno</w:t>
      </w:r>
      <w:r>
        <w:rPr>
          <w:rFonts w:ascii="Times New Roman" w:eastAsia="Times New Roman"/>
          <w:b/>
          <w:spacing w:val="-2"/>
          <w:sz w:val="21"/>
        </w:rPr>
        <w:t xml:space="preserve"> </w:t>
      </w:r>
      <w:r>
        <w:rPr>
          <w:b/>
          <w:sz w:val="21"/>
        </w:rPr>
        <w:t>拥塞窗口</w:t>
      </w:r>
      <w:r>
        <w:rPr>
          <w:rFonts w:ascii="Times New Roman" w:eastAsia="Times New Roman"/>
          <w:b/>
          <w:sz w:val="21"/>
        </w:rPr>
        <w:t>(CongWin)</w:t>
      </w:r>
      <w:r>
        <w:rPr>
          <w:b/>
          <w:spacing w:val="-4"/>
          <w:sz w:val="21"/>
        </w:rPr>
        <w:t>长度作为时间的函数，回答下列问题</w:t>
      </w:r>
      <w:r>
        <w:rPr>
          <w:b/>
          <w:spacing w:val="-140"/>
          <w:sz w:val="21"/>
        </w:rPr>
        <w:t>。</w:t>
      </w:r>
      <w:r>
        <w:rPr>
          <w:b/>
          <w:sz w:val="21"/>
        </w:rPr>
        <w:t>（</w:t>
      </w:r>
      <w:r>
        <w:rPr>
          <w:rFonts w:ascii="Times New Roman" w:eastAsia="Times New Roman"/>
          <w:b/>
          <w:sz w:val="21"/>
        </w:rPr>
        <w:t>10</w:t>
      </w:r>
      <w:r>
        <w:rPr>
          <w:rFonts w:ascii="Times New Roman" w:eastAsia="Times New Roman"/>
          <w:b/>
          <w:spacing w:val="-3"/>
          <w:sz w:val="21"/>
        </w:rPr>
        <w:t xml:space="preserve"> </w:t>
      </w:r>
      <w:r>
        <w:rPr>
          <w:b/>
          <w:sz w:val="21"/>
        </w:rPr>
        <w:t>分）</w:t>
      </w:r>
    </w:p>
    <w:p>
      <w:pPr>
        <w:spacing w:before="13"/>
        <w:ind w:left="780" w:right="0" w:firstLine="0"/>
        <w:jc w:val="left"/>
        <w:rPr>
          <w:rFonts w:ascii="Times New Roman" w:eastAsia="Times New Roman"/>
          <w:sz w:val="24"/>
        </w:rPr>
      </w:pPr>
      <w:r>
        <w:rPr>
          <w:sz w:val="24"/>
        </w:rPr>
        <w:t>（</w:t>
      </w:r>
      <w:r>
        <w:rPr>
          <w:rFonts w:ascii="Times New Roman" w:eastAsia="Times New Roman"/>
          <w:sz w:val="24"/>
        </w:rPr>
        <w:t>1</w:t>
      </w:r>
      <w:r>
        <w:rPr>
          <w:sz w:val="24"/>
        </w:rPr>
        <w:t>）</w:t>
      </w:r>
      <w:r>
        <w:rPr>
          <w:rFonts w:ascii="Times New Roman" w:eastAsia="Times New Roman"/>
          <w:sz w:val="24"/>
        </w:rPr>
        <w:t>1-6</w:t>
      </w:r>
      <w:r>
        <w:rPr>
          <w:sz w:val="24"/>
        </w:rPr>
        <w:t>，</w:t>
      </w:r>
      <w:r>
        <w:rPr>
          <w:rFonts w:ascii="Times New Roman" w:eastAsia="Times New Roman"/>
          <w:sz w:val="24"/>
        </w:rPr>
        <w:t>20-23</w:t>
      </w:r>
    </w:p>
    <w:p>
      <w:pPr>
        <w:spacing w:after="0"/>
        <w:jc w:val="left"/>
        <w:rPr>
          <w:rFonts w:ascii="Times New Roman" w:eastAsia="Times New Roman"/>
          <w:sz w:val="24"/>
        </w:rPr>
        <w:sectPr>
          <w:pgSz w:w="11910" w:h="16840"/>
          <w:pgMar w:top="1380" w:right="720" w:bottom="280" w:left="1260" w:header="720" w:footer="720" w:gutter="0"/>
          <w:cols w:space="720" w:num="1"/>
        </w:sectPr>
      </w:pPr>
    </w:p>
    <w:p>
      <w:pPr>
        <w:pStyle w:val="7"/>
        <w:numPr>
          <w:ilvl w:val="1"/>
          <w:numId w:val="4"/>
        </w:numPr>
        <w:tabs>
          <w:tab w:val="left" w:pos="1381"/>
        </w:tabs>
        <w:spacing w:before="44" w:after="0" w:line="240" w:lineRule="auto"/>
        <w:ind w:left="1381" w:right="0" w:hanging="601"/>
        <w:jc w:val="left"/>
        <w:rPr>
          <w:sz w:val="24"/>
        </w:rPr>
      </w:pPr>
      <w:r>
        <w:rPr>
          <w:sz w:val="24"/>
        </w:rPr>
        <w:t>是根据超时检测出来的</w:t>
      </w:r>
    </w:p>
    <w:p>
      <w:pPr>
        <w:spacing w:before="4"/>
        <w:ind w:left="780" w:right="0" w:firstLine="0"/>
        <w:jc w:val="left"/>
        <w:rPr>
          <w:rFonts w:ascii="Times New Roman" w:eastAsia="Times New Roman"/>
          <w:sz w:val="24"/>
        </w:rPr>
      </w:pPr>
      <w:r>
        <w:rPr>
          <w:sz w:val="24"/>
        </w:rPr>
        <w:t>（</w:t>
      </w:r>
      <w:r>
        <w:rPr>
          <w:rFonts w:ascii="Times New Roman" w:eastAsia="Times New Roman"/>
          <w:sz w:val="24"/>
        </w:rPr>
        <w:t>3</w:t>
      </w:r>
      <w:r>
        <w:rPr>
          <w:sz w:val="24"/>
        </w:rPr>
        <w:t>）</w:t>
      </w:r>
      <w:r>
        <w:rPr>
          <w:rFonts w:ascii="Times New Roman" w:eastAsia="Times New Roman"/>
          <w:sz w:val="24"/>
        </w:rPr>
        <w:t>13</w:t>
      </w:r>
    </w:p>
    <w:p>
      <w:pPr>
        <w:spacing w:before="5"/>
        <w:ind w:left="780" w:right="0" w:firstLine="0"/>
        <w:jc w:val="left"/>
        <w:rPr>
          <w:rFonts w:ascii="Times New Roman" w:eastAsia="Times New Roman"/>
          <w:sz w:val="24"/>
        </w:rPr>
      </w:pPr>
      <w:r>
        <w:rPr>
          <w:sz w:val="24"/>
        </w:rPr>
        <w:t>（</w:t>
      </w:r>
      <w:r>
        <w:rPr>
          <w:rFonts w:ascii="Times New Roman" w:eastAsia="Times New Roman"/>
          <w:sz w:val="24"/>
        </w:rPr>
        <w:t>4</w:t>
      </w:r>
      <w:r>
        <w:rPr>
          <w:sz w:val="24"/>
        </w:rPr>
        <w:t>）</w:t>
      </w:r>
      <w:r>
        <w:rPr>
          <w:rFonts w:ascii="Times New Roman" w:eastAsia="Times New Roman"/>
          <w:sz w:val="24"/>
        </w:rPr>
        <w:t>8</w:t>
      </w:r>
    </w:p>
    <w:p>
      <w:pPr>
        <w:pStyle w:val="3"/>
        <w:rPr>
          <w:rFonts w:ascii="Times New Roman"/>
          <w:sz w:val="26"/>
        </w:rPr>
      </w:pPr>
    </w:p>
    <w:p>
      <w:pPr>
        <w:pStyle w:val="3"/>
        <w:spacing w:before="4"/>
        <w:rPr>
          <w:rFonts w:ascii="Times New Roman"/>
          <w:sz w:val="30"/>
        </w:rPr>
      </w:pPr>
    </w:p>
    <w:p>
      <w:pPr>
        <w:pStyle w:val="3"/>
        <w:spacing w:before="1"/>
        <w:ind w:left="540"/>
        <w:jc w:val="both"/>
      </w:pPr>
      <w:r>
        <w:rPr>
          <w:rFonts w:ascii="Times New Roman" w:eastAsia="Times New Roman"/>
        </w:rPr>
        <w:t>15</w:t>
      </w:r>
      <w:r>
        <w:t xml:space="preserve">、主机 </w:t>
      </w:r>
      <w:r>
        <w:rPr>
          <w:rFonts w:ascii="Times New Roman" w:eastAsia="Times New Roman"/>
        </w:rPr>
        <w:t xml:space="preserve">A </w:t>
      </w:r>
      <w:r>
        <w:t xml:space="preserve">向主机 </w:t>
      </w:r>
      <w:r>
        <w:rPr>
          <w:rFonts w:ascii="Times New Roman" w:eastAsia="Times New Roman"/>
        </w:rPr>
        <w:t xml:space="preserve">B </w:t>
      </w:r>
      <w:r>
        <w:t xml:space="preserve">连续发送了两个 </w:t>
      </w:r>
      <w:r>
        <w:rPr>
          <w:rFonts w:ascii="Times New Roman" w:eastAsia="Times New Roman"/>
        </w:rPr>
        <w:t xml:space="preserve">TCP </w:t>
      </w:r>
      <w:r>
        <w:t xml:space="preserve">报文段，其序号分别是 </w:t>
      </w:r>
      <w:r>
        <w:rPr>
          <w:rFonts w:ascii="Times New Roman" w:eastAsia="Times New Roman"/>
        </w:rPr>
        <w:t xml:space="preserve">70 </w:t>
      </w:r>
      <w:r>
        <w:t xml:space="preserve">和 </w:t>
      </w:r>
      <w:r>
        <w:rPr>
          <w:rFonts w:ascii="Times New Roman" w:eastAsia="Times New Roman"/>
        </w:rPr>
        <w:t>100</w:t>
      </w:r>
      <w:r>
        <w:t>。试问：</w:t>
      </w:r>
    </w:p>
    <w:p>
      <w:pPr>
        <w:pStyle w:val="7"/>
        <w:numPr>
          <w:ilvl w:val="2"/>
          <w:numId w:val="4"/>
        </w:numPr>
        <w:tabs>
          <w:tab w:val="left" w:pos="1381"/>
        </w:tabs>
        <w:spacing w:before="42" w:after="0" w:line="240" w:lineRule="auto"/>
        <w:ind w:left="1380" w:right="0" w:hanging="421"/>
        <w:jc w:val="both"/>
        <w:rPr>
          <w:sz w:val="21"/>
        </w:rPr>
      </w:pPr>
      <w:r>
        <w:rPr>
          <w:spacing w:val="-3"/>
          <w:sz w:val="21"/>
        </w:rPr>
        <w:t>第一个报文段携带了多少字节的数据？</w:t>
      </w:r>
    </w:p>
    <w:p>
      <w:pPr>
        <w:pStyle w:val="7"/>
        <w:numPr>
          <w:ilvl w:val="2"/>
          <w:numId w:val="4"/>
        </w:numPr>
        <w:tabs>
          <w:tab w:val="left" w:pos="1381"/>
        </w:tabs>
        <w:spacing w:before="43" w:after="0" w:line="240" w:lineRule="auto"/>
        <w:ind w:left="1380" w:right="0" w:hanging="421"/>
        <w:jc w:val="both"/>
        <w:rPr>
          <w:sz w:val="21"/>
        </w:rPr>
      </w:pPr>
      <w:r>
        <w:rPr>
          <w:spacing w:val="25"/>
          <w:sz w:val="21"/>
        </w:rPr>
        <w:t>主机</w:t>
      </w:r>
      <w:r>
        <w:rPr>
          <w:rFonts w:ascii="Times New Roman" w:eastAsia="Times New Roman"/>
          <w:sz w:val="21"/>
        </w:rPr>
        <w:t xml:space="preserve">B </w:t>
      </w:r>
      <w:r>
        <w:rPr>
          <w:spacing w:val="-3"/>
          <w:sz w:val="21"/>
        </w:rPr>
        <w:t>收到第一个报文段后发回的确认中的确认号应当是多少？</w:t>
      </w:r>
    </w:p>
    <w:p>
      <w:pPr>
        <w:pStyle w:val="7"/>
        <w:numPr>
          <w:ilvl w:val="2"/>
          <w:numId w:val="4"/>
        </w:numPr>
        <w:tabs>
          <w:tab w:val="left" w:pos="1381"/>
        </w:tabs>
        <w:spacing w:before="43" w:after="0" w:line="278" w:lineRule="auto"/>
        <w:ind w:left="1380" w:right="1072" w:hanging="421"/>
        <w:jc w:val="both"/>
        <w:rPr>
          <w:sz w:val="21"/>
        </w:rPr>
      </w:pPr>
      <w:r>
        <w:rPr>
          <w:spacing w:val="-10"/>
          <w:sz w:val="21"/>
        </w:rPr>
        <w:t xml:space="preserve">如果 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22"/>
          <w:sz w:val="21"/>
        </w:rPr>
        <w:t xml:space="preserve"> </w:t>
      </w:r>
      <w:r>
        <w:rPr>
          <w:spacing w:val="-5"/>
          <w:sz w:val="21"/>
        </w:rPr>
        <w:t xml:space="preserve">收到第二个报文段后发回的确认中的确认号是 </w:t>
      </w:r>
      <w:r>
        <w:rPr>
          <w:rFonts w:ascii="Times New Roman" w:eastAsia="Times New Roman"/>
          <w:sz w:val="21"/>
        </w:rPr>
        <w:t>180</w:t>
      </w:r>
      <w:r>
        <w:rPr>
          <w:spacing w:val="-8"/>
          <w:sz w:val="21"/>
        </w:rPr>
        <w:t xml:space="preserve">，试问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22"/>
          <w:sz w:val="21"/>
        </w:rPr>
        <w:t xml:space="preserve"> </w:t>
      </w:r>
      <w:r>
        <w:rPr>
          <w:spacing w:val="-3"/>
          <w:sz w:val="21"/>
        </w:rPr>
        <w:t>发送的第二个报文段中的数据有多少字节？</w:t>
      </w:r>
    </w:p>
    <w:p>
      <w:pPr>
        <w:pStyle w:val="7"/>
        <w:numPr>
          <w:ilvl w:val="2"/>
          <w:numId w:val="4"/>
        </w:numPr>
        <w:tabs>
          <w:tab w:val="left" w:pos="1381"/>
        </w:tabs>
        <w:spacing w:before="0" w:after="0" w:line="278" w:lineRule="auto"/>
        <w:ind w:left="1380" w:right="1072" w:hanging="421"/>
        <w:jc w:val="both"/>
        <w:rPr>
          <w:sz w:val="21"/>
        </w:rPr>
      </w:pPr>
      <w:r>
        <w:rPr>
          <w:spacing w:val="-7"/>
          <w:sz w:val="21"/>
        </w:rPr>
        <w:t xml:space="preserve">如果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35"/>
          <w:sz w:val="21"/>
        </w:rPr>
        <w:t xml:space="preserve"> </w:t>
      </w:r>
      <w:r>
        <w:rPr>
          <w:spacing w:val="-4"/>
          <w:sz w:val="21"/>
        </w:rPr>
        <w:t xml:space="preserve">发送的第一个报文段丢失了，但第二个报文段到达了 </w:t>
      </w:r>
      <w:r>
        <w:rPr>
          <w:rFonts w:ascii="Times New Roman" w:eastAsia="Times New Roman"/>
          <w:sz w:val="21"/>
        </w:rPr>
        <w:t>B</w:t>
      </w:r>
      <w:r>
        <w:rPr>
          <w:spacing w:val="-3"/>
          <w:sz w:val="21"/>
        </w:rPr>
        <w:t>。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35"/>
          <w:sz w:val="21"/>
        </w:rPr>
        <w:t xml:space="preserve"> </w:t>
      </w:r>
      <w:r>
        <w:rPr>
          <w:spacing w:val="-3"/>
          <w:sz w:val="21"/>
        </w:rPr>
        <w:t>在第二个报文</w:t>
      </w:r>
      <w:r>
        <w:rPr>
          <w:spacing w:val="-11"/>
          <w:sz w:val="21"/>
        </w:rPr>
        <w:t xml:space="preserve">段到达后向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spacing w:val="-3"/>
          <w:sz w:val="21"/>
        </w:rPr>
        <w:t>发送确认。试问这个确认号应为多少</w:t>
      </w:r>
      <w:r>
        <w:rPr>
          <w:sz w:val="21"/>
        </w:rPr>
        <w:t>？（</w:t>
      </w:r>
      <w:r>
        <w:rPr>
          <w:spacing w:val="-2"/>
          <w:sz w:val="21"/>
        </w:rPr>
        <w:t>文献</w:t>
      </w:r>
      <w:r>
        <w:rPr>
          <w:rFonts w:ascii="Times New Roman" w:eastAsia="Times New Roman"/>
          <w:sz w:val="21"/>
        </w:rPr>
        <w:t>[1]</w:t>
      </w:r>
      <w:r>
        <w:rPr>
          <w:spacing w:val="-15"/>
          <w:sz w:val="21"/>
        </w:rPr>
        <w:t xml:space="preserve">，第 </w:t>
      </w:r>
      <w:r>
        <w:rPr>
          <w:rFonts w:ascii="Times New Roman" w:eastAsia="Times New Roman"/>
          <w:sz w:val="21"/>
        </w:rPr>
        <w:t>221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spacing w:val="-16"/>
          <w:sz w:val="21"/>
        </w:rPr>
        <w:t xml:space="preserve">页第 </w:t>
      </w:r>
      <w:r>
        <w:rPr>
          <w:rFonts w:ascii="Times New Roman" w:eastAsia="Times New Roman"/>
          <w:sz w:val="21"/>
        </w:rPr>
        <w:t xml:space="preserve">5-23 </w:t>
      </w:r>
      <w:r>
        <w:rPr>
          <w:sz w:val="21"/>
        </w:rPr>
        <w:t>题）</w:t>
      </w:r>
    </w:p>
    <w:p>
      <w:pPr>
        <w:pStyle w:val="3"/>
        <w:spacing w:before="13"/>
        <w:ind w:left="960"/>
        <w:rPr>
          <w:rFonts w:ascii="Times New Roman"/>
        </w:rPr>
      </w:pPr>
      <w:r>
        <w:rPr>
          <w:rFonts w:ascii="Times New Roman"/>
        </w:rPr>
        <w:t>30</w:t>
      </w:r>
    </w:p>
    <w:p>
      <w:pPr>
        <w:pStyle w:val="3"/>
        <w:spacing w:before="71"/>
        <w:ind w:left="960"/>
        <w:rPr>
          <w:rFonts w:ascii="Times New Roman"/>
        </w:rPr>
      </w:pPr>
      <w:r>
        <w:rPr>
          <w:rFonts w:ascii="Times New Roman"/>
        </w:rPr>
        <w:t>100</w:t>
      </w:r>
    </w:p>
    <w:p>
      <w:pPr>
        <w:pStyle w:val="3"/>
        <w:spacing w:before="70"/>
        <w:ind w:left="960"/>
        <w:rPr>
          <w:rFonts w:ascii="Times New Roman"/>
        </w:rPr>
      </w:pPr>
      <w:r>
        <w:rPr>
          <w:rFonts w:ascii="Times New Roman"/>
        </w:rPr>
        <w:t>80</w:t>
      </w:r>
    </w:p>
    <w:p>
      <w:pPr>
        <w:pStyle w:val="3"/>
        <w:spacing w:before="71"/>
        <w:ind w:left="960"/>
        <w:rPr>
          <w:rFonts w:ascii="Times New Roman"/>
        </w:rPr>
      </w:pPr>
      <w:r>
        <w:rPr>
          <w:rFonts w:ascii="Times New Roman"/>
        </w:rPr>
        <w:t>70</w:t>
      </w:r>
    </w:p>
    <w:p>
      <w:pPr>
        <w:pStyle w:val="3"/>
        <w:rPr>
          <w:rFonts w:ascii="Times New Roman"/>
          <w:sz w:val="32"/>
        </w:rPr>
      </w:pPr>
    </w:p>
    <w:p>
      <w:pPr>
        <w:pStyle w:val="3"/>
        <w:ind w:left="540"/>
      </w:pPr>
      <w:r>
        <w:rPr>
          <w:rFonts w:ascii="Times New Roman" w:eastAsia="Times New Roman"/>
        </w:rPr>
        <w:t>21</w:t>
      </w:r>
      <w:r>
        <w:t xml:space="preserve">、一个 </w:t>
      </w:r>
      <w:r>
        <w:rPr>
          <w:rFonts w:ascii="Times New Roman" w:eastAsia="Times New Roman"/>
        </w:rPr>
        <w:t xml:space="preserve">TCP </w:t>
      </w:r>
      <w:r>
        <w:t xml:space="preserve">连接使用 </w:t>
      </w:r>
      <w:r>
        <w:rPr>
          <w:rFonts w:ascii="Times New Roman" w:eastAsia="Times New Roman"/>
        </w:rPr>
        <w:t xml:space="preserve">256kb/s </w:t>
      </w:r>
      <w:r>
        <w:t xml:space="preserve">的链路，其端到端延时为 </w:t>
      </w:r>
      <w:r>
        <w:rPr>
          <w:rFonts w:ascii="Times New Roman" w:eastAsia="Times New Roman"/>
        </w:rPr>
        <w:t>128ms</w:t>
      </w:r>
      <w:r>
        <w:t>。经测试发现吞吐率只有</w:t>
      </w:r>
    </w:p>
    <w:p>
      <w:pPr>
        <w:pStyle w:val="3"/>
        <w:spacing w:before="43" w:line="278" w:lineRule="auto"/>
        <w:ind w:left="541" w:right="1074"/>
      </w:pPr>
      <w:r>
        <w:rPr>
          <w:rFonts w:ascii="Times New Roman" w:eastAsia="Times New Roman"/>
        </w:rPr>
        <w:t>128kb/s</w:t>
      </w:r>
      <w:r>
        <w:rPr>
          <w:spacing w:val="-8"/>
        </w:rPr>
        <w:t xml:space="preserve">。试问窗口是多少？忽略 </w:t>
      </w:r>
      <w:r>
        <w:rPr>
          <w:rFonts w:ascii="Times New Roman" w:eastAsia="Times New Roman"/>
        </w:rPr>
        <w:t xml:space="preserve">PDU </w:t>
      </w:r>
      <w:r>
        <w:rPr>
          <w:spacing w:val="-4"/>
        </w:rPr>
        <w:t>封装的协议开销以及接收方应答分组的发送时间</w:t>
      </w:r>
      <w:r>
        <w:t>（假</w:t>
      </w:r>
      <w:r>
        <w:rPr>
          <w:spacing w:val="-3"/>
        </w:rPr>
        <w:t>定应答分组长度很小</w:t>
      </w:r>
      <w:r>
        <w:rPr>
          <w:spacing w:val="-106"/>
        </w:rPr>
        <w:t>）</w:t>
      </w:r>
      <w:r>
        <w:t>。</w:t>
      </w:r>
    </w:p>
    <w:p>
      <w:pPr>
        <w:pStyle w:val="3"/>
        <w:spacing w:before="4"/>
        <w:rPr>
          <w:sz w:val="24"/>
        </w:rPr>
      </w:pPr>
    </w:p>
    <w:p>
      <w:pPr>
        <w:pStyle w:val="3"/>
        <w:ind w:left="541"/>
        <w:rPr>
          <w:rFonts w:ascii="Times New Roman" w:eastAsia="Times New Roman"/>
        </w:rPr>
      </w:pPr>
      <w:r>
        <w:rPr>
          <w:rFonts w:ascii="Times New Roman" w:eastAsia="Times New Roman"/>
        </w:rPr>
        <w:t>RTT=256ms</w:t>
      </w:r>
      <w:r>
        <w:t xml:space="preserve">；设窗口的大小为 </w:t>
      </w:r>
      <w:r>
        <w:rPr>
          <w:rFonts w:ascii="Times New Roman" w:eastAsia="Times New Roman"/>
        </w:rPr>
        <w:t xml:space="preserve">x </w:t>
      </w:r>
      <w:r>
        <w:t>字节，则吞吐率</w:t>
      </w:r>
      <w:r>
        <w:rPr>
          <w:rFonts w:ascii="Times New Roman" w:eastAsia="Times New Roman"/>
        </w:rPr>
        <w:t>=8x/RTT=128K</w:t>
      </w:r>
    </w:p>
    <w:p>
      <w:pPr>
        <w:pStyle w:val="3"/>
        <w:rPr>
          <w:rFonts w:ascii="Times New Roman"/>
          <w:sz w:val="22"/>
        </w:rPr>
      </w:pPr>
    </w:p>
    <w:p>
      <w:pPr>
        <w:pStyle w:val="3"/>
        <w:rPr>
          <w:rFonts w:ascii="Times New Roman"/>
          <w:sz w:val="22"/>
        </w:rPr>
      </w:pPr>
    </w:p>
    <w:p>
      <w:pPr>
        <w:pStyle w:val="3"/>
        <w:spacing w:before="9"/>
        <w:rPr>
          <w:rFonts w:ascii="Times New Roman"/>
          <w:sz w:val="32"/>
        </w:rPr>
      </w:pPr>
    </w:p>
    <w:p>
      <w:pPr>
        <w:pStyle w:val="2"/>
        <w:numPr>
          <w:ilvl w:val="0"/>
          <w:numId w:val="5"/>
        </w:numPr>
        <w:tabs>
          <w:tab w:val="left" w:pos="960"/>
        </w:tabs>
        <w:spacing w:before="0" w:after="0" w:line="364" w:lineRule="auto"/>
        <w:ind w:left="540" w:right="1077" w:firstLine="0"/>
        <w:jc w:val="left"/>
      </w:pPr>
      <w:r>
        <w:rPr>
          <w:rFonts w:ascii="Times New Roman" w:eastAsia="Times New Roman"/>
        </w:rPr>
        <w:t>TCP</w:t>
      </w:r>
      <w:r>
        <w:rPr>
          <w:rFonts w:ascii="Times New Roman" w:eastAsia="Times New Roman"/>
          <w:spacing w:val="7"/>
        </w:rPr>
        <w:t xml:space="preserve"> </w:t>
      </w:r>
      <w:r>
        <w:t>吞吐率随时间的变化如下图所示，其中，</w:t>
      </w:r>
      <w:r>
        <w:rPr>
          <w:rFonts w:ascii="Times New Roman" w:eastAsia="Times New Roman"/>
        </w:rPr>
        <w:t>y</w:t>
      </w:r>
      <w:r>
        <w:rPr>
          <w:rFonts w:ascii="Times New Roman" w:eastAsia="Times New Roman"/>
          <w:spacing w:val="8"/>
        </w:rPr>
        <w:t xml:space="preserve"> </w:t>
      </w:r>
      <w:r>
        <w:t>轴为发送方窗口尺寸</w:t>
      </w:r>
      <w:r>
        <w:rPr>
          <w:rFonts w:ascii="Times New Roman" w:eastAsia="Times New Roman"/>
          <w:spacing w:val="-4"/>
        </w:rPr>
        <w:t>(</w:t>
      </w:r>
      <w:r>
        <w:t>单位</w:t>
      </w:r>
      <w:r>
        <w:rPr>
          <w:rFonts w:ascii="Times New Roman" w:eastAsia="Times New Roman"/>
        </w:rPr>
        <w:t xml:space="preserve">: </w:t>
      </w:r>
      <w:r>
        <w:t>字节</w:t>
      </w:r>
      <w:r>
        <w:rPr>
          <w:rFonts w:ascii="Times New Roman" w:eastAsia="Times New Roman"/>
        </w:rPr>
        <w:t>)</w:t>
      </w:r>
      <w:r>
        <w:t>；</w:t>
      </w:r>
      <w:r>
        <w:rPr>
          <w:rFonts w:ascii="Times New Roman" w:eastAsia="Times New Roman"/>
        </w:rPr>
        <w:t>x</w:t>
      </w:r>
      <w:r>
        <w:rPr>
          <w:rFonts w:ascii="Times New Roman" w:eastAsia="Times New Roman"/>
          <w:spacing w:val="-1"/>
        </w:rPr>
        <w:t xml:space="preserve"> </w:t>
      </w:r>
      <w:r>
        <w:t>轴为时间</w:t>
      </w:r>
      <w:r>
        <w:rPr>
          <w:rFonts w:ascii="Times New Roman" w:eastAsia="Times New Roman"/>
        </w:rPr>
        <w:t>(</w:t>
      </w:r>
      <w:r>
        <w:t>单位</w:t>
      </w:r>
      <w:r>
        <w:rPr>
          <w:rFonts w:ascii="Times New Roman" w:eastAsia="Times New Roman"/>
        </w:rPr>
        <w:t>:</w:t>
      </w:r>
      <w:r>
        <w:t>秒</w:t>
      </w:r>
      <w:r>
        <w:rPr>
          <w:rFonts w:ascii="Times New Roman" w:eastAsia="Times New Roman"/>
        </w:rPr>
        <w:t>)</w:t>
      </w:r>
      <w:r>
        <w:t>。假设：发送方一直有数据发送。</w:t>
      </w:r>
    </w:p>
    <w:p>
      <w:pPr>
        <w:pStyle w:val="3"/>
        <w:spacing w:before="4"/>
        <w:rPr>
          <w:b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1664335</wp:posOffset>
            </wp:positionH>
            <wp:positionV relativeFrom="paragraph">
              <wp:posOffset>198120</wp:posOffset>
            </wp:positionV>
            <wp:extent cx="4101465" cy="188214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653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5"/>
        <w:rPr>
          <w:b/>
          <w:sz w:val="16"/>
        </w:rPr>
      </w:pPr>
    </w:p>
    <w:p>
      <w:pPr>
        <w:pStyle w:val="7"/>
        <w:numPr>
          <w:ilvl w:val="1"/>
          <w:numId w:val="5"/>
        </w:numPr>
        <w:tabs>
          <w:tab w:val="left" w:pos="1001"/>
        </w:tabs>
        <w:spacing w:before="74" w:after="0" w:line="364" w:lineRule="auto"/>
        <w:ind w:left="1000" w:right="1286" w:hanging="286"/>
        <w:jc w:val="left"/>
        <w:rPr>
          <w:b/>
          <w:sz w:val="24"/>
        </w:rPr>
      </w:pPr>
      <w:r>
        <w:rPr>
          <w:b/>
          <w:spacing w:val="-20"/>
          <w:sz w:val="24"/>
        </w:rPr>
        <w:t xml:space="preserve">图中 </w:t>
      </w:r>
      <w:r>
        <w:rPr>
          <w:rFonts w:ascii="Times New Roman" w:eastAsia="Times New Roman"/>
          <w:b/>
          <w:sz w:val="24"/>
        </w:rPr>
        <w:t>A</w:t>
      </w:r>
      <w:r>
        <w:rPr>
          <w:rFonts w:ascii="Times New Roman" w:eastAsia="Times New Roman"/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部分，</w:t>
      </w:r>
      <w:r>
        <w:rPr>
          <w:rFonts w:ascii="Times New Roman" w:eastAsia="Times New Roman"/>
          <w:b/>
          <w:spacing w:val="-15"/>
          <w:sz w:val="24"/>
        </w:rPr>
        <w:t>TCP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 xml:space="preserve">发送方处于什么阶段？当收到一个 </w:t>
      </w:r>
      <w:r>
        <w:rPr>
          <w:rFonts w:ascii="Times New Roman" w:eastAsia="Times New Roman"/>
          <w:b/>
          <w:sz w:val="24"/>
        </w:rPr>
        <w:t>ACK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后，发送方的拥塞窗口如何设置？</w:t>
      </w:r>
    </w:p>
    <w:p>
      <w:pPr>
        <w:spacing w:before="1"/>
        <w:ind w:left="1480" w:right="0" w:firstLine="0"/>
        <w:jc w:val="left"/>
        <w:rPr>
          <w:sz w:val="24"/>
        </w:rPr>
      </w:pPr>
      <w:r>
        <w:rPr>
          <w:sz w:val="24"/>
        </w:rPr>
        <w:t xml:space="preserve">发送方窗口指数级增长，故 </w:t>
      </w:r>
      <w:r>
        <w:rPr>
          <w:rFonts w:ascii="Times New Roman" w:eastAsia="Times New Roman"/>
          <w:sz w:val="24"/>
        </w:rPr>
        <w:t xml:space="preserve">A </w:t>
      </w:r>
      <w:r>
        <w:rPr>
          <w:sz w:val="24"/>
        </w:rPr>
        <w:t>部分处于慢启动阶段。此时，每收到一</w:t>
      </w:r>
    </w:p>
    <w:p>
      <w:pPr>
        <w:spacing w:after="0"/>
        <w:jc w:val="left"/>
        <w:rPr>
          <w:sz w:val="24"/>
        </w:rPr>
        <w:sectPr>
          <w:pgSz w:w="11910" w:h="16840"/>
          <w:pgMar w:top="1380" w:right="720" w:bottom="280" w:left="1260" w:header="720" w:footer="720" w:gutter="0"/>
          <w:cols w:space="720" w:num="1"/>
        </w:sectPr>
      </w:pPr>
    </w:p>
    <w:p>
      <w:pPr>
        <w:spacing w:before="63"/>
        <w:ind w:left="1000" w:right="0" w:firstLine="0"/>
        <w:jc w:val="left"/>
        <w:rPr>
          <w:sz w:val="24"/>
        </w:rPr>
      </w:pPr>
      <w:r>
        <w:rPr>
          <w:sz w:val="24"/>
        </w:rPr>
        <w:t xml:space="preserve">个 </w:t>
      </w:r>
      <w:r>
        <w:rPr>
          <w:rFonts w:ascii="Times New Roman" w:eastAsia="Times New Roman"/>
          <w:sz w:val="24"/>
        </w:rPr>
        <w:t>ACK</w:t>
      </w:r>
      <w:r>
        <w:rPr>
          <w:sz w:val="24"/>
        </w:rPr>
        <w:t xml:space="preserve">，窗口增大 </w:t>
      </w:r>
      <w:r>
        <w:rPr>
          <w:rFonts w:ascii="Times New Roman" w:eastAsia="Times New Roman"/>
          <w:sz w:val="24"/>
        </w:rPr>
        <w:t>1MSS</w:t>
      </w:r>
      <w:r>
        <w:rPr>
          <w:sz w:val="24"/>
        </w:rPr>
        <w:t>。</w:t>
      </w:r>
    </w:p>
    <w:p>
      <w:pPr>
        <w:pStyle w:val="7"/>
        <w:numPr>
          <w:ilvl w:val="1"/>
          <w:numId w:val="5"/>
        </w:numPr>
        <w:tabs>
          <w:tab w:val="left" w:pos="1001"/>
        </w:tabs>
        <w:spacing w:before="160" w:after="0" w:line="364" w:lineRule="auto"/>
        <w:ind w:left="1000" w:right="1286" w:hanging="286"/>
        <w:jc w:val="both"/>
        <w:rPr>
          <w:b/>
          <w:sz w:val="24"/>
        </w:rPr>
      </w:pPr>
      <w:r>
        <w:rPr>
          <w:b/>
          <w:spacing w:val="-3"/>
          <w:sz w:val="24"/>
        </w:rPr>
        <w:t xml:space="preserve">发送方的拥塞窗口在某些时候被降低了，比如 </w:t>
      </w:r>
      <w:r>
        <w:rPr>
          <w:rFonts w:ascii="Times New Roman" w:eastAsia="Times New Roman"/>
          <w:b/>
          <w:sz w:val="24"/>
        </w:rPr>
        <w:t>B</w:t>
      </w:r>
      <w:r>
        <w:rPr>
          <w:rFonts w:ascii="Times New Roman" w:eastAsia="Times New Roman"/>
          <w:b/>
          <w:spacing w:val="4"/>
          <w:sz w:val="24"/>
        </w:rPr>
        <w:t xml:space="preserve"> </w:t>
      </w:r>
      <w:r>
        <w:rPr>
          <w:b/>
          <w:spacing w:val="-27"/>
          <w:sz w:val="24"/>
        </w:rPr>
        <w:t xml:space="preserve">和 </w:t>
      </w:r>
      <w:r>
        <w:rPr>
          <w:rFonts w:ascii="Times New Roman" w:eastAsia="Times New Roman"/>
          <w:b/>
          <w:sz w:val="24"/>
        </w:rPr>
        <w:t>D</w:t>
      </w:r>
      <w:r>
        <w:rPr>
          <w:rFonts w:ascii="Times New Roman" w:eastAsia="Times New Roman"/>
          <w:b/>
          <w:spacing w:val="5"/>
          <w:sz w:val="24"/>
        </w:rPr>
        <w:t xml:space="preserve"> </w:t>
      </w:r>
      <w:r>
        <w:rPr>
          <w:b/>
          <w:sz w:val="24"/>
        </w:rPr>
        <w:t>点处。</w:t>
      </w:r>
      <w:r>
        <w:rPr>
          <w:rFonts w:ascii="Times New Roman" w:eastAsia="Times New Roman"/>
          <w:b/>
          <w:sz w:val="24"/>
        </w:rPr>
        <w:t>B</w:t>
      </w:r>
      <w:r>
        <w:rPr>
          <w:rFonts w:ascii="Times New Roman" w:eastAsia="Times New Roman"/>
          <w:b/>
          <w:spacing w:val="4"/>
          <w:sz w:val="24"/>
        </w:rPr>
        <w:t xml:space="preserve"> </w:t>
      </w:r>
      <w:r>
        <w:rPr>
          <w:b/>
          <w:spacing w:val="-28"/>
          <w:sz w:val="24"/>
        </w:rPr>
        <w:t xml:space="preserve">和 </w:t>
      </w:r>
      <w:r>
        <w:rPr>
          <w:rFonts w:ascii="Times New Roman" w:eastAsia="Times New Roman"/>
          <w:b/>
          <w:sz w:val="24"/>
        </w:rPr>
        <w:t>D</w:t>
      </w:r>
      <w:r>
        <w:rPr>
          <w:rFonts w:ascii="Times New Roman" w:eastAsia="Times New Roman"/>
          <w:b/>
          <w:spacing w:val="5"/>
          <w:sz w:val="24"/>
        </w:rPr>
        <w:t xml:space="preserve"> </w:t>
      </w:r>
      <w:r>
        <w:rPr>
          <w:b/>
          <w:sz w:val="24"/>
        </w:rPr>
        <w:t>点发生了什么事件？一定意味着有分组丢失吗？</w:t>
      </w:r>
    </w:p>
    <w:p>
      <w:pPr>
        <w:spacing w:before="2"/>
        <w:ind w:left="1360" w:right="0" w:firstLine="0"/>
        <w:jc w:val="both"/>
        <w:rPr>
          <w:sz w:val="24"/>
        </w:rPr>
      </w:pPr>
      <w:r>
        <w:rPr>
          <w:rFonts w:ascii="Times New Roman" w:eastAsia="Times New Roman"/>
          <w:sz w:val="24"/>
        </w:rPr>
        <w:t xml:space="preserve">B </w:t>
      </w:r>
      <w:r>
        <w:rPr>
          <w:sz w:val="24"/>
        </w:rPr>
        <w:t xml:space="preserve">点处，窗口减半，发生了 </w:t>
      </w:r>
      <w:r>
        <w:rPr>
          <w:rFonts w:ascii="Times New Roman" w:eastAsia="Times New Roman"/>
          <w:sz w:val="24"/>
        </w:rPr>
        <w:t>3-dupACK</w:t>
      </w:r>
      <w:r>
        <w:rPr>
          <w:sz w:val="24"/>
        </w:rPr>
        <w:t>。</w:t>
      </w:r>
    </w:p>
    <w:p>
      <w:pPr>
        <w:spacing w:before="160"/>
        <w:ind w:left="1360" w:right="0" w:firstLine="0"/>
        <w:jc w:val="both"/>
        <w:rPr>
          <w:sz w:val="24"/>
        </w:rPr>
      </w:pPr>
      <w:r>
        <w:rPr>
          <w:rFonts w:ascii="Times New Roman" w:eastAsia="Times New Roman"/>
          <w:sz w:val="24"/>
        </w:rPr>
        <w:t xml:space="preserve">D </w:t>
      </w:r>
      <w:r>
        <w:rPr>
          <w:sz w:val="24"/>
        </w:rPr>
        <w:t xml:space="preserve">点时，窗口减为 </w:t>
      </w:r>
      <w:r>
        <w:rPr>
          <w:rFonts w:ascii="Times New Roman" w:eastAsia="Times New Roman"/>
          <w:sz w:val="24"/>
        </w:rPr>
        <w:t>1MSS</w:t>
      </w:r>
      <w:r>
        <w:rPr>
          <w:sz w:val="24"/>
        </w:rPr>
        <w:t>，发生了定时器超时。</w:t>
      </w:r>
    </w:p>
    <w:p>
      <w:pPr>
        <w:spacing w:before="161" w:line="364" w:lineRule="auto"/>
        <w:ind w:left="1000" w:right="1289" w:firstLine="360"/>
        <w:jc w:val="both"/>
        <w:rPr>
          <w:sz w:val="24"/>
        </w:rPr>
      </w:pPr>
      <w:r>
        <w:rPr>
          <w:sz w:val="24"/>
        </w:rPr>
        <w:t>定时器超时重传：</w:t>
      </w:r>
      <w:r>
        <w:rPr>
          <w:rFonts w:ascii="Times New Roman" w:eastAsia="Times New Roman"/>
          <w:sz w:val="24"/>
        </w:rPr>
        <w:t xml:space="preserve">ACK </w:t>
      </w:r>
      <w:r>
        <w:rPr>
          <w:spacing w:val="-4"/>
          <w:sz w:val="24"/>
        </w:rPr>
        <w:t>延迟过大导致定时器超时。此时，分组并没有</w:t>
      </w:r>
      <w:r>
        <w:rPr>
          <w:sz w:val="24"/>
        </w:rPr>
        <w:t>丢失。</w:t>
      </w:r>
    </w:p>
    <w:p>
      <w:pPr>
        <w:spacing w:before="1" w:line="364" w:lineRule="auto"/>
        <w:ind w:left="1000" w:right="1286" w:firstLine="360"/>
        <w:jc w:val="both"/>
        <w:rPr>
          <w:sz w:val="24"/>
        </w:rPr>
      </w:pPr>
      <w:r>
        <w:rPr>
          <w:rFonts w:ascii="Times New Roman" w:eastAsia="Times New Roman"/>
          <w:sz w:val="24"/>
        </w:rPr>
        <w:t xml:space="preserve">3-dupACK </w:t>
      </w:r>
      <w:r>
        <w:rPr>
          <w:spacing w:val="-8"/>
          <w:sz w:val="24"/>
        </w:rPr>
        <w:t xml:space="preserve">重传：如果某个分组 </w:t>
      </w:r>
      <w:r>
        <w:rPr>
          <w:rFonts w:ascii="Times New Roman" w:eastAsia="Times New Roman"/>
          <w:sz w:val="24"/>
        </w:rPr>
        <w:t xml:space="preserve">x </w:t>
      </w:r>
      <w:r>
        <w:rPr>
          <w:spacing w:val="-1"/>
          <w:sz w:val="24"/>
        </w:rPr>
        <w:t>的延迟过大</w:t>
      </w:r>
      <w:r>
        <w:rPr>
          <w:rFonts w:ascii="Times New Roman" w:eastAsia="Times New Roman"/>
          <w:sz w:val="24"/>
        </w:rPr>
        <w:t>(</w:t>
      </w:r>
      <w:r>
        <w:rPr>
          <w:sz w:val="24"/>
        </w:rPr>
        <w:t>没有丢失</w:t>
      </w:r>
      <w:r>
        <w:rPr>
          <w:rFonts w:ascii="Times New Roman" w:eastAsia="Times New Roman"/>
          <w:spacing w:val="-3"/>
          <w:sz w:val="24"/>
        </w:rPr>
        <w:t>)</w:t>
      </w:r>
      <w:r>
        <w:rPr>
          <w:spacing w:val="-4"/>
          <w:sz w:val="24"/>
        </w:rPr>
        <w:t>，其后发送的</w:t>
      </w:r>
      <w:r>
        <w:rPr>
          <w:spacing w:val="-6"/>
          <w:sz w:val="24"/>
        </w:rPr>
        <w:t xml:space="preserve">分组的延迟较小时，可能比分组 </w:t>
      </w:r>
      <w:r>
        <w:rPr>
          <w:rFonts w:ascii="Times New Roman" w:eastAsia="Times New Roman"/>
          <w:sz w:val="24"/>
        </w:rPr>
        <w:t xml:space="preserve">x </w:t>
      </w:r>
      <w:r>
        <w:rPr>
          <w:spacing w:val="-6"/>
          <w:sz w:val="24"/>
        </w:rPr>
        <w:t>更早到达接收方。此时，接收方会发送</w:t>
      </w:r>
      <w:r>
        <w:rPr>
          <w:spacing w:val="-21"/>
          <w:sz w:val="24"/>
        </w:rPr>
        <w:t xml:space="preserve">重复 </w:t>
      </w:r>
      <w:r>
        <w:rPr>
          <w:rFonts w:ascii="Times New Roman" w:eastAsia="Times New Roman"/>
          <w:sz w:val="24"/>
        </w:rPr>
        <w:t>ACK</w:t>
      </w:r>
      <w:r>
        <w:rPr>
          <w:sz w:val="24"/>
        </w:rPr>
        <w:t>。</w:t>
      </w:r>
    </w:p>
    <w:p>
      <w:pPr>
        <w:spacing w:before="2"/>
        <w:ind w:left="1392" w:right="0" w:firstLine="0"/>
        <w:jc w:val="left"/>
        <w:rPr>
          <w:b/>
          <w:sz w:val="24"/>
        </w:rPr>
      </w:pPr>
      <w:r>
        <w:rPr>
          <w:b/>
          <w:sz w:val="24"/>
        </w:rPr>
        <w:t>因此，重传不一定意味着分组丢失。</w:t>
      </w:r>
    </w:p>
    <w:p>
      <w:pPr>
        <w:pStyle w:val="7"/>
        <w:numPr>
          <w:ilvl w:val="1"/>
          <w:numId w:val="5"/>
        </w:numPr>
        <w:tabs>
          <w:tab w:val="left" w:pos="1001"/>
        </w:tabs>
        <w:spacing w:before="160" w:after="0" w:line="364" w:lineRule="auto"/>
        <w:ind w:left="1000" w:right="1286" w:hanging="286"/>
        <w:jc w:val="both"/>
        <w:rPr>
          <w:b/>
          <w:sz w:val="24"/>
        </w:rPr>
      </w:pPr>
      <w:r>
        <w:rPr>
          <w:b/>
          <w:spacing w:val="-19"/>
          <w:sz w:val="24"/>
        </w:rPr>
        <w:t xml:space="preserve">假设 </w:t>
      </w:r>
      <w:r>
        <w:rPr>
          <w:rFonts w:ascii="Times New Roman" w:eastAsia="Times New Roman"/>
          <w:b/>
          <w:sz w:val="24"/>
        </w:rPr>
        <w:t>MSS</w:t>
      </w:r>
      <w:r>
        <w:rPr>
          <w:rFonts w:ascii="Times New Roman" w:eastAsia="Times New Roman"/>
          <w:b/>
          <w:spacing w:val="2"/>
          <w:sz w:val="24"/>
        </w:rPr>
        <w:t xml:space="preserve"> </w:t>
      </w:r>
      <w:r>
        <w:rPr>
          <w:b/>
          <w:spacing w:val="-28"/>
          <w:sz w:val="24"/>
        </w:rPr>
        <w:t xml:space="preserve">为 </w:t>
      </w:r>
      <w:r>
        <w:rPr>
          <w:rFonts w:ascii="Times New Roman" w:eastAsia="Times New Roman"/>
          <w:b/>
          <w:sz w:val="24"/>
        </w:rPr>
        <w:t>1000</w:t>
      </w:r>
      <w:r>
        <w:rPr>
          <w:rFonts w:ascii="Times New Roman" w:eastAsia="Times New Roman"/>
          <w:b/>
          <w:spacing w:val="3"/>
          <w:sz w:val="24"/>
        </w:rPr>
        <w:t xml:space="preserve"> </w:t>
      </w:r>
      <w:r>
        <w:rPr>
          <w:b/>
          <w:spacing w:val="-1"/>
          <w:sz w:val="24"/>
        </w:rPr>
        <w:t>字节，</w:t>
      </w:r>
      <w:r>
        <w:rPr>
          <w:rFonts w:ascii="Times New Roman" w:eastAsia="Times New Roman"/>
          <w:b/>
          <w:spacing w:val="-3"/>
          <w:sz w:val="24"/>
        </w:rPr>
        <w:t>RTT</w:t>
      </w:r>
      <w:r>
        <w:rPr>
          <w:rFonts w:ascii="Times New Roman" w:eastAsia="Times New Roman"/>
          <w:b/>
          <w:spacing w:val="4"/>
          <w:sz w:val="24"/>
        </w:rPr>
        <w:t xml:space="preserve"> </w:t>
      </w:r>
      <w:r>
        <w:rPr>
          <w:b/>
          <w:spacing w:val="-28"/>
          <w:sz w:val="24"/>
        </w:rPr>
        <w:t xml:space="preserve">为 </w:t>
      </w:r>
      <w:r>
        <w:rPr>
          <w:rFonts w:ascii="Times New Roman" w:eastAsia="Times New Roman"/>
          <w:b/>
          <w:sz w:val="24"/>
        </w:rPr>
        <w:t>100ms</w:t>
      </w:r>
      <w:r>
        <w:rPr>
          <w:b/>
          <w:spacing w:val="-14"/>
          <w:sz w:val="24"/>
        </w:rPr>
        <w:t xml:space="preserve">。时刻 </w:t>
      </w:r>
      <w:r>
        <w:rPr>
          <w:rFonts w:ascii="Times New Roman" w:eastAsia="Times New Roman"/>
          <w:b/>
          <w:sz w:val="24"/>
        </w:rPr>
        <w:t>0</w:t>
      </w:r>
      <w:r>
        <w:rPr>
          <w:rFonts w:ascii="Times New Roman" w:eastAsia="Times New Roman"/>
          <w:b/>
          <w:spacing w:val="3"/>
          <w:sz w:val="24"/>
        </w:rPr>
        <w:t xml:space="preserve"> </w:t>
      </w:r>
      <w:r>
        <w:rPr>
          <w:b/>
          <w:spacing w:val="-7"/>
          <w:sz w:val="24"/>
        </w:rPr>
        <w:t xml:space="preserve">时发送方开始建立 </w:t>
      </w:r>
      <w:r>
        <w:rPr>
          <w:rFonts w:ascii="Times New Roman" w:eastAsia="Times New Roman"/>
          <w:b/>
          <w:sz w:val="24"/>
        </w:rPr>
        <w:t xml:space="preserve">TCP </w:t>
      </w:r>
      <w:r>
        <w:rPr>
          <w:b/>
          <w:spacing w:val="-9"/>
          <w:sz w:val="24"/>
        </w:rPr>
        <w:t>连接。发送方可以一次可以将窗口大小的数据发送完毕，即忽略数据发送</w:t>
      </w:r>
      <w:r>
        <w:rPr>
          <w:b/>
          <w:sz w:val="24"/>
        </w:rPr>
        <w:t>时间，只需考虑传播延迟。</w:t>
      </w:r>
      <w:r>
        <w:rPr>
          <w:rFonts w:ascii="Times New Roman" w:eastAsia="Times New Roman"/>
          <w:b/>
          <w:sz w:val="24"/>
        </w:rPr>
        <w:t>B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z w:val="24"/>
        </w:rPr>
        <w:t>点发生的时刻是多少？</w:t>
      </w:r>
    </w:p>
    <w:p>
      <w:pPr>
        <w:spacing w:before="2"/>
        <w:ind w:left="1389" w:right="0" w:firstLine="0"/>
        <w:jc w:val="left"/>
        <w:rPr>
          <w:sz w:val="24"/>
        </w:rPr>
      </w:pPr>
      <w:r>
        <w:rPr>
          <w:sz w:val="24"/>
        </w:rPr>
        <w:t xml:space="preserve">建立 </w:t>
      </w:r>
      <w:r>
        <w:rPr>
          <w:rFonts w:ascii="Times New Roman" w:eastAsia="Times New Roman"/>
          <w:sz w:val="24"/>
        </w:rPr>
        <w:t xml:space="preserve">TCP </w:t>
      </w:r>
      <w:r>
        <w:rPr>
          <w:sz w:val="24"/>
        </w:rPr>
        <w:t>连接耗时：</w:t>
      </w:r>
      <w:r>
        <w:rPr>
          <w:rFonts w:ascii="Times New Roman" w:eastAsia="Times New Roman"/>
          <w:sz w:val="24"/>
        </w:rPr>
        <w:t>1RTT</w:t>
      </w:r>
      <w:r>
        <w:rPr>
          <w:sz w:val="24"/>
        </w:rPr>
        <w:t>。</w:t>
      </w:r>
    </w:p>
    <w:p>
      <w:pPr>
        <w:spacing w:before="160" w:line="364" w:lineRule="auto"/>
        <w:ind w:left="1389" w:right="3753" w:firstLine="0"/>
        <w:jc w:val="left"/>
        <w:rPr>
          <w:rFonts w:ascii="Times New Roman" w:eastAsia="Times New Roman"/>
          <w:sz w:val="24"/>
        </w:rPr>
      </w:pPr>
      <w:r>
        <w:rPr>
          <w:sz w:val="24"/>
        </w:rPr>
        <w:t xml:space="preserve">窗口从 </w:t>
      </w:r>
      <w:r>
        <w:rPr>
          <w:rFonts w:ascii="Times New Roman" w:eastAsia="Times New Roman"/>
          <w:sz w:val="24"/>
        </w:rPr>
        <w:t xml:space="preserve">1MSS </w:t>
      </w:r>
      <w:r>
        <w:rPr>
          <w:sz w:val="24"/>
        </w:rPr>
        <w:t xml:space="preserve">增大到 </w:t>
      </w:r>
      <w:r>
        <w:rPr>
          <w:rFonts w:ascii="Times New Roman" w:eastAsia="Times New Roman"/>
          <w:sz w:val="24"/>
        </w:rPr>
        <w:t xml:space="preserve">8MSS </w:t>
      </w:r>
      <w:r>
        <w:rPr>
          <w:sz w:val="24"/>
        </w:rPr>
        <w:t>耗时：</w:t>
      </w:r>
      <w:r>
        <w:rPr>
          <w:rFonts w:ascii="Times New Roman" w:eastAsia="Times New Roman"/>
          <w:sz w:val="24"/>
        </w:rPr>
        <w:t>3RTT</w:t>
      </w:r>
      <w:r>
        <w:rPr>
          <w:sz w:val="24"/>
        </w:rPr>
        <w:t>。因此，</w:t>
      </w:r>
      <w:r>
        <w:rPr>
          <w:rFonts w:ascii="Times New Roman" w:eastAsia="Times New Roman"/>
          <w:sz w:val="24"/>
        </w:rPr>
        <w:t xml:space="preserve">B </w:t>
      </w:r>
      <w:r>
        <w:rPr>
          <w:sz w:val="24"/>
        </w:rPr>
        <w:t xml:space="preserve">点为时刻 </w:t>
      </w:r>
      <w:r>
        <w:rPr>
          <w:rFonts w:ascii="Times New Roman" w:eastAsia="Times New Roman"/>
          <w:sz w:val="24"/>
        </w:rPr>
        <w:t>4RTT</w:t>
      </w:r>
      <w:r>
        <w:rPr>
          <w:sz w:val="24"/>
        </w:rPr>
        <w:t xml:space="preserve">，即 </w:t>
      </w:r>
      <w:r>
        <w:rPr>
          <w:rFonts w:ascii="Times New Roman" w:eastAsia="Times New Roman"/>
          <w:sz w:val="24"/>
        </w:rPr>
        <w:t>4*100ms=400ms</w:t>
      </w:r>
    </w:p>
    <w:p>
      <w:pPr>
        <w:pStyle w:val="7"/>
        <w:numPr>
          <w:ilvl w:val="1"/>
          <w:numId w:val="5"/>
        </w:numPr>
        <w:tabs>
          <w:tab w:val="left" w:pos="1001"/>
        </w:tabs>
        <w:spacing w:before="2" w:after="0" w:line="240" w:lineRule="auto"/>
        <w:ind w:left="1000" w:right="0" w:hanging="286"/>
        <w:jc w:val="left"/>
        <w:rPr>
          <w:b/>
          <w:sz w:val="24"/>
        </w:rPr>
      </w:pPr>
      <w:r>
        <w:rPr>
          <w:b/>
          <w:sz w:val="24"/>
        </w:rPr>
        <w:t>按上面第</w:t>
      </w:r>
      <w:r>
        <w:rPr>
          <w:rFonts w:ascii="Times New Roman" w:eastAsia="Times New Roman"/>
          <w:b/>
          <w:sz w:val="24"/>
        </w:rPr>
        <w:t>(3)</w:t>
      </w:r>
      <w:r>
        <w:rPr>
          <w:b/>
          <w:sz w:val="24"/>
        </w:rPr>
        <w:t>小题的条件假设，</w:t>
      </w:r>
      <w:r>
        <w:rPr>
          <w:rFonts w:ascii="Times New Roman" w:eastAsia="Times New Roman"/>
          <w:b/>
          <w:sz w:val="24"/>
        </w:rPr>
        <w:t>E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pacing w:val="-30"/>
          <w:sz w:val="24"/>
        </w:rPr>
        <w:t xml:space="preserve">和 </w:t>
      </w:r>
      <w:r>
        <w:rPr>
          <w:rFonts w:ascii="Times New Roman" w:eastAsia="Times New Roman"/>
          <w:b/>
          <w:sz w:val="24"/>
        </w:rPr>
        <w:t>F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z w:val="24"/>
        </w:rPr>
        <w:t>两点间的时间长度是多少？</w:t>
      </w:r>
    </w:p>
    <w:p>
      <w:pPr>
        <w:spacing w:before="160" w:line="364" w:lineRule="auto"/>
        <w:ind w:left="820" w:right="1289" w:firstLine="568"/>
        <w:jc w:val="left"/>
        <w:rPr>
          <w:sz w:val="24"/>
        </w:rPr>
      </w:pPr>
      <w:r>
        <w:rPr>
          <w:rFonts w:ascii="Times New Roman" w:eastAsia="Times New Roman"/>
          <w:sz w:val="24"/>
        </w:rPr>
        <w:t xml:space="preserve">D </w:t>
      </w:r>
      <w:r>
        <w:rPr>
          <w:spacing w:val="-10"/>
          <w:sz w:val="24"/>
        </w:rPr>
        <w:t xml:space="preserve">点的窗口为 </w:t>
      </w:r>
      <w:r>
        <w:rPr>
          <w:rFonts w:ascii="Times New Roman" w:eastAsia="Times New Roman"/>
          <w:sz w:val="24"/>
        </w:rPr>
        <w:t>16KB</w:t>
      </w:r>
      <w:r>
        <w:rPr>
          <w:spacing w:val="-5"/>
          <w:sz w:val="24"/>
        </w:rPr>
        <w:t>。超时后，</w:t>
      </w:r>
      <w:r>
        <w:rPr>
          <w:rFonts w:ascii="Times New Roman" w:eastAsia="Times New Roman"/>
          <w:spacing w:val="-3"/>
          <w:sz w:val="24"/>
        </w:rPr>
        <w:t xml:space="preserve">ssthresh </w:t>
      </w:r>
      <w:r>
        <w:rPr>
          <w:spacing w:val="-30"/>
          <w:sz w:val="24"/>
        </w:rPr>
        <w:t xml:space="preserve">为 </w:t>
      </w:r>
      <w:r>
        <w:rPr>
          <w:rFonts w:ascii="Times New Roman" w:eastAsia="Times New Roman"/>
          <w:spacing w:val="-5"/>
          <w:sz w:val="24"/>
        </w:rPr>
        <w:t>8KB</w:t>
      </w:r>
      <w:r>
        <w:rPr>
          <w:spacing w:val="-14"/>
          <w:sz w:val="24"/>
        </w:rPr>
        <w:t xml:space="preserve">，窗口为 </w:t>
      </w:r>
      <w:r>
        <w:rPr>
          <w:rFonts w:ascii="Times New Roman" w:eastAsia="Times New Roman"/>
          <w:sz w:val="24"/>
        </w:rPr>
        <w:t>1KB</w:t>
      </w:r>
      <w:r>
        <w:rPr>
          <w:spacing w:val="-26"/>
          <w:sz w:val="24"/>
        </w:rPr>
        <w:t xml:space="preserve">。自 </w:t>
      </w:r>
      <w:r>
        <w:rPr>
          <w:rFonts w:ascii="Times New Roman" w:eastAsia="Times New Roman"/>
          <w:sz w:val="24"/>
        </w:rPr>
        <w:t xml:space="preserve">E </w:t>
      </w:r>
      <w:r>
        <w:rPr>
          <w:spacing w:val="-11"/>
          <w:sz w:val="24"/>
        </w:rPr>
        <w:t>点</w:t>
      </w:r>
      <w:r>
        <w:rPr>
          <w:sz w:val="24"/>
        </w:rPr>
        <w:t>开始进入慢启动阶段。</w:t>
      </w:r>
    </w:p>
    <w:p>
      <w:pPr>
        <w:spacing w:before="1" w:line="364" w:lineRule="auto"/>
        <w:ind w:left="820" w:right="1166" w:firstLine="568"/>
        <w:jc w:val="left"/>
        <w:rPr>
          <w:sz w:val="24"/>
        </w:rPr>
      </w:pPr>
      <w:r>
        <w:rPr>
          <w:spacing w:val="-15"/>
          <w:sz w:val="24"/>
        </w:rPr>
        <w:t xml:space="preserve">当经过 </w:t>
      </w:r>
      <w:r>
        <w:rPr>
          <w:rFonts w:ascii="Times New Roman" w:eastAsia="Times New Roman"/>
          <w:spacing w:val="-4"/>
          <w:sz w:val="24"/>
        </w:rPr>
        <w:t xml:space="preserve">3RTT </w:t>
      </w:r>
      <w:r>
        <w:rPr>
          <w:spacing w:val="-10"/>
          <w:sz w:val="24"/>
        </w:rPr>
        <w:t xml:space="preserve">后，窗口增大为 </w:t>
      </w:r>
      <w:r>
        <w:rPr>
          <w:rFonts w:ascii="Times New Roman" w:eastAsia="Times New Roman"/>
          <w:sz w:val="24"/>
        </w:rPr>
        <w:t>8KB</w:t>
      </w:r>
      <w:r>
        <w:rPr>
          <w:spacing w:val="-8"/>
          <w:sz w:val="24"/>
        </w:rPr>
        <w:t xml:space="preserve">。此后，进入拥塞避免阶段直到 </w:t>
      </w:r>
      <w:r>
        <w:rPr>
          <w:rFonts w:ascii="Times New Roman" w:eastAsia="Times New Roman"/>
          <w:sz w:val="24"/>
        </w:rPr>
        <w:t>F</w:t>
      </w:r>
      <w:r>
        <w:rPr>
          <w:sz w:val="24"/>
        </w:rPr>
        <w:t>。</w:t>
      </w:r>
      <w:r>
        <w:rPr>
          <w:spacing w:val="-5"/>
          <w:sz w:val="24"/>
        </w:rPr>
        <w:t xml:space="preserve">在拥塞避免阶段，每 </w:t>
      </w:r>
      <w:r>
        <w:rPr>
          <w:rFonts w:ascii="Times New Roman" w:eastAsia="Times New Roman"/>
          <w:spacing w:val="-4"/>
          <w:sz w:val="24"/>
        </w:rPr>
        <w:t>RTT</w:t>
      </w:r>
      <w:r>
        <w:rPr>
          <w:spacing w:val="-9"/>
          <w:sz w:val="24"/>
        </w:rPr>
        <w:t xml:space="preserve">，窗口增大 </w:t>
      </w:r>
      <w:r>
        <w:rPr>
          <w:rFonts w:ascii="Times New Roman" w:eastAsia="Times New Roman"/>
          <w:sz w:val="24"/>
        </w:rPr>
        <w:t>1MSS</w:t>
      </w:r>
      <w:r>
        <w:rPr>
          <w:sz w:val="24"/>
        </w:rPr>
        <w:t>。</w:t>
      </w:r>
      <w:r>
        <w:rPr>
          <w:rFonts w:ascii="Times New Roman" w:eastAsia="Times New Roman"/>
          <w:sz w:val="24"/>
        </w:rPr>
        <w:t xml:space="preserve">F </w:t>
      </w:r>
      <w:r>
        <w:rPr>
          <w:spacing w:val="-7"/>
          <w:sz w:val="24"/>
        </w:rPr>
        <w:t xml:space="preserve">点处的窗口为 </w:t>
      </w:r>
      <w:r>
        <w:rPr>
          <w:rFonts w:ascii="Times New Roman" w:eastAsia="Times New Roman"/>
          <w:sz w:val="24"/>
        </w:rPr>
        <w:t>10KB</w:t>
      </w:r>
      <w:r>
        <w:rPr>
          <w:sz w:val="24"/>
        </w:rPr>
        <w:t>。则窗</w:t>
      </w:r>
      <w:r>
        <w:rPr>
          <w:spacing w:val="-13"/>
          <w:sz w:val="24"/>
        </w:rPr>
        <w:t xml:space="preserve">口从 </w:t>
      </w:r>
      <w:r>
        <w:rPr>
          <w:rFonts w:ascii="Times New Roman" w:eastAsia="Times New Roman"/>
          <w:sz w:val="24"/>
        </w:rPr>
        <w:t xml:space="preserve">8KB </w:t>
      </w:r>
      <w:r>
        <w:rPr>
          <w:spacing w:val="-6"/>
          <w:sz w:val="24"/>
        </w:rPr>
        <w:t xml:space="preserve">线性增大到 </w:t>
      </w:r>
      <w:r>
        <w:rPr>
          <w:rFonts w:ascii="Times New Roman" w:eastAsia="Times New Roman"/>
          <w:sz w:val="24"/>
        </w:rPr>
        <w:t xml:space="preserve">10KB </w:t>
      </w:r>
      <w:r>
        <w:rPr>
          <w:spacing w:val="-12"/>
          <w:sz w:val="24"/>
        </w:rPr>
        <w:t xml:space="preserve">耗时 </w:t>
      </w:r>
      <w:r>
        <w:rPr>
          <w:rFonts w:ascii="Times New Roman" w:eastAsia="Times New Roman"/>
          <w:spacing w:val="-4"/>
          <w:sz w:val="24"/>
        </w:rPr>
        <w:t>2RTT</w:t>
      </w:r>
      <w:r>
        <w:rPr>
          <w:sz w:val="24"/>
        </w:rPr>
        <w:t>。因此，</w:t>
      </w:r>
      <w:r>
        <w:rPr>
          <w:rFonts w:ascii="Times New Roman" w:eastAsia="Times New Roman"/>
          <w:sz w:val="24"/>
        </w:rPr>
        <w:t xml:space="preserve">E </w:t>
      </w:r>
      <w:r>
        <w:rPr>
          <w:spacing w:val="-18"/>
          <w:sz w:val="24"/>
        </w:rPr>
        <w:t xml:space="preserve">和 </w:t>
      </w:r>
      <w:r>
        <w:rPr>
          <w:rFonts w:ascii="Times New Roman" w:eastAsia="Times New Roman"/>
          <w:sz w:val="24"/>
        </w:rPr>
        <w:t xml:space="preserve">F </w:t>
      </w:r>
      <w:r>
        <w:rPr>
          <w:sz w:val="24"/>
        </w:rPr>
        <w:t>之间的时间间隔为</w:t>
      </w:r>
      <w:r>
        <w:rPr>
          <w:rFonts w:ascii="Times New Roman" w:eastAsia="Times New Roman"/>
          <w:spacing w:val="-4"/>
          <w:sz w:val="24"/>
        </w:rPr>
        <w:t>5RTT</w:t>
      </w:r>
      <w:r>
        <w:rPr>
          <w:spacing w:val="-22"/>
          <w:sz w:val="24"/>
        </w:rPr>
        <w:t xml:space="preserve">，即 </w:t>
      </w:r>
      <w:r>
        <w:rPr>
          <w:rFonts w:ascii="Times New Roman" w:eastAsia="Times New Roman"/>
          <w:sz w:val="24"/>
        </w:rPr>
        <w:t>500ms</w:t>
      </w:r>
      <w:r>
        <w:rPr>
          <w:sz w:val="24"/>
        </w:rPr>
        <w:t>。</w:t>
      </w:r>
    </w:p>
    <w:p>
      <w:pPr>
        <w:spacing w:after="0" w:line="364" w:lineRule="auto"/>
        <w:jc w:val="left"/>
        <w:rPr>
          <w:sz w:val="24"/>
        </w:rPr>
        <w:sectPr>
          <w:pgSz w:w="11910" w:h="16840"/>
          <w:pgMar w:top="1440" w:right="720" w:bottom="280" w:left="1260" w:header="720" w:footer="720" w:gutter="0"/>
          <w:cols w:space="720" w:num="1"/>
        </w:sectPr>
      </w:pPr>
    </w:p>
    <w:p>
      <w:pPr>
        <w:pStyle w:val="3"/>
        <w:spacing w:before="176" w:line="278" w:lineRule="auto"/>
        <w:ind w:left="539" w:right="1073"/>
        <w:jc w:val="both"/>
      </w:pPr>
      <w:bookmarkStart w:id="1" w:name="补充习题3——new-答案2"/>
      <w:bookmarkEnd w:id="1"/>
      <w:r>
        <w:rPr>
          <w:rFonts w:ascii="Times New Roman" w:eastAsia="Times New Roman"/>
        </w:rPr>
        <w:t>19</w:t>
      </w:r>
      <w:r>
        <w:rPr>
          <w:spacing w:val="-16"/>
        </w:rPr>
        <w:t xml:space="preserve">、主机 </w:t>
      </w:r>
      <w:r>
        <w:rPr>
          <w:rFonts w:ascii="Times New Roman" w:eastAsia="Times New Roman"/>
        </w:rPr>
        <w:t xml:space="preserve">A </w:t>
      </w:r>
      <w:r>
        <w:rPr>
          <w:spacing w:val="50"/>
        </w:rPr>
        <w:t>和</w:t>
      </w:r>
      <w:r>
        <w:rPr>
          <w:rFonts w:ascii="Times New Roman" w:eastAsia="Times New Roman"/>
        </w:rPr>
        <w:t xml:space="preserve">B </w:t>
      </w:r>
      <w:r>
        <w:rPr>
          <w:spacing w:val="25"/>
        </w:rPr>
        <w:t>通过</w:t>
      </w:r>
      <w:r>
        <w:rPr>
          <w:rFonts w:ascii="Times New Roman" w:eastAsia="Times New Roman"/>
        </w:rPr>
        <w:t xml:space="preserve">TCP </w:t>
      </w:r>
      <w:r>
        <w:rPr>
          <w:spacing w:val="-9"/>
        </w:rPr>
        <w:t xml:space="preserve">进行通信。假设，某时刻 </w:t>
      </w:r>
      <w:r>
        <w:rPr>
          <w:rFonts w:ascii="Times New Roman" w:eastAsia="Times New Roman"/>
        </w:rPr>
        <w:t xml:space="preserve">B </w:t>
      </w:r>
      <w:r>
        <w:rPr>
          <w:spacing w:val="-10"/>
        </w:rPr>
        <w:t xml:space="preserve">已经收到了来自 </w:t>
      </w:r>
      <w:r>
        <w:rPr>
          <w:rFonts w:ascii="Times New Roman" w:eastAsia="Times New Roman"/>
        </w:rPr>
        <w:t xml:space="preserve">A </w:t>
      </w:r>
      <w:r>
        <w:rPr>
          <w:spacing w:val="-13"/>
        </w:rPr>
        <w:t xml:space="preserve">的序号为 </w:t>
      </w:r>
      <w:r>
        <w:rPr>
          <w:rFonts w:ascii="Times New Roman" w:eastAsia="Times New Roman"/>
        </w:rPr>
        <w:t xml:space="preserve">6678 </w:t>
      </w:r>
      <w:r>
        <w:t>及</w:t>
      </w:r>
      <w:r>
        <w:rPr>
          <w:spacing w:val="-3"/>
        </w:rPr>
        <w:t>以前的所有字节；</w:t>
      </w:r>
      <w:r>
        <w:rPr>
          <w:rFonts w:ascii="Times New Roman" w:eastAsia="Times New Roman"/>
        </w:rPr>
        <w:t xml:space="preserve">A </w:t>
      </w:r>
      <w:r>
        <w:rPr>
          <w:spacing w:val="-14"/>
        </w:rPr>
        <w:t xml:space="preserve">随后向 </w:t>
      </w:r>
      <w:r>
        <w:rPr>
          <w:rFonts w:ascii="Times New Roman" w:eastAsia="Times New Roman"/>
        </w:rPr>
        <w:t xml:space="preserve">B </w:t>
      </w:r>
      <w:r>
        <w:rPr>
          <w:spacing w:val="-9"/>
        </w:rPr>
        <w:t xml:space="preserve">依次连续发送了 </w:t>
      </w:r>
      <w:r>
        <w:rPr>
          <w:rFonts w:ascii="Times New Roman" w:eastAsia="Times New Roman"/>
        </w:rPr>
        <w:t xml:space="preserve">3 </w:t>
      </w:r>
      <w:r>
        <w:rPr>
          <w:spacing w:val="-12"/>
        </w:rPr>
        <w:t xml:space="preserve">个报文段 </w:t>
      </w:r>
      <w:r>
        <w:rPr>
          <w:rFonts w:ascii="Times New Roman" w:eastAsia="Times New Roman"/>
        </w:rPr>
        <w:t>S1</w:t>
      </w:r>
      <w:r>
        <w:t>、</w:t>
      </w:r>
      <w:r>
        <w:rPr>
          <w:rFonts w:ascii="Times New Roman" w:eastAsia="Times New Roman"/>
        </w:rPr>
        <w:t>S2</w:t>
      </w:r>
      <w:r>
        <w:t>、</w:t>
      </w:r>
      <w:r>
        <w:rPr>
          <w:rFonts w:ascii="Times New Roman" w:eastAsia="Times New Roman"/>
        </w:rPr>
        <w:t>S3</w:t>
      </w:r>
      <w:r>
        <w:rPr>
          <w:spacing w:val="-3"/>
        </w:rPr>
        <w:t>，其中第一个报文段</w:t>
      </w:r>
      <w:r>
        <w:rPr>
          <w:rFonts w:ascii="Times New Roman" w:eastAsia="Times New Roman"/>
        </w:rPr>
        <w:t xml:space="preserve">S1 </w:t>
      </w:r>
      <w:r>
        <w:rPr>
          <w:spacing w:val="-13"/>
        </w:rPr>
        <w:t xml:space="preserve">的序号为 </w:t>
      </w:r>
      <w:r>
        <w:rPr>
          <w:rFonts w:ascii="Times New Roman" w:eastAsia="Times New Roman"/>
          <w:spacing w:val="-3"/>
        </w:rPr>
        <w:t>6679</w:t>
      </w:r>
      <w:r>
        <w:rPr>
          <w:spacing w:val="-9"/>
        </w:rPr>
        <w:t xml:space="preserve">，目的端口号为 </w:t>
      </w:r>
      <w:r>
        <w:rPr>
          <w:rFonts w:ascii="Times New Roman" w:eastAsia="Times New Roman"/>
        </w:rPr>
        <w:t>8080</w:t>
      </w:r>
      <w:r>
        <w:t>；</w:t>
      </w:r>
      <w:r>
        <w:rPr>
          <w:rFonts w:ascii="Times New Roman" w:eastAsia="Times New Roman"/>
        </w:rPr>
        <w:t xml:space="preserve">S2 </w:t>
      </w:r>
      <w:r>
        <w:rPr>
          <w:spacing w:val="-17"/>
        </w:rPr>
        <w:t xml:space="preserve">包含 </w:t>
      </w:r>
      <w:r>
        <w:rPr>
          <w:rFonts w:ascii="Times New Roman" w:eastAsia="Times New Roman"/>
        </w:rPr>
        <w:t xml:space="preserve">180 </w:t>
      </w:r>
      <w:r>
        <w:rPr>
          <w:spacing w:val="-2"/>
        </w:rPr>
        <w:t>字节的数据，</w:t>
      </w:r>
      <w:r>
        <w:rPr>
          <w:rFonts w:ascii="Times New Roman" w:eastAsia="Times New Roman"/>
          <w:spacing w:val="-4"/>
        </w:rPr>
        <w:t xml:space="preserve">S3 </w:t>
      </w:r>
      <w:r>
        <w:rPr>
          <w:spacing w:val="-12"/>
        </w:rPr>
        <w:t xml:space="preserve">的序号为 </w:t>
      </w:r>
      <w:r>
        <w:rPr>
          <w:rFonts w:ascii="Times New Roman" w:eastAsia="Times New Roman"/>
        </w:rPr>
        <w:t>9500</w:t>
      </w:r>
      <w:r>
        <w:t>；主机</w:t>
      </w:r>
      <w:r>
        <w:rPr>
          <w:rFonts w:ascii="Times New Roman" w:eastAsia="Times New Roman"/>
        </w:rPr>
        <w:t xml:space="preserve">B </w:t>
      </w:r>
      <w:r>
        <w:rPr>
          <w:spacing w:val="-14"/>
        </w:rPr>
        <w:t xml:space="preserve">在收到 </w:t>
      </w:r>
      <w:r>
        <w:rPr>
          <w:rFonts w:ascii="Times New Roman" w:eastAsia="Times New Roman"/>
        </w:rPr>
        <w:t xml:space="preserve">A </w:t>
      </w:r>
      <w:r>
        <w:rPr>
          <w:spacing w:val="-5"/>
        </w:rPr>
        <w:t>发送的报文段后立即发送确认</w:t>
      </w:r>
      <w:r>
        <w:rPr>
          <w:spacing w:val="-3"/>
        </w:rPr>
        <w:t>（即不采用延迟确认机制</w:t>
      </w:r>
      <w:r>
        <w:rPr>
          <w:spacing w:val="-68"/>
        </w:rPr>
        <w:t>）</w:t>
      </w:r>
      <w:r>
        <w:rPr>
          <w:spacing w:val="-29"/>
        </w:rPr>
        <w:t xml:space="preserve">，主机 </w:t>
      </w:r>
      <w:r>
        <w:rPr>
          <w:rFonts w:ascii="Times New Roman" w:eastAsia="Times New Roman"/>
        </w:rPr>
        <w:t xml:space="preserve">B </w:t>
      </w:r>
      <w:r>
        <w:rPr>
          <w:spacing w:val="-2"/>
        </w:rPr>
        <w:t>按顺序正确接</w:t>
      </w:r>
      <w:r>
        <w:rPr>
          <w:spacing w:val="-19"/>
        </w:rPr>
        <w:t xml:space="preserve">收这 </w:t>
      </w:r>
      <w:r>
        <w:rPr>
          <w:rFonts w:ascii="Times New Roman" w:eastAsia="Times New Roman"/>
        </w:rPr>
        <w:t xml:space="preserve">3 </w:t>
      </w:r>
      <w:r>
        <w:rPr>
          <w:spacing w:val="-6"/>
        </w:rPr>
        <w:t xml:space="preserve">个报文段后，最后返回的确认中，确认号为 </w:t>
      </w:r>
      <w:r>
        <w:rPr>
          <w:rFonts w:ascii="Times New Roman" w:eastAsia="Times New Roman"/>
        </w:rPr>
        <w:t>9900</w:t>
      </w:r>
      <w:r>
        <w:rPr>
          <w:spacing w:val="-10"/>
        </w:rPr>
        <w:t xml:space="preserve">，目的端口号为 </w:t>
      </w:r>
      <w:r>
        <w:rPr>
          <w:rFonts w:ascii="Times New Roman" w:eastAsia="Times New Roman"/>
        </w:rPr>
        <w:t>3001</w:t>
      </w:r>
      <w:r>
        <w:t>。</w:t>
      </w:r>
    </w:p>
    <w:p>
      <w:pPr>
        <w:pStyle w:val="3"/>
        <w:spacing w:line="268" w:lineRule="exact"/>
        <w:ind w:left="959"/>
      </w:pPr>
      <w:r>
        <w:t>（</w:t>
      </w:r>
      <w:r>
        <w:rPr>
          <w:rFonts w:ascii="Times New Roman" w:eastAsia="Times New Roman"/>
        </w:rPr>
        <w:t>1</w:t>
      </w:r>
      <w:r>
        <w:t>）</w:t>
      </w:r>
      <w:r>
        <w:rPr>
          <w:rFonts w:ascii="Times New Roman" w:eastAsia="Times New Roman"/>
        </w:rPr>
        <w:t xml:space="preserve">A </w:t>
      </w:r>
      <w:r>
        <w:rPr>
          <w:spacing w:val="50"/>
        </w:rPr>
        <w:t>向</w:t>
      </w:r>
      <w:r>
        <w:rPr>
          <w:rFonts w:ascii="Times New Roman" w:eastAsia="Times New Roman"/>
        </w:rPr>
        <w:t xml:space="preserve">B </w:t>
      </w:r>
      <w:r>
        <w:rPr>
          <w:spacing w:val="-10"/>
        </w:rPr>
        <w:t xml:space="preserve">发送的报文段 </w:t>
      </w:r>
      <w:r>
        <w:rPr>
          <w:rFonts w:ascii="Times New Roman" w:eastAsia="Times New Roman"/>
        </w:rPr>
        <w:t>S1</w:t>
      </w:r>
      <w:r>
        <w:t>、</w:t>
      </w:r>
      <w:r>
        <w:rPr>
          <w:rFonts w:ascii="Times New Roman" w:eastAsia="Times New Roman"/>
        </w:rPr>
        <w:t xml:space="preserve">S3 </w:t>
      </w:r>
      <w:r>
        <w:rPr>
          <w:spacing w:val="-3"/>
        </w:rPr>
        <w:t>各包含多少字节的有效数据？</w:t>
      </w:r>
    </w:p>
    <w:p>
      <w:pPr>
        <w:pStyle w:val="7"/>
        <w:numPr>
          <w:ilvl w:val="0"/>
          <w:numId w:val="6"/>
        </w:numPr>
        <w:tabs>
          <w:tab w:val="left" w:pos="1489"/>
        </w:tabs>
        <w:spacing w:before="43" w:after="0" w:line="278" w:lineRule="auto"/>
        <w:ind w:left="539" w:right="1075" w:firstLine="420"/>
        <w:jc w:val="left"/>
        <w:rPr>
          <w:sz w:val="21"/>
        </w:rPr>
      </w:pPr>
      <w:r>
        <w:rPr>
          <w:spacing w:val="-17"/>
          <w:sz w:val="21"/>
        </w:rPr>
        <w:t xml:space="preserve">如果 </w:t>
      </w:r>
      <w:r>
        <w:rPr>
          <w:rFonts w:ascii="Times New Roman" w:eastAsia="Times New Roman"/>
          <w:sz w:val="21"/>
        </w:rPr>
        <w:t>S1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spacing w:val="50"/>
          <w:sz w:val="21"/>
        </w:rPr>
        <w:t>在</w:t>
      </w:r>
      <w:r>
        <w:rPr>
          <w:rFonts w:ascii="Times New Roman" w:eastAsia="Times New Roman"/>
          <w:sz w:val="21"/>
        </w:rPr>
        <w:t>S2</w:t>
      </w:r>
      <w:r>
        <w:rPr>
          <w:spacing w:val="-13"/>
          <w:sz w:val="21"/>
        </w:rPr>
        <w:t>、</w:t>
      </w:r>
      <w:r>
        <w:rPr>
          <w:rFonts w:ascii="Times New Roman" w:eastAsia="Times New Roman"/>
          <w:sz w:val="21"/>
        </w:rPr>
        <w:t>S3</w:t>
      </w:r>
      <w:r>
        <w:rPr>
          <w:rFonts w:ascii="Times New Roman" w:eastAsia="Times New Roman"/>
          <w:spacing w:val="7"/>
          <w:sz w:val="21"/>
        </w:rPr>
        <w:t xml:space="preserve"> </w:t>
      </w:r>
      <w:r>
        <w:rPr>
          <w:spacing w:val="-12"/>
          <w:sz w:val="21"/>
        </w:rPr>
        <w:t xml:space="preserve">之前到达 </w:t>
      </w:r>
      <w:r>
        <w:rPr>
          <w:rFonts w:ascii="Times New Roman" w:eastAsia="Times New Roman"/>
          <w:spacing w:val="-7"/>
          <w:sz w:val="21"/>
        </w:rPr>
        <w:t>B</w:t>
      </w:r>
      <w:r>
        <w:rPr>
          <w:spacing w:val="-15"/>
          <w:sz w:val="21"/>
        </w:rPr>
        <w:t xml:space="preserve">，则在 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4"/>
          <w:sz w:val="21"/>
        </w:rPr>
        <w:t xml:space="preserve"> </w:t>
      </w:r>
      <w:r>
        <w:rPr>
          <w:spacing w:val="-4"/>
          <w:sz w:val="21"/>
        </w:rPr>
        <w:t>对第一个到达报文段（</w:t>
      </w:r>
      <w:r>
        <w:rPr>
          <w:rFonts w:ascii="Times New Roman" w:eastAsia="Times New Roman"/>
          <w:spacing w:val="-4"/>
          <w:sz w:val="21"/>
        </w:rPr>
        <w:t>S1</w:t>
      </w:r>
      <w:r>
        <w:rPr>
          <w:spacing w:val="-4"/>
          <w:sz w:val="21"/>
        </w:rPr>
        <w:t>）的确认中，确</w:t>
      </w:r>
      <w:r>
        <w:rPr>
          <w:spacing w:val="-3"/>
          <w:sz w:val="21"/>
        </w:rPr>
        <w:t>认号是多少？目的端口号是多少？</w:t>
      </w:r>
    </w:p>
    <w:p>
      <w:pPr>
        <w:pStyle w:val="7"/>
        <w:numPr>
          <w:ilvl w:val="0"/>
          <w:numId w:val="6"/>
        </w:numPr>
        <w:tabs>
          <w:tab w:val="left" w:pos="1489"/>
        </w:tabs>
        <w:spacing w:before="0" w:after="0" w:line="278" w:lineRule="auto"/>
        <w:ind w:left="539" w:right="1078" w:firstLine="420"/>
        <w:jc w:val="left"/>
        <w:rPr>
          <w:sz w:val="21"/>
        </w:rPr>
      </w:pPr>
      <w:r>
        <w:rPr>
          <w:spacing w:val="-13"/>
          <w:sz w:val="21"/>
        </w:rPr>
        <w:t xml:space="preserve">如果 </w:t>
      </w:r>
      <w:r>
        <w:rPr>
          <w:rFonts w:ascii="Times New Roman" w:eastAsia="Times New Roman"/>
          <w:sz w:val="21"/>
        </w:rPr>
        <w:t>S3</w:t>
      </w:r>
      <w:r>
        <w:rPr>
          <w:rFonts w:ascii="Times New Roman" w:eastAsia="Times New Roman"/>
          <w:spacing w:val="16"/>
          <w:sz w:val="21"/>
        </w:rPr>
        <w:t xml:space="preserve"> </w:t>
      </w:r>
      <w:r>
        <w:rPr>
          <w:spacing w:val="-20"/>
          <w:sz w:val="21"/>
        </w:rPr>
        <w:t xml:space="preserve">在 </w:t>
      </w:r>
      <w:r>
        <w:rPr>
          <w:rFonts w:ascii="Times New Roman" w:eastAsia="Times New Roman"/>
          <w:sz w:val="21"/>
        </w:rPr>
        <w:t>S1</w:t>
      </w:r>
      <w:r>
        <w:rPr>
          <w:rFonts w:ascii="Times New Roman" w:eastAsia="Times New Roman"/>
          <w:spacing w:val="15"/>
          <w:sz w:val="21"/>
        </w:rPr>
        <w:t xml:space="preserve"> </w:t>
      </w:r>
      <w:r>
        <w:rPr>
          <w:spacing w:val="-2"/>
          <w:sz w:val="21"/>
        </w:rPr>
        <w:t>之后、</w:t>
      </w:r>
      <w:r>
        <w:rPr>
          <w:rFonts w:ascii="Times New Roman" w:eastAsia="Times New Roman"/>
          <w:sz w:val="21"/>
        </w:rPr>
        <w:t>S2</w:t>
      </w:r>
      <w:r>
        <w:rPr>
          <w:rFonts w:ascii="Times New Roman" w:eastAsia="Times New Roman"/>
          <w:spacing w:val="16"/>
          <w:sz w:val="21"/>
        </w:rPr>
        <w:t xml:space="preserve"> </w:t>
      </w:r>
      <w:r>
        <w:rPr>
          <w:spacing w:val="-10"/>
          <w:sz w:val="21"/>
        </w:rPr>
        <w:t xml:space="preserve">之前到达 </w:t>
      </w:r>
      <w:r>
        <w:rPr>
          <w:rFonts w:ascii="Times New Roman" w:eastAsia="Times New Roman"/>
          <w:sz w:val="21"/>
        </w:rPr>
        <w:t>B</w:t>
      </w:r>
      <w:r>
        <w:rPr>
          <w:spacing w:val="-10"/>
          <w:sz w:val="21"/>
        </w:rPr>
        <w:t xml:space="preserve">，则在 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14"/>
          <w:sz w:val="21"/>
        </w:rPr>
        <w:t xml:space="preserve"> </w:t>
      </w:r>
      <w:r>
        <w:rPr>
          <w:spacing w:val="-3"/>
          <w:sz w:val="21"/>
        </w:rPr>
        <w:t>对第二个到达报文段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S3</w:t>
      </w:r>
      <w:r>
        <w:rPr>
          <w:sz w:val="21"/>
        </w:rPr>
        <w:t>）</w:t>
      </w:r>
      <w:r>
        <w:rPr>
          <w:spacing w:val="-2"/>
          <w:sz w:val="21"/>
        </w:rPr>
        <w:t>的确认</w:t>
      </w:r>
      <w:r>
        <w:rPr>
          <w:spacing w:val="-3"/>
          <w:sz w:val="21"/>
        </w:rPr>
        <w:t>中，确认号是多少？源端口号是多少？</w:t>
      </w:r>
    </w:p>
    <w:p>
      <w:pPr>
        <w:pStyle w:val="3"/>
        <w:spacing w:before="3"/>
        <w:rPr>
          <w:sz w:val="24"/>
        </w:rPr>
      </w:pPr>
    </w:p>
    <w:p>
      <w:pPr>
        <w:pStyle w:val="3"/>
        <w:spacing w:before="1"/>
        <w:ind w:left="959"/>
        <w:rPr>
          <w:rFonts w:ascii="Times New Roman" w:eastAsia="Times New Roman"/>
        </w:rPr>
      </w:pPr>
      <w:r>
        <w:rPr>
          <w:spacing w:val="-36"/>
          <w:w w:val="100"/>
        </w:rPr>
        <w:t>解答：</w:t>
      </w:r>
      <w:r>
        <w:rPr>
          <w:w w:val="100"/>
        </w:rPr>
        <w:t>（</w:t>
      </w:r>
      <w:r>
        <w:rPr>
          <w:rFonts w:ascii="Times New Roman" w:eastAsia="Times New Roman"/>
          <w:w w:val="100"/>
        </w:rPr>
        <w:t>1</w:t>
      </w:r>
      <w:r>
        <w:rPr>
          <w:spacing w:val="-3"/>
          <w:w w:val="100"/>
        </w:rPr>
        <w:t>）</w:t>
      </w:r>
      <w:r>
        <w:rPr>
          <w:rFonts w:ascii="Times New Roman" w:eastAsia="Times New Roman"/>
          <w:w w:val="100"/>
        </w:rPr>
        <w:t>264</w:t>
      </w:r>
      <w:r>
        <w:rPr>
          <w:rFonts w:ascii="Times New Roman" w:eastAsia="Times New Roman"/>
          <w:spacing w:val="-3"/>
          <w:w w:val="100"/>
        </w:rPr>
        <w:t>1</w:t>
      </w:r>
      <w:r>
        <w:rPr>
          <w:w w:val="100"/>
        </w:rPr>
        <w:t>、</w:t>
      </w:r>
      <w:r>
        <w:rPr>
          <w:rFonts w:ascii="Times New Roman" w:eastAsia="Times New Roman"/>
          <w:w w:val="100"/>
        </w:rPr>
        <w:t>4</w:t>
      </w:r>
      <w:r>
        <w:rPr>
          <w:rFonts w:ascii="Times New Roman" w:eastAsia="Times New Roman"/>
          <w:spacing w:val="-3"/>
          <w:w w:val="100"/>
        </w:rPr>
        <w:t>00</w:t>
      </w:r>
    </w:p>
    <w:p>
      <w:pPr>
        <w:pStyle w:val="3"/>
        <w:spacing w:before="43"/>
        <w:ind w:left="1485"/>
        <w:rPr>
          <w:rFonts w:ascii="Times New Roman" w:eastAsia="Times New Roman"/>
        </w:rPr>
      </w:pPr>
      <w:r>
        <w:rPr>
          <w:spacing w:val="-1"/>
        </w:rPr>
        <w:t>（</w:t>
      </w:r>
      <w:r>
        <w:rPr>
          <w:rFonts w:ascii="Times New Roman" w:eastAsia="Times New Roman"/>
          <w:spacing w:val="-1"/>
        </w:rPr>
        <w:t>2</w:t>
      </w:r>
      <w:r>
        <w:rPr>
          <w:spacing w:val="-1"/>
        </w:rPr>
        <w:t>）</w:t>
      </w:r>
      <w:r>
        <w:rPr>
          <w:rFonts w:ascii="Times New Roman" w:eastAsia="Times New Roman"/>
          <w:spacing w:val="-1"/>
        </w:rPr>
        <w:t>9320</w:t>
      </w:r>
      <w:r>
        <w:rPr>
          <w:spacing w:val="-1"/>
        </w:rPr>
        <w:t>、</w:t>
      </w:r>
      <w:r>
        <w:rPr>
          <w:rFonts w:ascii="Times New Roman" w:eastAsia="Times New Roman"/>
          <w:spacing w:val="-1"/>
        </w:rPr>
        <w:t>3001</w:t>
      </w:r>
    </w:p>
    <w:p>
      <w:pPr>
        <w:pStyle w:val="3"/>
        <w:spacing w:before="42"/>
        <w:ind w:left="1485"/>
        <w:rPr>
          <w:rFonts w:ascii="Times New Roman" w:eastAsia="Times New Roman"/>
        </w:rPr>
      </w:pPr>
      <w:r>
        <w:rPr>
          <w:spacing w:val="-1"/>
        </w:rPr>
        <w:t>（</w:t>
      </w:r>
      <w:r>
        <w:rPr>
          <w:rFonts w:ascii="Times New Roman" w:eastAsia="Times New Roman"/>
          <w:spacing w:val="-1"/>
        </w:rPr>
        <w:t>3</w:t>
      </w:r>
      <w:r>
        <w:rPr>
          <w:spacing w:val="-1"/>
        </w:rPr>
        <w:t>）</w:t>
      </w:r>
      <w:r>
        <w:rPr>
          <w:rFonts w:ascii="Times New Roman" w:eastAsia="Times New Roman"/>
          <w:spacing w:val="-1"/>
        </w:rPr>
        <w:t>9320</w:t>
      </w:r>
      <w:r>
        <w:rPr>
          <w:spacing w:val="-1"/>
        </w:rPr>
        <w:t>、</w:t>
      </w:r>
      <w:r>
        <w:rPr>
          <w:rFonts w:ascii="Times New Roman" w:eastAsia="Times New Roman"/>
          <w:spacing w:val="-1"/>
        </w:rPr>
        <w:t>8080</w:t>
      </w:r>
    </w:p>
    <w:p>
      <w:pPr>
        <w:pStyle w:val="3"/>
        <w:rPr>
          <w:rFonts w:ascii="Times New Roman"/>
          <w:sz w:val="22"/>
        </w:rPr>
      </w:pPr>
    </w:p>
    <w:p>
      <w:pPr>
        <w:pStyle w:val="3"/>
        <w:rPr>
          <w:rFonts w:ascii="Times New Roman"/>
          <w:sz w:val="22"/>
        </w:rPr>
      </w:pPr>
    </w:p>
    <w:p>
      <w:pPr>
        <w:pStyle w:val="3"/>
        <w:spacing w:before="161" w:line="278" w:lineRule="auto"/>
        <w:ind w:left="539" w:right="1073"/>
        <w:jc w:val="both"/>
      </w:pPr>
      <w:r>
        <w:rPr>
          <w:rFonts w:ascii="Times New Roman" w:eastAsia="Times New Roman"/>
        </w:rPr>
        <w:t>20</w:t>
      </w:r>
      <w:r>
        <w:rPr>
          <w:spacing w:val="-13"/>
        </w:rPr>
        <w:t xml:space="preserve">、结点 </w:t>
      </w:r>
      <w:r>
        <w:rPr>
          <w:rFonts w:ascii="Times New Roman" w:eastAsia="Times New Roman"/>
        </w:rPr>
        <w:t xml:space="preserve">A </w:t>
      </w:r>
      <w:r>
        <w:rPr>
          <w:spacing w:val="-16"/>
        </w:rPr>
        <w:t xml:space="preserve">使用 </w:t>
      </w:r>
      <w:r>
        <w:rPr>
          <w:rFonts w:ascii="Times New Roman" w:eastAsia="Times New Roman"/>
        </w:rPr>
        <w:t xml:space="preserve">TCP </w:t>
      </w:r>
      <w:r>
        <w:rPr>
          <w:spacing w:val="-13"/>
        </w:rPr>
        <w:t xml:space="preserve">向结点 </w:t>
      </w:r>
      <w:r>
        <w:rPr>
          <w:rFonts w:ascii="Times New Roman" w:eastAsia="Times New Roman"/>
        </w:rPr>
        <w:t xml:space="preserve">B </w:t>
      </w:r>
      <w:r>
        <w:rPr>
          <w:spacing w:val="-8"/>
        </w:rPr>
        <w:t xml:space="preserve">发送大量数据，且 </w:t>
      </w:r>
      <w:r>
        <w:rPr>
          <w:rFonts w:ascii="Times New Roman" w:eastAsia="Times New Roman"/>
        </w:rPr>
        <w:t xml:space="preserve">A </w:t>
      </w:r>
      <w:r>
        <w:rPr>
          <w:spacing w:val="-9"/>
        </w:rPr>
        <w:t xml:space="preserve">发送的所有 </w:t>
      </w:r>
      <w:r>
        <w:rPr>
          <w:rFonts w:ascii="Times New Roman" w:eastAsia="Times New Roman"/>
        </w:rPr>
        <w:t xml:space="preserve">TCP </w:t>
      </w:r>
      <w:r>
        <w:rPr>
          <w:spacing w:val="-3"/>
        </w:rPr>
        <w:t>段中所包含的数据长</w:t>
      </w:r>
      <w:r>
        <w:rPr>
          <w:spacing w:val="-15"/>
        </w:rPr>
        <w:t xml:space="preserve">度均为 </w:t>
      </w:r>
      <w:r>
        <w:rPr>
          <w:rFonts w:ascii="Times New Roman" w:eastAsia="Times New Roman"/>
        </w:rPr>
        <w:t>1MSS</w:t>
      </w:r>
      <w:r>
        <w:rPr>
          <w:spacing w:val="-15"/>
        </w:rPr>
        <w:t xml:space="preserve">。假设 </w:t>
      </w:r>
      <w:r>
        <w:rPr>
          <w:rFonts w:ascii="Times New Roman" w:eastAsia="Times New Roman"/>
        </w:rPr>
        <w:t>A</w:t>
      </w:r>
      <w:r>
        <w:rPr>
          <w:spacing w:val="-5"/>
        </w:rPr>
        <w:t>、</w:t>
      </w:r>
      <w:r>
        <w:rPr>
          <w:rFonts w:ascii="Times New Roman" w:eastAsia="Times New Roman"/>
        </w:rPr>
        <w:t xml:space="preserve">B </w:t>
      </w:r>
      <w:r>
        <w:rPr>
          <w:spacing w:val="-14"/>
        </w:rPr>
        <w:t xml:space="preserve">使用的 </w:t>
      </w:r>
      <w:r>
        <w:rPr>
          <w:rFonts w:ascii="Times New Roman" w:eastAsia="Times New Roman"/>
        </w:rPr>
        <w:t xml:space="preserve">TCP </w:t>
      </w:r>
      <w:r>
        <w:rPr>
          <w:spacing w:val="11"/>
        </w:rPr>
        <w:t>版本均为</w:t>
      </w:r>
      <w:r>
        <w:rPr>
          <w:rFonts w:ascii="Times New Roman" w:eastAsia="Times New Roman"/>
        </w:rPr>
        <w:t>TCP Reno</w:t>
      </w:r>
      <w:r>
        <w:rPr>
          <w:spacing w:val="-7"/>
        </w:rPr>
        <w:t xml:space="preserve">，在以下条件下，考虑结点 </w:t>
      </w:r>
      <w:r>
        <w:rPr>
          <w:rFonts w:ascii="Times New Roman" w:eastAsia="Times New Roman"/>
        </w:rPr>
        <w:t xml:space="preserve">A </w:t>
      </w:r>
      <w:r>
        <w:t>的</w:t>
      </w:r>
      <w:r>
        <w:rPr>
          <w:spacing w:val="-1"/>
        </w:rPr>
        <w:t>拥塞控制。</w:t>
      </w:r>
    </w:p>
    <w:p>
      <w:pPr>
        <w:pStyle w:val="7"/>
        <w:numPr>
          <w:ilvl w:val="1"/>
          <w:numId w:val="6"/>
        </w:numPr>
        <w:tabs>
          <w:tab w:val="left" w:pos="1477"/>
        </w:tabs>
        <w:spacing w:before="0" w:after="0" w:line="278" w:lineRule="auto"/>
        <w:ind w:left="539" w:right="1077" w:firstLine="419"/>
        <w:jc w:val="both"/>
        <w:rPr>
          <w:sz w:val="21"/>
        </w:rPr>
      </w:pPr>
      <w:r>
        <w:rPr>
          <w:spacing w:val="-13"/>
          <w:sz w:val="21"/>
        </w:rPr>
        <w:t xml:space="preserve">在 </w:t>
      </w:r>
      <w:r>
        <w:rPr>
          <w:rFonts w:ascii="Times New Roman" w:eastAsia="Times New Roman"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28"/>
          <w:sz w:val="21"/>
        </w:rPr>
        <w:t xml:space="preserve"> </w:t>
      </w:r>
      <w:r>
        <w:rPr>
          <w:spacing w:val="-7"/>
          <w:sz w:val="21"/>
        </w:rPr>
        <w:t xml:space="preserve">之间建立 </w:t>
      </w:r>
      <w:r>
        <w:rPr>
          <w:rFonts w:ascii="Times New Roman" w:eastAsia="Times New Roman"/>
          <w:sz w:val="21"/>
        </w:rPr>
        <w:t>TCP</w:t>
      </w:r>
      <w:r>
        <w:rPr>
          <w:rFonts w:ascii="Times New Roman" w:eastAsia="Times New Roman"/>
          <w:spacing w:val="32"/>
          <w:sz w:val="21"/>
        </w:rPr>
        <w:t xml:space="preserve"> </w:t>
      </w:r>
      <w:r>
        <w:rPr>
          <w:spacing w:val="-6"/>
          <w:sz w:val="21"/>
        </w:rPr>
        <w:t xml:space="preserve">连接初始时，结点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28"/>
          <w:sz w:val="21"/>
        </w:rPr>
        <w:t xml:space="preserve"> </w:t>
      </w:r>
      <w:r>
        <w:rPr>
          <w:spacing w:val="-3"/>
          <w:sz w:val="21"/>
        </w:rPr>
        <w:t>将其拥塞控制机制的阈值</w:t>
      </w:r>
      <w:r>
        <w:rPr>
          <w:rFonts w:ascii="Times New Roman" w:eastAsia="Times New Roman"/>
          <w:sz w:val="21"/>
        </w:rPr>
        <w:t xml:space="preserve">(ssthresh) </w:t>
      </w:r>
      <w:r>
        <w:rPr>
          <w:spacing w:val="-10"/>
          <w:sz w:val="21"/>
        </w:rPr>
        <w:t xml:space="preserve">的初始值设为 </w:t>
      </w:r>
      <w:r>
        <w:rPr>
          <w:rFonts w:ascii="Times New Roman" w:eastAsia="Times New Roman"/>
          <w:sz w:val="21"/>
        </w:rPr>
        <w:t>16MSS</w:t>
      </w:r>
      <w:r>
        <w:rPr>
          <w:spacing w:val="-19"/>
          <w:sz w:val="21"/>
        </w:rPr>
        <w:t xml:space="preserve">，第 </w:t>
      </w:r>
      <w:r>
        <w:rPr>
          <w:rFonts w:ascii="Times New Roman" w:eastAsia="Times New Roman"/>
          <w:spacing w:val="-4"/>
          <w:sz w:val="21"/>
        </w:rPr>
        <w:t>1RTT</w:t>
      </w:r>
      <w:r>
        <w:rPr>
          <w:spacing w:val="-3"/>
          <w:sz w:val="21"/>
        </w:rPr>
        <w:t>，拥塞窗口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cwnd</w:t>
      </w:r>
      <w:r>
        <w:rPr>
          <w:sz w:val="21"/>
        </w:rPr>
        <w:t>）</w:t>
      </w:r>
      <w:r>
        <w:rPr>
          <w:spacing w:val="-15"/>
          <w:sz w:val="21"/>
        </w:rPr>
        <w:t xml:space="preserve">的值为 </w:t>
      </w:r>
      <w:r>
        <w:rPr>
          <w:rFonts w:ascii="Times New Roman" w:eastAsia="Times New Roman"/>
          <w:sz w:val="21"/>
        </w:rPr>
        <w:t>1MSS</w:t>
      </w:r>
      <w:r>
        <w:rPr>
          <w:sz w:val="21"/>
        </w:rPr>
        <w:t>；</w:t>
      </w:r>
    </w:p>
    <w:p>
      <w:pPr>
        <w:pStyle w:val="7"/>
        <w:numPr>
          <w:ilvl w:val="1"/>
          <w:numId w:val="6"/>
        </w:numPr>
        <w:tabs>
          <w:tab w:val="left" w:pos="1489"/>
        </w:tabs>
        <w:spacing w:before="0" w:after="0" w:line="269" w:lineRule="exact"/>
        <w:ind w:left="1488" w:right="0" w:hanging="530"/>
        <w:jc w:val="left"/>
        <w:rPr>
          <w:sz w:val="21"/>
        </w:rPr>
      </w:pPr>
      <w:r>
        <w:rPr>
          <w:rFonts w:ascii="Times New Roman" w:eastAsia="Times New Roman"/>
          <w:sz w:val="21"/>
        </w:rPr>
        <w:t xml:space="preserve">TCP </w:t>
      </w:r>
      <w:r>
        <w:rPr>
          <w:spacing w:val="-16"/>
          <w:sz w:val="21"/>
        </w:rPr>
        <w:t xml:space="preserve">连接的 </w:t>
      </w:r>
      <w:r>
        <w:rPr>
          <w:rFonts w:ascii="Times New Roman" w:eastAsia="Times New Roman"/>
          <w:spacing w:val="-6"/>
          <w:sz w:val="21"/>
        </w:rPr>
        <w:t>RTT</w:t>
      </w:r>
      <w:r>
        <w:rPr>
          <w:rFonts w:ascii="Times New Roman" w:eastAsia="Times New Roman"/>
          <w:sz w:val="21"/>
        </w:rPr>
        <w:t xml:space="preserve"> </w:t>
      </w:r>
      <w:r>
        <w:rPr>
          <w:spacing w:val="-3"/>
          <w:sz w:val="21"/>
        </w:rPr>
        <w:t>固定不变；</w:t>
      </w:r>
    </w:p>
    <w:p>
      <w:pPr>
        <w:pStyle w:val="7"/>
        <w:numPr>
          <w:ilvl w:val="1"/>
          <w:numId w:val="6"/>
        </w:numPr>
        <w:tabs>
          <w:tab w:val="left" w:pos="1477"/>
        </w:tabs>
        <w:spacing w:before="43" w:after="0" w:line="278" w:lineRule="auto"/>
        <w:ind w:left="539" w:right="1076" w:firstLine="420"/>
        <w:jc w:val="left"/>
        <w:rPr>
          <w:sz w:val="21"/>
        </w:rPr>
      </w:pPr>
      <w:r>
        <w:rPr>
          <w:spacing w:val="-11"/>
          <w:sz w:val="21"/>
        </w:rPr>
        <w:t xml:space="preserve">在第 </w:t>
      </w:r>
      <w:r>
        <w:rPr>
          <w:rFonts w:ascii="Times New Roman" w:eastAsia="Times New Roman"/>
          <w:spacing w:val="-5"/>
          <w:sz w:val="21"/>
        </w:rPr>
        <w:t>9RTT</w:t>
      </w:r>
      <w:r>
        <w:rPr>
          <w:rFonts w:ascii="Times New Roman" w:eastAsia="Times New Roman"/>
          <w:spacing w:val="22"/>
          <w:sz w:val="21"/>
        </w:rPr>
        <w:t xml:space="preserve"> </w:t>
      </w:r>
      <w:r>
        <w:rPr>
          <w:spacing w:val="-9"/>
          <w:sz w:val="21"/>
        </w:rPr>
        <w:t xml:space="preserve">后，结点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22"/>
          <w:sz w:val="21"/>
        </w:rPr>
        <w:t xml:space="preserve"> </w:t>
      </w:r>
      <w:r>
        <w:rPr>
          <w:spacing w:val="-5"/>
          <w:sz w:val="21"/>
        </w:rPr>
        <w:t xml:space="preserve">发送完窗口大小的数据后发生了三次重复 </w:t>
      </w:r>
      <w:r>
        <w:rPr>
          <w:rFonts w:ascii="Times New Roman" w:eastAsia="Times New Roman"/>
          <w:sz w:val="21"/>
        </w:rPr>
        <w:t>ACK</w:t>
      </w:r>
      <w:r>
        <w:rPr>
          <w:rFonts w:ascii="Times New Roman" w:eastAsia="Times New Roman"/>
          <w:spacing w:val="16"/>
          <w:sz w:val="21"/>
        </w:rPr>
        <w:t xml:space="preserve"> </w:t>
      </w:r>
      <w:r>
        <w:rPr>
          <w:sz w:val="21"/>
        </w:rPr>
        <w:t>事件，并</w:t>
      </w:r>
      <w:r>
        <w:rPr>
          <w:spacing w:val="-10"/>
          <w:sz w:val="21"/>
        </w:rPr>
        <w:t xml:space="preserve">且此后收到的 </w:t>
      </w:r>
      <w:r>
        <w:rPr>
          <w:rFonts w:ascii="Times New Roman" w:eastAsia="Times New Roman"/>
          <w:sz w:val="21"/>
        </w:rPr>
        <w:t>ACK</w:t>
      </w:r>
      <w:r>
        <w:rPr>
          <w:rFonts w:ascii="Times New Roman" w:eastAsia="Times New Roman"/>
          <w:spacing w:val="-4"/>
          <w:sz w:val="21"/>
        </w:rPr>
        <w:t xml:space="preserve"> </w:t>
      </w:r>
      <w:r>
        <w:rPr>
          <w:spacing w:val="-9"/>
          <w:sz w:val="21"/>
        </w:rPr>
        <w:t xml:space="preserve">都是新的不重复的 </w:t>
      </w:r>
      <w:r>
        <w:rPr>
          <w:rFonts w:ascii="Times New Roman" w:eastAsia="Times New Roman"/>
          <w:sz w:val="21"/>
        </w:rPr>
        <w:t>ACK</w:t>
      </w:r>
      <w:r>
        <w:rPr>
          <w:sz w:val="21"/>
        </w:rPr>
        <w:t>；</w:t>
      </w:r>
    </w:p>
    <w:p>
      <w:pPr>
        <w:pStyle w:val="7"/>
        <w:numPr>
          <w:ilvl w:val="1"/>
          <w:numId w:val="6"/>
        </w:numPr>
        <w:tabs>
          <w:tab w:val="left" w:pos="1489"/>
        </w:tabs>
        <w:spacing w:before="0" w:after="0" w:line="278" w:lineRule="auto"/>
        <w:ind w:left="539" w:right="1073" w:firstLine="420"/>
        <w:jc w:val="left"/>
        <w:rPr>
          <w:sz w:val="21"/>
        </w:rPr>
      </w:pPr>
      <w:r>
        <w:rPr>
          <w:spacing w:val="-17"/>
          <w:sz w:val="21"/>
        </w:rPr>
        <w:t xml:space="preserve">在第 </w:t>
      </w:r>
      <w:r>
        <w:rPr>
          <w:rFonts w:ascii="Times New Roman" w:eastAsia="Times New Roman"/>
          <w:spacing w:val="-4"/>
          <w:sz w:val="21"/>
        </w:rPr>
        <w:t>16RTT</w:t>
      </w:r>
      <w:r>
        <w:rPr>
          <w:rFonts w:ascii="Times New Roman" w:eastAsia="Times New Roman"/>
          <w:spacing w:val="4"/>
          <w:sz w:val="21"/>
        </w:rPr>
        <w:t xml:space="preserve"> </w:t>
      </w:r>
      <w:r>
        <w:rPr>
          <w:spacing w:val="-18"/>
          <w:sz w:val="21"/>
        </w:rPr>
        <w:t xml:space="preserve">后，结点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7"/>
          <w:sz w:val="21"/>
        </w:rPr>
        <w:t xml:space="preserve"> </w:t>
      </w:r>
      <w:r>
        <w:rPr>
          <w:spacing w:val="-5"/>
          <w:sz w:val="21"/>
        </w:rPr>
        <w:t>发送完窗口大小的数据后发生了超时事件，并且此后发送</w:t>
      </w:r>
      <w:r>
        <w:rPr>
          <w:spacing w:val="-4"/>
          <w:sz w:val="21"/>
        </w:rPr>
        <w:t>方没有再次进行数据重传；</w:t>
      </w:r>
    </w:p>
    <w:p>
      <w:pPr>
        <w:pStyle w:val="7"/>
        <w:numPr>
          <w:ilvl w:val="1"/>
          <w:numId w:val="6"/>
        </w:numPr>
        <w:tabs>
          <w:tab w:val="left" w:pos="1477"/>
        </w:tabs>
        <w:spacing w:before="0" w:after="0" w:line="278" w:lineRule="auto"/>
        <w:ind w:left="539" w:right="1076" w:firstLine="420"/>
        <w:jc w:val="left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382270</wp:posOffset>
                </wp:positionV>
                <wp:extent cx="5771515" cy="8235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515" cy="823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51"/>
                              <w:gridCol w:w="427"/>
                              <w:gridCol w:w="341"/>
                              <w:gridCol w:w="341"/>
                              <w:gridCol w:w="341"/>
                              <w:gridCol w:w="341"/>
                              <w:gridCol w:w="343"/>
                              <w:gridCol w:w="341"/>
                              <w:gridCol w:w="343"/>
                              <w:gridCol w:w="341"/>
                              <w:gridCol w:w="427"/>
                              <w:gridCol w:w="417"/>
                              <w:gridCol w:w="427"/>
                              <w:gridCol w:w="425"/>
                              <w:gridCol w:w="427"/>
                              <w:gridCol w:w="425"/>
                              <w:gridCol w:w="427"/>
                              <w:gridCol w:w="425"/>
                              <w:gridCol w:w="427"/>
                              <w:gridCol w:w="425"/>
                              <w:gridCol w:w="427"/>
                              <w:gridCol w:w="485"/>
                            </w:tblGrid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751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68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RTT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right="9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100"/>
                                      <w:sz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1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color="auto" w:sz="4" w:space="0"/>
                                    <w:right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751" w:type="dxa"/>
                                  <w:tcBorders>
                                    <w:left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68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SSthresh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ind w:left="82" w:right="7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right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751" w:type="dxa"/>
                                  <w:tcBorders>
                                    <w:left w:val="single" w:color="auto" w:sz="4" w:space="0"/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cwnd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ind w:right="9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>
                                  <w:pPr>
                                    <w:pStyle w:val="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3"/>
                            </w:pPr>
                          </w:p>
                        </w:txbxContent>
                      </wps:txbx>
                      <wps:bodyPr vert="horz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4pt;margin-top:30.1pt;height:64.85pt;width:454.45pt;mso-position-horizontal-relative:page;z-index:251661312;mso-width-relative:page;mso-height-relative:page;" filled="f" stroked="f" coordsize="21600,21600" o:gfxdata="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jaDmp2QAAAAsBAAAPAAAAAAAAAAEAIAAAACIA&#10;AABkcnMvZG93bnJldi54bWxQSwECFAAUAAAACACHTuJA/34Qys8BAACX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51"/>
                        <w:gridCol w:w="427"/>
                        <w:gridCol w:w="341"/>
                        <w:gridCol w:w="341"/>
                        <w:gridCol w:w="341"/>
                        <w:gridCol w:w="341"/>
                        <w:gridCol w:w="343"/>
                        <w:gridCol w:w="341"/>
                        <w:gridCol w:w="343"/>
                        <w:gridCol w:w="341"/>
                        <w:gridCol w:w="427"/>
                        <w:gridCol w:w="417"/>
                        <w:gridCol w:w="427"/>
                        <w:gridCol w:w="425"/>
                        <w:gridCol w:w="427"/>
                        <w:gridCol w:w="425"/>
                        <w:gridCol w:w="427"/>
                        <w:gridCol w:w="425"/>
                        <w:gridCol w:w="427"/>
                        <w:gridCol w:w="425"/>
                        <w:gridCol w:w="427"/>
                        <w:gridCol w:w="485"/>
                      </w:tblGrid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751" w:type="dxa"/>
                            <w:tcBorders>
                              <w:top w:val="single" w:color="auto" w:sz="4" w:space="0"/>
                              <w:left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68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RTT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right="9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5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FF0000"/>
                                <w:w w:val="100"/>
                                <w:sz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1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color="auto" w:sz="4" w:space="0"/>
                              <w:right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21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751" w:type="dxa"/>
                            <w:tcBorders>
                              <w:left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68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SSthresh</w:t>
                            </w: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ind w:left="82" w:right="7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right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3" w:hRule="atLeast"/>
                        </w:trPr>
                        <w:tc>
                          <w:tcPr>
                            <w:tcW w:w="751" w:type="dxa"/>
                            <w:tcBorders>
                              <w:left w:val="single" w:color="auto" w:sz="4" w:space="0"/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cwnd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ind w:right="9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>
                            <w:pPr>
                              <w:pStyle w:val="8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17"/>
          <w:sz w:val="21"/>
        </w:rPr>
        <w:t xml:space="preserve">结点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10"/>
          <w:sz w:val="21"/>
        </w:rPr>
        <w:t xml:space="preserve"> </w:t>
      </w:r>
      <w:r>
        <w:rPr>
          <w:spacing w:val="-11"/>
          <w:sz w:val="21"/>
        </w:rPr>
        <w:t xml:space="preserve">发送数据的时间很小，忽略不计。即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7"/>
          <w:sz w:val="21"/>
        </w:rPr>
        <w:t xml:space="preserve"> </w:t>
      </w:r>
      <w:r>
        <w:rPr>
          <w:spacing w:val="-3"/>
          <w:sz w:val="21"/>
        </w:rPr>
        <w:t>发送窗口大小的数据所耗费的时间</w:t>
      </w:r>
      <w:r>
        <w:rPr>
          <w:spacing w:val="-28"/>
          <w:sz w:val="21"/>
        </w:rPr>
        <w:t xml:space="preserve">为 </w:t>
      </w:r>
      <w:r>
        <w:rPr>
          <w:rFonts w:ascii="Times New Roman" w:eastAsia="Times New Roman"/>
          <w:sz w:val="21"/>
        </w:rPr>
        <w:t>0</w:t>
      </w:r>
      <w:r>
        <w:rPr>
          <w:sz w:val="21"/>
        </w:rPr>
        <w:t>。</w:t>
      </w:r>
    </w:p>
    <w:p>
      <w:pPr>
        <w:spacing w:after="0" w:line="278" w:lineRule="auto"/>
        <w:jc w:val="left"/>
        <w:rPr>
          <w:sz w:val="21"/>
        </w:rPr>
        <w:sectPr>
          <w:pgSz w:w="11910" w:h="16840"/>
          <w:pgMar w:top="1580" w:right="720" w:bottom="280" w:left="1260" w:header="720" w:footer="720" w:gutter="0"/>
          <w:cols w:space="720" w:num="1"/>
        </w:sectPr>
      </w:pPr>
    </w:p>
    <w:p>
      <w:pPr>
        <w:pStyle w:val="3"/>
        <w:ind w:left="607"/>
        <w:rPr>
          <w:sz w:val="20"/>
        </w:rPr>
      </w:pPr>
      <w:r>
        <w:rPr>
          <w:sz w:val="20"/>
        </w:rPr>
        <w:drawing>
          <wp:inline distT="0" distB="0" distL="0" distR="0">
            <wp:extent cx="3950335" cy="245618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500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71"/>
        <w:ind w:left="540"/>
      </w:pPr>
      <w:r>
        <w:t>回答下列问题：</w:t>
      </w:r>
    </w:p>
    <w:p>
      <w:pPr>
        <w:pStyle w:val="7"/>
        <w:numPr>
          <w:ilvl w:val="0"/>
          <w:numId w:val="7"/>
        </w:numPr>
        <w:tabs>
          <w:tab w:val="left" w:pos="1070"/>
        </w:tabs>
        <w:spacing w:before="43" w:after="0" w:line="278" w:lineRule="auto"/>
        <w:ind w:left="540" w:right="1077" w:firstLine="0"/>
        <w:jc w:val="left"/>
        <w:rPr>
          <w:rFonts w:ascii="Times New Roman" w:eastAsia="Times New Roman"/>
          <w:sz w:val="21"/>
        </w:rPr>
      </w:pPr>
      <w:r>
        <w:rPr>
          <w:spacing w:val="-12"/>
          <w:sz w:val="21"/>
        </w:rPr>
        <w:t xml:space="preserve">画出自第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28"/>
          <w:sz w:val="21"/>
        </w:rPr>
        <w:t xml:space="preserve"> </w:t>
      </w:r>
      <w:r>
        <w:rPr>
          <w:rFonts w:ascii="Times New Roman" w:eastAsia="Times New Roman"/>
          <w:spacing w:val="-5"/>
          <w:sz w:val="21"/>
        </w:rPr>
        <w:t>RTT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18"/>
          <w:sz w:val="21"/>
        </w:rPr>
        <w:t xml:space="preserve">到第 </w:t>
      </w:r>
      <w:r>
        <w:rPr>
          <w:rFonts w:ascii="Times New Roman" w:eastAsia="Times New Roman"/>
          <w:sz w:val="21"/>
        </w:rPr>
        <w:t>21</w:t>
      </w:r>
      <w:r>
        <w:rPr>
          <w:rFonts w:ascii="Times New Roman" w:eastAsia="Times New Roman"/>
          <w:spacing w:val="28"/>
          <w:sz w:val="21"/>
        </w:rPr>
        <w:t xml:space="preserve"> </w:t>
      </w:r>
      <w:r>
        <w:rPr>
          <w:rFonts w:ascii="Times New Roman" w:eastAsia="Times New Roman"/>
          <w:spacing w:val="-5"/>
          <w:sz w:val="21"/>
        </w:rPr>
        <w:t>RTT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pacing w:val="-3"/>
          <w:sz w:val="21"/>
        </w:rPr>
        <w:t>之间发送方的拥塞窗口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cwnd</w:t>
      </w:r>
      <w:r>
        <w:rPr>
          <w:sz w:val="21"/>
        </w:rPr>
        <w:t>）</w:t>
      </w:r>
      <w:r>
        <w:rPr>
          <w:spacing w:val="-3"/>
          <w:sz w:val="21"/>
        </w:rPr>
        <w:t>随传输周期的变化图， 其中纵轴为拥塞窗口的大小</w:t>
      </w:r>
      <w:r>
        <w:rPr>
          <w:rFonts w:ascii="Times New Roman" w:eastAsia="Times New Roman"/>
          <w:sz w:val="21"/>
        </w:rPr>
        <w:t>(</w:t>
      </w:r>
      <w:r>
        <w:rPr>
          <w:spacing w:val="-2"/>
          <w:sz w:val="21"/>
        </w:rPr>
        <w:t>单位：</w:t>
      </w:r>
      <w:r>
        <w:rPr>
          <w:rFonts w:ascii="Times New Roman" w:eastAsia="Times New Roman"/>
          <w:sz w:val="21"/>
        </w:rPr>
        <w:t>MSS)</w:t>
      </w:r>
      <w:r>
        <w:rPr>
          <w:spacing w:val="-2"/>
          <w:sz w:val="21"/>
        </w:rPr>
        <w:t>，横轴为时间</w:t>
      </w:r>
      <w:r>
        <w:rPr>
          <w:rFonts w:ascii="Times New Roman" w:eastAsia="Times New Roman"/>
          <w:sz w:val="21"/>
        </w:rPr>
        <w:t>(</w:t>
      </w:r>
      <w:r>
        <w:rPr>
          <w:spacing w:val="-3"/>
          <w:sz w:val="21"/>
        </w:rPr>
        <w:t>单位：</w:t>
      </w:r>
      <w:r>
        <w:rPr>
          <w:rFonts w:ascii="Times New Roman" w:eastAsia="Times New Roman"/>
          <w:spacing w:val="-4"/>
          <w:sz w:val="21"/>
        </w:rPr>
        <w:t>RTT)</w:t>
      </w:r>
    </w:p>
    <w:p>
      <w:pPr>
        <w:pStyle w:val="7"/>
        <w:numPr>
          <w:ilvl w:val="0"/>
          <w:numId w:val="7"/>
        </w:numPr>
        <w:tabs>
          <w:tab w:val="left" w:pos="1070"/>
        </w:tabs>
        <w:spacing w:before="0" w:after="0" w:line="269" w:lineRule="exact"/>
        <w:ind w:left="1069" w:right="0" w:hanging="530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/>
          <w:spacing w:val="-3"/>
          <w:sz w:val="21"/>
        </w:rPr>
        <w:t>[1,7]RTT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1"/>
          <w:sz w:val="21"/>
        </w:rPr>
        <w:t>内发送方总共发送了多少个</w:t>
      </w:r>
      <w:r>
        <w:rPr>
          <w:rFonts w:ascii="Times New Roman" w:eastAsia="Times New Roman"/>
          <w:sz w:val="21"/>
        </w:rPr>
        <w:t xml:space="preserve">TCP </w:t>
      </w:r>
      <w:r>
        <w:rPr>
          <w:spacing w:val="-3"/>
          <w:sz w:val="21"/>
        </w:rPr>
        <w:t>段？</w:t>
      </w:r>
    </w:p>
    <w:p>
      <w:pPr>
        <w:pStyle w:val="7"/>
        <w:numPr>
          <w:ilvl w:val="0"/>
          <w:numId w:val="7"/>
        </w:numPr>
        <w:tabs>
          <w:tab w:val="left" w:pos="1070"/>
        </w:tabs>
        <w:spacing w:before="43" w:after="0" w:line="240" w:lineRule="auto"/>
        <w:ind w:left="1069" w:right="0" w:hanging="530"/>
        <w:jc w:val="left"/>
        <w:rPr>
          <w:sz w:val="21"/>
        </w:rPr>
      </w:pPr>
      <w:r>
        <w:rPr>
          <w:spacing w:val="-19"/>
          <w:sz w:val="21"/>
        </w:rPr>
        <w:t xml:space="preserve">在第 </w:t>
      </w:r>
      <w:r>
        <w:rPr>
          <w:rFonts w:ascii="Times New Roman" w:eastAsia="Times New Roman"/>
          <w:spacing w:val="-4"/>
          <w:sz w:val="21"/>
        </w:rPr>
        <w:t>15RTT</w:t>
      </w:r>
      <w:r>
        <w:rPr>
          <w:rFonts w:ascii="Times New Roman" w:eastAsia="Times New Roman"/>
          <w:sz w:val="21"/>
        </w:rPr>
        <w:t xml:space="preserve"> </w:t>
      </w:r>
      <w:r>
        <w:rPr>
          <w:spacing w:val="-3"/>
          <w:sz w:val="21"/>
        </w:rPr>
        <w:t>时，阈值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ssthresh</w:t>
      </w:r>
      <w:r>
        <w:rPr>
          <w:sz w:val="21"/>
        </w:rPr>
        <w:t>）</w:t>
      </w:r>
      <w:r>
        <w:rPr>
          <w:spacing w:val="-3"/>
          <w:sz w:val="21"/>
        </w:rPr>
        <w:t>被设置为多大？</w:t>
      </w:r>
    </w:p>
    <w:p>
      <w:pPr>
        <w:pStyle w:val="3"/>
        <w:spacing w:before="12"/>
        <w:rPr>
          <w:sz w:val="25"/>
        </w:rPr>
      </w:pPr>
    </w:p>
    <w:tbl>
      <w:tblPr>
        <w:tblStyle w:val="4"/>
        <w:tblW w:w="0" w:type="auto"/>
        <w:tblInd w:w="1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  <w:gridCol w:w="425"/>
        <w:gridCol w:w="4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51" w:type="dxa"/>
          </w:tcPr>
          <w:p>
            <w:pPr>
              <w:pStyle w:val="8"/>
              <w:spacing w:before="68"/>
              <w:ind w:left="107"/>
              <w:rPr>
                <w:sz w:val="15"/>
              </w:rPr>
            </w:pPr>
            <w:r>
              <w:rPr>
                <w:sz w:val="15"/>
              </w:rPr>
              <w:t>RTT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1</w:t>
            </w:r>
          </w:p>
        </w:tc>
        <w:tc>
          <w:tcPr>
            <w:tcW w:w="425" w:type="dxa"/>
          </w:tcPr>
          <w:p>
            <w:pPr>
              <w:pStyle w:val="8"/>
              <w:ind w:left="105"/>
              <w:rPr>
                <w:sz w:val="21"/>
              </w:rPr>
            </w:pPr>
            <w:r>
              <w:rPr>
                <w:w w:val="100"/>
                <w:sz w:val="21"/>
              </w:rPr>
              <w:t>2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3</w:t>
            </w:r>
          </w:p>
        </w:tc>
        <w:tc>
          <w:tcPr>
            <w:tcW w:w="425" w:type="dxa"/>
          </w:tcPr>
          <w:p>
            <w:pPr>
              <w:pStyle w:val="8"/>
              <w:ind w:right="90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4</w:t>
            </w:r>
          </w:p>
        </w:tc>
        <w:tc>
          <w:tcPr>
            <w:tcW w:w="427" w:type="dxa"/>
          </w:tcPr>
          <w:p>
            <w:pPr>
              <w:pStyle w:val="8"/>
              <w:ind w:left="107"/>
              <w:rPr>
                <w:sz w:val="21"/>
              </w:rPr>
            </w:pPr>
            <w:r>
              <w:rPr>
                <w:w w:val="100"/>
                <w:sz w:val="21"/>
              </w:rPr>
              <w:t>5</w:t>
            </w:r>
          </w:p>
        </w:tc>
        <w:tc>
          <w:tcPr>
            <w:tcW w:w="425" w:type="dxa"/>
          </w:tcPr>
          <w:p>
            <w:pPr>
              <w:pStyle w:val="8"/>
              <w:ind w:right="96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6</w:t>
            </w:r>
          </w:p>
        </w:tc>
        <w:tc>
          <w:tcPr>
            <w:tcW w:w="427" w:type="dxa"/>
          </w:tcPr>
          <w:p>
            <w:pPr>
              <w:pStyle w:val="8"/>
              <w:ind w:left="107"/>
              <w:rPr>
                <w:sz w:val="21"/>
              </w:rPr>
            </w:pPr>
            <w:r>
              <w:rPr>
                <w:w w:val="100"/>
                <w:sz w:val="21"/>
              </w:rPr>
              <w:t>7</w:t>
            </w:r>
          </w:p>
        </w:tc>
        <w:tc>
          <w:tcPr>
            <w:tcW w:w="425" w:type="dxa"/>
          </w:tcPr>
          <w:p>
            <w:pPr>
              <w:pStyle w:val="8"/>
              <w:ind w:right="96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color w:val="FF0000"/>
                <w:w w:val="100"/>
                <w:sz w:val="21"/>
              </w:rPr>
              <w:t>9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left="76" w:right="78"/>
              <w:jc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425" w:type="dxa"/>
          </w:tcPr>
          <w:p>
            <w:pPr>
              <w:pStyle w:val="8"/>
              <w:ind w:left="86" w:right="74"/>
              <w:jc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427" w:type="dxa"/>
          </w:tcPr>
          <w:p>
            <w:pPr>
              <w:pStyle w:val="8"/>
              <w:ind w:left="108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51" w:type="dxa"/>
          </w:tcPr>
          <w:p>
            <w:pPr>
              <w:pStyle w:val="8"/>
              <w:spacing w:before="68"/>
              <w:ind w:left="107"/>
              <w:rPr>
                <w:sz w:val="15"/>
              </w:rPr>
            </w:pPr>
            <w:r>
              <w:rPr>
                <w:sz w:val="15"/>
              </w:rPr>
              <w:t>SSthresh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105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86" w:right="74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left="108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left="108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5" w:type="dxa"/>
          </w:tcPr>
          <w:p>
            <w:pPr>
              <w:pStyle w:val="8"/>
              <w:ind w:left="86" w:right="74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5" w:type="dxa"/>
          </w:tcPr>
          <w:p>
            <w:pPr>
              <w:pStyle w:val="8"/>
              <w:ind w:right="9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7" w:type="dxa"/>
          </w:tcPr>
          <w:p>
            <w:pPr>
              <w:pStyle w:val="8"/>
              <w:ind w:left="107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5" w:type="dxa"/>
          </w:tcPr>
          <w:p>
            <w:pPr>
              <w:pStyle w:val="8"/>
              <w:ind w:right="9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51" w:type="dxa"/>
          </w:tcPr>
          <w:p>
            <w:pPr>
              <w:pStyle w:val="8"/>
              <w:ind w:left="107"/>
              <w:rPr>
                <w:sz w:val="21"/>
              </w:rPr>
            </w:pPr>
            <w:r>
              <w:rPr>
                <w:sz w:val="21"/>
              </w:rPr>
              <w:t>cwnd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1</w:t>
            </w:r>
          </w:p>
        </w:tc>
        <w:tc>
          <w:tcPr>
            <w:tcW w:w="425" w:type="dxa"/>
          </w:tcPr>
          <w:p>
            <w:pPr>
              <w:pStyle w:val="8"/>
              <w:ind w:left="105"/>
              <w:rPr>
                <w:sz w:val="21"/>
              </w:rPr>
            </w:pPr>
            <w:r>
              <w:rPr>
                <w:w w:val="100"/>
                <w:sz w:val="21"/>
              </w:rPr>
              <w:t>2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4</w:t>
            </w:r>
          </w:p>
        </w:tc>
        <w:tc>
          <w:tcPr>
            <w:tcW w:w="425" w:type="dxa"/>
          </w:tcPr>
          <w:p>
            <w:pPr>
              <w:pStyle w:val="8"/>
              <w:ind w:right="92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7" w:type="dxa"/>
          </w:tcPr>
          <w:p>
            <w:pPr>
              <w:pStyle w:val="8"/>
              <w:ind w:left="108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427" w:type="dxa"/>
          </w:tcPr>
          <w:p>
            <w:pPr>
              <w:pStyle w:val="8"/>
              <w:ind w:left="108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427" w:type="dxa"/>
          </w:tcPr>
          <w:p>
            <w:pPr>
              <w:pStyle w:val="8"/>
              <w:ind w:left="76" w:right="78"/>
              <w:jc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425" w:type="dxa"/>
          </w:tcPr>
          <w:p>
            <w:pPr>
              <w:pStyle w:val="8"/>
              <w:ind w:left="86" w:right="74"/>
              <w:jc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427" w:type="dxa"/>
          </w:tcPr>
          <w:p>
            <w:pPr>
              <w:pStyle w:val="8"/>
              <w:ind w:left="82" w:right="72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425" w:type="dxa"/>
          </w:tcPr>
          <w:p>
            <w:pPr>
              <w:pStyle w:val="8"/>
              <w:ind w:left="83" w:right="76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1</w:t>
            </w:r>
          </w:p>
        </w:tc>
        <w:tc>
          <w:tcPr>
            <w:tcW w:w="425" w:type="dxa"/>
          </w:tcPr>
          <w:p>
            <w:pPr>
              <w:pStyle w:val="8"/>
              <w:ind w:right="9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2</w:t>
            </w:r>
          </w:p>
        </w:tc>
        <w:tc>
          <w:tcPr>
            <w:tcW w:w="427" w:type="dxa"/>
          </w:tcPr>
          <w:p>
            <w:pPr>
              <w:pStyle w:val="8"/>
              <w:ind w:left="107"/>
              <w:rPr>
                <w:sz w:val="21"/>
              </w:rPr>
            </w:pPr>
            <w:r>
              <w:rPr>
                <w:w w:val="100"/>
                <w:sz w:val="21"/>
              </w:rPr>
              <w:t>4</w:t>
            </w:r>
          </w:p>
        </w:tc>
        <w:tc>
          <w:tcPr>
            <w:tcW w:w="425" w:type="dxa"/>
          </w:tcPr>
          <w:p>
            <w:pPr>
              <w:pStyle w:val="8"/>
              <w:ind w:right="9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  <w:tc>
          <w:tcPr>
            <w:tcW w:w="427" w:type="dxa"/>
          </w:tcPr>
          <w:p>
            <w:pPr>
              <w:pStyle w:val="8"/>
              <w:ind w:right="93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9</w:t>
            </w:r>
          </w:p>
        </w:tc>
      </w:tr>
    </w:tbl>
    <w:p>
      <w:pPr>
        <w:pStyle w:val="3"/>
        <w:spacing w:before="4"/>
        <w:rPr>
          <w:sz w:val="1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1185545</wp:posOffset>
            </wp:positionH>
            <wp:positionV relativeFrom="paragraph">
              <wp:posOffset>124460</wp:posOffset>
            </wp:positionV>
            <wp:extent cx="3678555" cy="22828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361" cy="2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1"/>
        <w:rPr>
          <w:sz w:val="20"/>
        </w:rPr>
      </w:pPr>
    </w:p>
    <w:p>
      <w:pPr>
        <w:pStyle w:val="3"/>
        <w:ind w:left="540"/>
        <w:rPr>
          <w:rFonts w:ascii="Times New Roman" w:eastAsia="Times New Roman"/>
        </w:rPr>
      </w:pPr>
      <w:r>
        <w:t>（</w:t>
      </w:r>
      <w:r>
        <w:rPr>
          <w:rFonts w:ascii="Times New Roman" w:eastAsia="Times New Roman"/>
        </w:rPr>
        <w:t>2</w:t>
      </w:r>
      <w:r>
        <w:t>）</w:t>
      </w:r>
      <w:r>
        <w:rPr>
          <w:rFonts w:ascii="Times New Roman" w:eastAsia="Times New Roman"/>
        </w:rPr>
        <w:t>1+2+4+8+16+17+18=66</w:t>
      </w:r>
    </w:p>
    <w:p>
      <w:pPr>
        <w:pStyle w:val="3"/>
        <w:spacing w:before="43"/>
        <w:ind w:left="540"/>
        <w:rPr>
          <w:rFonts w:ascii="Times New Roman" w:eastAsia="Times New Roman"/>
        </w:rPr>
      </w:pPr>
      <w:r>
        <w:t>（</w:t>
      </w:r>
      <w:r>
        <w:rPr>
          <w:rFonts w:ascii="Times New Roman" w:eastAsia="Times New Roman"/>
        </w:rPr>
        <w:t>3</w:t>
      </w:r>
      <w:r>
        <w:t>）</w:t>
      </w:r>
      <w:r>
        <w:rPr>
          <w:rFonts w:ascii="Times New Roman" w:eastAsia="Times New Roman"/>
        </w:rPr>
        <w:t>10</w:t>
      </w:r>
    </w:p>
    <w:sectPr>
      <w:pgSz w:w="11910" w:h="16840"/>
      <w:pgMar w:top="1560" w:right="720" w:bottom="280" w:left="12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22"/>
      <w:numFmt w:val="decimal"/>
      <w:lvlText w:val="%1."/>
      <w:lvlJc w:val="left"/>
      <w:pPr>
        <w:ind w:left="540" w:hanging="420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99"/>
        <w:sz w:val="24"/>
        <w:szCs w:val="24"/>
      </w:rPr>
    </w:lvl>
    <w:lvl w:ilvl="1" w:tentative="0">
      <w:start w:val="1"/>
      <w:numFmt w:val="decimal"/>
      <w:lvlText w:val="(%2)"/>
      <w:lvlJc w:val="left"/>
      <w:pPr>
        <w:ind w:left="1000" w:hanging="28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</w:rPr>
    </w:lvl>
    <w:lvl w:ilvl="2" w:tentative="0">
      <w:start w:val="0"/>
      <w:numFmt w:val="bullet"/>
      <w:lvlText w:val="•"/>
      <w:lvlJc w:val="left"/>
      <w:pPr>
        <w:ind w:left="1991" w:hanging="28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983" w:hanging="28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75" w:hanging="28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967" w:hanging="28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59" w:hanging="28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950" w:hanging="28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942" w:hanging="286"/>
      </w:pPr>
      <w:rPr>
        <w:rFonts w:hint="default"/>
      </w:rPr>
    </w:lvl>
  </w:abstractNum>
  <w:abstractNum w:abstractNumId="1">
    <w:nsid w:val="BF205925"/>
    <w:multiLevelType w:val="multilevel"/>
    <w:tmpl w:val="BF205925"/>
    <w:lvl w:ilvl="0" w:tentative="0">
      <w:start w:val="14"/>
      <w:numFmt w:val="decimal"/>
      <w:lvlText w:val="%1."/>
      <w:lvlJc w:val="left"/>
      <w:pPr>
        <w:ind w:left="961" w:hanging="419"/>
        <w:jc w:val="left"/>
      </w:pPr>
      <w:rPr>
        <w:rFonts w:hint="default" w:ascii="Times New Roman" w:hAnsi="Times New Roman" w:eastAsia="Times New Roman" w:cs="Times New Roman"/>
        <w:b/>
        <w:bCs/>
        <w:spacing w:val="-34"/>
        <w:w w:val="100"/>
        <w:sz w:val="19"/>
        <w:szCs w:val="19"/>
      </w:rPr>
    </w:lvl>
    <w:lvl w:ilvl="1" w:tentative="0">
      <w:start w:val="2"/>
      <w:numFmt w:val="decimal"/>
      <w:lvlText w:val="（%2）"/>
      <w:lvlJc w:val="left"/>
      <w:pPr>
        <w:ind w:left="1381" w:hanging="601"/>
        <w:jc w:val="left"/>
      </w:pPr>
      <w:rPr>
        <w:rFonts w:hint="default" w:ascii="宋体" w:hAnsi="宋体" w:eastAsia="宋体" w:cs="宋体"/>
        <w:w w:val="100"/>
        <w:sz w:val="22"/>
        <w:szCs w:val="22"/>
      </w:rPr>
    </w:lvl>
    <w:lvl w:ilvl="2" w:tentative="0">
      <w:start w:val="1"/>
      <w:numFmt w:val="decimal"/>
      <w:lvlText w:val="(%3)"/>
      <w:lvlJc w:val="left"/>
      <w:pPr>
        <w:ind w:left="1380" w:hanging="421"/>
        <w:jc w:val="left"/>
      </w:pPr>
      <w:rPr>
        <w:rFonts w:hint="default" w:ascii="宋体" w:hAnsi="宋体" w:eastAsia="宋体" w:cs="宋体"/>
        <w:w w:val="100"/>
        <w:sz w:val="21"/>
        <w:szCs w:val="21"/>
      </w:rPr>
    </w:lvl>
    <w:lvl w:ilvl="3" w:tentative="0">
      <w:start w:val="0"/>
      <w:numFmt w:val="bullet"/>
      <w:lvlText w:val="•"/>
      <w:lvlJc w:val="left"/>
      <w:pPr>
        <w:ind w:left="3279" w:hanging="421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28" w:hanging="421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178" w:hanging="421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28" w:hanging="421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077" w:hanging="421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27" w:hanging="421"/>
      </w:pPr>
      <w:rPr>
        <w:rFonts w:hint="default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1164" w:hanging="310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1"/>
        <w:szCs w:val="21"/>
      </w:rPr>
    </w:lvl>
    <w:lvl w:ilvl="1" w:tentative="0">
      <w:start w:val="0"/>
      <w:numFmt w:val="bullet"/>
      <w:lvlText w:val="•"/>
      <w:lvlJc w:val="left"/>
      <w:pPr>
        <w:ind w:left="2036" w:hanging="31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913" w:hanging="31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89" w:hanging="31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66" w:hanging="31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543" w:hanging="31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419" w:hanging="31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296" w:hanging="31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173" w:hanging="310"/>
      </w:pPr>
      <w:rPr>
        <w:rFonts w:hint="default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220" w:hanging="366"/>
        <w:jc w:val="left"/>
      </w:pPr>
      <w:rPr>
        <w:rFonts w:hint="default" w:ascii="Times New Roman" w:hAnsi="Times New Roman" w:eastAsia="Times New Roman" w:cs="Times New Roman"/>
        <w:spacing w:val="-3"/>
        <w:w w:val="100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2090" w:hanging="366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961" w:hanging="36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831" w:hanging="36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702" w:hanging="36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573" w:hanging="36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443" w:hanging="36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314" w:hanging="36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185" w:hanging="366"/>
      </w:pPr>
      <w:rPr>
        <w:rFonts w:hint="default"/>
      </w:rPr>
    </w:lvl>
  </w:abstractNum>
  <w:abstractNum w:abstractNumId="4">
    <w:nsid w:val="03D62ECE"/>
    <w:multiLevelType w:val="multilevel"/>
    <w:tmpl w:val="03D62ECE"/>
    <w:lvl w:ilvl="0" w:tentative="0">
      <w:start w:val="2"/>
      <w:numFmt w:val="decimal"/>
      <w:lvlText w:val="（%1）"/>
      <w:lvlJc w:val="left"/>
      <w:pPr>
        <w:ind w:left="539" w:hanging="529"/>
        <w:jc w:val="left"/>
      </w:pPr>
      <w:rPr>
        <w:rFonts w:hint="default" w:ascii="宋体" w:hAnsi="宋体" w:eastAsia="宋体" w:cs="宋体"/>
        <w:spacing w:val="-10"/>
        <w:w w:val="100"/>
        <w:sz w:val="19"/>
        <w:szCs w:val="19"/>
      </w:rPr>
    </w:lvl>
    <w:lvl w:ilvl="1" w:tentative="0">
      <w:start w:val="1"/>
      <w:numFmt w:val="lowerLetter"/>
      <w:lvlText w:val="（%2）"/>
      <w:lvlJc w:val="left"/>
      <w:pPr>
        <w:ind w:left="539" w:hanging="517"/>
        <w:jc w:val="left"/>
      </w:pPr>
      <w:rPr>
        <w:rFonts w:hint="default" w:ascii="宋体" w:hAnsi="宋体" w:eastAsia="宋体" w:cs="宋体"/>
        <w:spacing w:val="-55"/>
        <w:w w:val="100"/>
        <w:sz w:val="19"/>
        <w:szCs w:val="19"/>
      </w:rPr>
    </w:lvl>
    <w:lvl w:ilvl="2" w:tentative="0">
      <w:start w:val="0"/>
      <w:numFmt w:val="bullet"/>
      <w:lvlText w:val="•"/>
      <w:lvlJc w:val="left"/>
      <w:pPr>
        <w:ind w:left="2417" w:hanging="517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355" w:hanging="517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94" w:hanging="517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233" w:hanging="517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71" w:hanging="517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10" w:hanging="517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49" w:hanging="517"/>
      </w:pPr>
      <w:rPr>
        <w:rFonts w:hint="default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（%1）"/>
      <w:lvlJc w:val="left"/>
      <w:pPr>
        <w:ind w:left="540" w:hanging="529"/>
        <w:jc w:val="left"/>
      </w:pPr>
      <w:rPr>
        <w:rFonts w:hint="default" w:ascii="宋体" w:hAnsi="宋体" w:eastAsia="宋体" w:cs="宋体"/>
        <w:spacing w:val="-3"/>
        <w:w w:val="100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478" w:hanging="52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417" w:hanging="52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355" w:hanging="52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94" w:hanging="52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233" w:hanging="52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71" w:hanging="52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10" w:hanging="52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49" w:hanging="529"/>
      </w:pPr>
      <w:rPr>
        <w:rFonts w:hint="default"/>
      </w:rPr>
    </w:lvl>
  </w:abstractNum>
  <w:abstractNum w:abstractNumId="6">
    <w:nsid w:val="59ADCABA"/>
    <w:multiLevelType w:val="multilevel"/>
    <w:tmpl w:val="59ADCABA"/>
    <w:lvl w:ilvl="0" w:tentative="0">
      <w:start w:val="7"/>
      <w:numFmt w:val="decimal"/>
      <w:lvlText w:val="%1."/>
      <w:lvlJc w:val="left"/>
      <w:pPr>
        <w:ind w:left="808" w:hanging="21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1"/>
        <w:szCs w:val="21"/>
      </w:rPr>
    </w:lvl>
    <w:lvl w:ilvl="1" w:tentative="0">
      <w:start w:val="0"/>
      <w:numFmt w:val="bullet"/>
      <w:lvlText w:val="•"/>
      <w:lvlJc w:val="left"/>
      <w:pPr>
        <w:ind w:left="1120" w:hanging="21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098" w:hanging="21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076" w:hanging="21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055" w:hanging="21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33" w:hanging="21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012" w:hanging="21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990" w:hanging="21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969" w:hanging="212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F093E7B"/>
    <w:rsid w:val="2D3C672F"/>
    <w:rsid w:val="53764BB0"/>
    <w:rsid w:val="76DB1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"/>
      <w:ind w:left="1000" w:right="1286" w:hanging="286"/>
      <w:outlineLvl w:val="1"/>
    </w:pPr>
    <w:rPr>
      <w:rFonts w:ascii="宋体" w:hAnsi="宋体" w:eastAsia="宋体" w:cs="宋体"/>
      <w:b/>
      <w:bCs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3"/>
      <w:ind w:left="539" w:firstLine="420"/>
    </w:pPr>
    <w:rPr>
      <w:rFonts w:ascii="宋体" w:hAnsi="宋体" w:eastAsia="宋体" w:cs="宋体"/>
    </w:rPr>
  </w:style>
  <w:style w:type="paragraph" w:customStyle="1" w:styleId="8">
    <w:name w:val="Table Paragraph"/>
    <w:basedOn w:val="1"/>
    <w:qFormat/>
    <w:uiPriority w:val="1"/>
    <w:pPr>
      <w:spacing w:before="36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3244</Words>
  <Characters>4156</Characters>
  <TotalTime>2</TotalTime>
  <ScaleCrop>false</ScaleCrop>
  <LinksUpToDate>false</LinksUpToDate>
  <CharactersWithSpaces>4677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2023-06-26T14:50:00Z</dcterms:created>
  <dc:creator>zxm</dc:creator>
  <cp:lastModifiedBy>Ki怪.</cp:lastModifiedBy>
  <dcterms:modified xsi:type="dcterms:W3CDTF">2023-06-26T14:54:58Z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Creator">
    <vt:lpwstr>Acrobat PDFMaker 23 Word 版</vt:lpwstr>
  </property>
  <property fmtid="{D5CDD505-2E9C-101B-9397-08002B2CF9AE}" pid="4" name="LastSaved">
    <vt:filetime>2023-06-26T00:00:00Z</vt:filetime>
  </property>
  <property fmtid="{D5CDD505-2E9C-101B-9397-08002B2CF9AE}" pid="5" name="KSOProductBuildVer">
    <vt:lpwstr>2052-11.1.0.14309</vt:lpwstr>
  </property>
  <property fmtid="{D5CDD505-2E9C-101B-9397-08002B2CF9AE}" pid="6" name="ICV">
    <vt:lpwstr>E97781BE302547D79CDF246690E25191_13</vt:lpwstr>
  </property>
</Properties>
</file>